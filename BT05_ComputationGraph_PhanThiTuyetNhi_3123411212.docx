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4C89D">
      <w:pPr>
        <w:spacing w:line="360" w:lineRule="auto"/>
        <w:jc w:val="center"/>
        <w:rPr>
          <w:rFonts w:ascii="Times New Roman" w:hAnsi="Times New Roman" w:eastAsia="Times New Roman" w:cs="Times New Roman"/>
          <w:sz w:val="30"/>
          <w:szCs w:val="30"/>
          <w:rtl w:val="0"/>
        </w:rPr>
      </w:pPr>
    </w:p>
    <w:p w14:paraId="00000001">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TRƯỜNG ĐẠI HỌC SÀI GÒN</w:t>
      </w:r>
    </w:p>
    <w:p w14:paraId="00000002">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KHOA CÔNG NGHỆ THÔNG TIN</w:t>
      </w:r>
    </w:p>
    <w:p w14:paraId="00000003">
      <w:pPr>
        <w:spacing w:line="360" w:lineRule="auto"/>
        <w:jc w:val="center"/>
        <w:rPr>
          <w:rFonts w:ascii="Times New Roman" w:hAnsi="Times New Roman" w:eastAsia="Times New Roman" w:cs="Times New Roman"/>
          <w:sz w:val="36"/>
          <w:szCs w:val="36"/>
        </w:rPr>
      </w:pPr>
    </w:p>
    <w:p w14:paraId="00000004">
      <w:pPr>
        <w:spacing w:line="360" w:lineRule="auto"/>
        <w:jc w:val="center"/>
        <w:rPr>
          <w:rFonts w:ascii="Times New Roman" w:hAnsi="Times New Roman" w:eastAsia="Times New Roman" w:cs="Times New Roman"/>
          <w:sz w:val="36"/>
          <w:szCs w:val="36"/>
        </w:rPr>
      </w:pPr>
    </w:p>
    <w:p w14:paraId="00000007">
      <w:pPr>
        <w:spacing w:line="360" w:lineRule="auto"/>
        <w:jc w:val="center"/>
        <w:rPr>
          <w:rFonts w:ascii="Times New Roman" w:hAnsi="Times New Roman" w:eastAsia="Times New Roman" w:cs="Times New Roman"/>
          <w:sz w:val="36"/>
          <w:szCs w:val="36"/>
        </w:rPr>
      </w:pPr>
      <w:r>
        <w:rPr>
          <w:rFonts w:ascii="SimSun" w:hAnsi="SimSun" w:eastAsia="SimSun" w:cs="SimSun"/>
          <w:sz w:val="24"/>
          <w:szCs w:val="24"/>
        </w:rPr>
        <w:drawing>
          <wp:inline distT="0" distB="0" distL="114300" distR="114300">
            <wp:extent cx="1443990" cy="1443990"/>
            <wp:effectExtent l="0" t="0" r="381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1443990" cy="1443990"/>
                    </a:xfrm>
                    <a:prstGeom prst="rect">
                      <a:avLst/>
                    </a:prstGeom>
                    <a:noFill/>
                    <a:ln w="9525">
                      <a:noFill/>
                    </a:ln>
                  </pic:spPr>
                </pic:pic>
              </a:graphicData>
            </a:graphic>
          </wp:inline>
        </w:drawing>
      </w:r>
    </w:p>
    <w:p w14:paraId="00000008">
      <w:pPr>
        <w:spacing w:line="360" w:lineRule="auto"/>
        <w:jc w:val="center"/>
        <w:rPr>
          <w:rFonts w:ascii="Times New Roman" w:hAnsi="Times New Roman" w:eastAsia="Times New Roman" w:cs="Times New Roman"/>
          <w:sz w:val="36"/>
          <w:szCs w:val="36"/>
        </w:rPr>
      </w:pPr>
    </w:p>
    <w:p w14:paraId="00000009">
      <w:pPr>
        <w:spacing w:line="360" w:lineRule="auto"/>
        <w:jc w:val="center"/>
        <w:rPr>
          <w:rFonts w:ascii="Times New Roman" w:hAnsi="Times New Roman" w:eastAsia="Times New Roman" w:cs="Times New Roman"/>
          <w:color w:val="FF0000"/>
          <w:sz w:val="36"/>
          <w:szCs w:val="36"/>
        </w:rPr>
      </w:pPr>
    </w:p>
    <w:p w14:paraId="7BA526A0">
      <w:pPr>
        <w:spacing w:line="360" w:lineRule="auto"/>
        <w:jc w:val="center"/>
        <w:rPr>
          <w:rFonts w:hint="default" w:ascii="Times New Roman" w:hAnsi="Times New Roman" w:eastAsia="Times New Roman" w:cs="Times New Roman"/>
          <w:color w:val="FF0000"/>
          <w:sz w:val="50"/>
          <w:szCs w:val="50"/>
          <w:lang w:val="en-US"/>
        </w:rPr>
      </w:pPr>
      <w:r>
        <w:rPr>
          <w:rFonts w:hint="default" w:ascii="Times New Roman" w:hAnsi="Times New Roman" w:eastAsia="Times New Roman" w:cs="Times New Roman"/>
          <w:color w:val="FF0000"/>
          <w:sz w:val="50"/>
          <w:szCs w:val="50"/>
          <w:lang w:val="en-US"/>
        </w:rPr>
        <w:t>HỌC SÂU</w:t>
      </w:r>
    </w:p>
    <w:p w14:paraId="6E5DF34E">
      <w:pPr>
        <w:spacing w:after="200"/>
        <w:jc w:val="center"/>
        <w:rPr>
          <w:rFonts w:hint="default" w:ascii="Times New Roman" w:hAnsi="Times New Roman" w:eastAsia="Times New Roman" w:cs="Times New Roman"/>
          <w:b w:val="0"/>
          <w:bCs w:val="0"/>
          <w:sz w:val="32"/>
          <w:szCs w:val="32"/>
          <w:lang w:val="vi-VN"/>
        </w:rPr>
      </w:pPr>
      <w:r>
        <w:rPr>
          <w:rFonts w:hint="default" w:ascii="Times New Roman" w:hAnsi="Times New Roman" w:eastAsia="Times New Roman" w:cs="Times New Roman"/>
          <w:b w:val="0"/>
          <w:bCs w:val="0"/>
          <w:sz w:val="32"/>
          <w:szCs w:val="32"/>
          <w:lang w:val="vi-VN"/>
        </w:rPr>
        <w:t xml:space="preserve">BÀI TẬP VỀ HỒI QUY LOGISTIC VÀ </w:t>
      </w:r>
    </w:p>
    <w:p w14:paraId="4DA50D1D">
      <w:pPr>
        <w:spacing w:after="200"/>
        <w:jc w:val="center"/>
        <w:rPr>
          <w:rFonts w:hint="default" w:ascii="Times New Roman" w:hAnsi="Times New Roman" w:eastAsia="Times New Roman" w:cs="Times New Roman"/>
          <w:b w:val="0"/>
          <w:bCs w:val="0"/>
          <w:sz w:val="32"/>
          <w:szCs w:val="32"/>
          <w:lang w:val="vi-VN"/>
        </w:rPr>
      </w:pPr>
      <w:r>
        <w:rPr>
          <w:rFonts w:hint="default" w:ascii="Times New Roman" w:hAnsi="Times New Roman" w:eastAsia="Times New Roman" w:cs="Times New Roman"/>
          <w:b w:val="0"/>
          <w:bCs w:val="0"/>
          <w:sz w:val="32"/>
          <w:szCs w:val="32"/>
          <w:lang w:val="vi-VN"/>
        </w:rPr>
        <w:t>ĐỒ THỊ TÍNH TOÁN</w:t>
      </w:r>
    </w:p>
    <w:p w14:paraId="2CF2DCC9">
      <w:pPr>
        <w:spacing w:line="360" w:lineRule="auto"/>
        <w:jc w:val="center"/>
        <w:rPr>
          <w:rFonts w:hint="default" w:ascii="Times New Roman" w:hAnsi="Times New Roman" w:eastAsia="Times New Roman" w:cs="Times New Roman"/>
          <w:sz w:val="32"/>
          <w:szCs w:val="32"/>
          <w:rtl w:val="0"/>
          <w:lang w:val="en-US"/>
        </w:rPr>
      </w:pPr>
    </w:p>
    <w:p w14:paraId="0000000C">
      <w:pPr>
        <w:spacing w:line="360" w:lineRule="auto"/>
        <w:jc w:val="right"/>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Họ và tên: Phan Thị Tuyết Nhi</w:t>
      </w:r>
    </w:p>
    <w:p w14:paraId="0000000D">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Lớp: DCT123C4</w:t>
      </w:r>
    </w:p>
    <w:p w14:paraId="38B9D7CD">
      <w:pPr>
        <w:spacing w:line="360" w:lineRule="auto"/>
        <w:jc w:val="center"/>
        <w:rPr>
          <w:rFonts w:ascii="Times New Roman" w:hAnsi="Times New Roman" w:eastAsia="Times New Roman" w:cs="Times New Roman"/>
          <w:sz w:val="30"/>
          <w:szCs w:val="30"/>
          <w:rtl w:val="0"/>
        </w:rPr>
      </w:pPr>
      <w:r>
        <w:rPr>
          <w:rFonts w:ascii="Times New Roman" w:hAnsi="Times New Roman" w:eastAsia="Times New Roman" w:cs="Times New Roman"/>
          <w:sz w:val="30"/>
          <w:szCs w:val="30"/>
          <w:rtl w:val="0"/>
        </w:rPr>
        <w:t xml:space="preserve">                                             MSSV: 3123411212</w:t>
      </w:r>
    </w:p>
    <w:p w14:paraId="304C402C">
      <w:pPr>
        <w:spacing w:line="360" w:lineRule="auto"/>
        <w:jc w:val="center"/>
        <w:rPr>
          <w:rFonts w:ascii="Times New Roman" w:hAnsi="Times New Roman" w:eastAsia="Times New Roman" w:cs="Times New Roman"/>
          <w:sz w:val="30"/>
          <w:szCs w:val="30"/>
          <w:rtl w:val="0"/>
        </w:rPr>
      </w:pPr>
    </w:p>
    <w:p w14:paraId="685EB245">
      <w:pPr>
        <w:spacing w:line="360" w:lineRule="auto"/>
        <w:jc w:val="center"/>
        <w:rPr>
          <w:rFonts w:ascii="Times New Roman" w:hAnsi="Times New Roman" w:eastAsia="Times New Roman" w:cs="Times New Roman"/>
          <w:sz w:val="30"/>
          <w:szCs w:val="30"/>
          <w:rtl w:val="0"/>
        </w:rPr>
      </w:pPr>
    </w:p>
    <w:p w14:paraId="03A53233">
      <w:pPr>
        <w:spacing w:line="360" w:lineRule="auto"/>
        <w:jc w:val="center"/>
        <w:rPr>
          <w:rFonts w:ascii="Times New Roman" w:hAnsi="Times New Roman" w:eastAsia="Times New Roman" w:cs="Times New Roman"/>
          <w:sz w:val="30"/>
          <w:szCs w:val="30"/>
          <w:rtl w:val="0"/>
        </w:rPr>
      </w:pPr>
    </w:p>
    <w:p w14:paraId="2D12F5B9">
      <w:pPr>
        <w:spacing w:line="360" w:lineRule="auto"/>
        <w:jc w:val="center"/>
        <w:rPr>
          <w:rFonts w:ascii="Times New Roman" w:hAnsi="Times New Roman" w:eastAsia="Times New Roman" w:cs="Times New Roman"/>
          <w:sz w:val="30"/>
          <w:szCs w:val="30"/>
          <w:rtl w:val="0"/>
        </w:rPr>
      </w:pPr>
    </w:p>
    <w:p w14:paraId="7A365A13">
      <w:pPr>
        <w:spacing w:line="360" w:lineRule="auto"/>
        <w:jc w:val="both"/>
        <w:rPr>
          <w:rFonts w:hint="default" w:ascii="Times New Roman" w:hAnsi="Times New Roman" w:cs="Times New Roman"/>
          <w:b/>
          <w:bCs/>
          <w:lang w:val="en-US"/>
        </w:rPr>
      </w:pPr>
    </w:p>
    <w:p w14:paraId="455012F5">
      <w:pPr>
        <w:spacing w:line="360" w:lineRule="auto"/>
        <w:jc w:val="center"/>
        <w:rPr>
          <w:rFonts w:hint="default" w:ascii="Times New Roman" w:hAnsi="Times New Roman" w:cs="Times New Roman"/>
          <w:b/>
          <w:sz w:val="24"/>
          <w:szCs w:val="24"/>
          <w:lang w:val="en-US"/>
        </w:rPr>
      </w:pPr>
      <w:r>
        <w:rPr>
          <w:rFonts w:hint="default" w:ascii="Times New Roman" w:hAnsi="Times New Roman" w:eastAsia="Times New Roman" w:cs="Times New Roman"/>
          <w:sz w:val="26"/>
          <w:szCs w:val="26"/>
          <w:lang w:val="en-US"/>
        </w:rPr>
        <w:t>Thành phố Hồ Chí Minh, tháng 10 năm 2026</w:t>
      </w:r>
    </w:p>
    <w:p w14:paraId="6F51D93D">
      <w:pPr>
        <w:spacing w:line="360" w:lineRule="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Bài 1: Hồi quy logistic phân loại giới tính trẻ sơ sinh</w:t>
      </w:r>
    </w:p>
    <w:p w14:paraId="5594CEBC">
      <w:pPr>
        <w:numPr>
          <w:ilvl w:val="0"/>
          <w:numId w:val="11"/>
        </w:num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Viết biểu thức tính đầu vào tuyến tính z</w:t>
      </w:r>
      <w:r>
        <w:rPr>
          <w:rFonts w:hint="default" w:ascii="Times New Roman" w:hAnsi="Times New Roman" w:cs="Times New Roman"/>
          <w:sz w:val="26"/>
          <w:szCs w:val="26"/>
          <w:vertAlign w:val="subscript"/>
          <w:lang w:val="vi-VN"/>
        </w:rPr>
        <w:t>i</w:t>
      </w:r>
      <w:r>
        <w:rPr>
          <w:rFonts w:hint="default" w:ascii="Times New Roman" w:hAnsi="Times New Roman" w:cs="Times New Roman"/>
          <w:sz w:val="26"/>
          <w:szCs w:val="26"/>
          <w:lang w:val="vi-VN"/>
        </w:rPr>
        <w:t xml:space="preserve"> và xác suất dự đoán </w:t>
      </w:r>
      <m:oMath>
        <m:sSub>
          <m:sSubPr>
            <m:ctrlPr>
              <w:rPr>
                <w:rFonts w:ascii="Cambria Math" w:hAnsi="Cambria Math" w:cs="Times New Roman"/>
                <w:i/>
                <w:sz w:val="26"/>
                <w:szCs w:val="26"/>
                <w:lang w:val="vi-VN"/>
              </w:rPr>
            </m:ctrlPr>
          </m:sSubPr>
          <m:e>
            <m:acc>
              <m:accPr>
                <m:ctrlPr>
                  <w:rPr>
                    <w:rFonts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ascii="Cambria Math" w:hAnsi="Cambria Math" w:cs="Times New Roman"/>
                    <w:i/>
                    <w:sz w:val="26"/>
                    <w:szCs w:val="26"/>
                    <w:lang w:val="vi-VN"/>
                  </w:rPr>
                </m:ctrlPr>
              </m:e>
            </m:acc>
            <m:ctrlPr>
              <w:rPr>
                <w:rFonts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b>
        </m:sSub>
      </m:oMath>
      <w:r>
        <w:rPr>
          <w:rFonts w:hint="default" w:ascii="Times New Roman" w:hAnsi="Cambria Math" w:cs="Times New Roman"/>
          <w:i w:val="0"/>
          <w:sz w:val="26"/>
          <w:szCs w:val="26"/>
          <w:lang w:val="vi-VN"/>
        </w:rPr>
        <w:t xml:space="preserve"> của mô hình. Xác định giá trị </w:t>
      </w:r>
      <w:r>
        <w:rPr>
          <w:rFonts w:hint="default" w:ascii="Times New Roman" w:hAnsi="Times New Roman" w:cs="Times New Roman"/>
          <w:sz w:val="26"/>
          <w:szCs w:val="26"/>
          <w:lang w:val="vi-VN"/>
        </w:rPr>
        <w:t>z</w:t>
      </w:r>
      <w:r>
        <w:rPr>
          <w:rFonts w:hint="default" w:ascii="Times New Roman" w:hAnsi="Times New Roman" w:cs="Times New Roman"/>
          <w:sz w:val="26"/>
          <w:szCs w:val="26"/>
          <w:vertAlign w:val="subscript"/>
          <w:lang w:val="vi-VN"/>
        </w:rPr>
        <w:t xml:space="preserve">i </w:t>
      </w:r>
      <w:r>
        <w:rPr>
          <w:rFonts w:hint="default" w:ascii="Times New Roman" w:hAnsi="Times New Roman" w:cs="Times New Roman"/>
          <w:sz w:val="26"/>
          <w:szCs w:val="26"/>
          <w:vertAlign w:val="baseline"/>
          <w:lang w:val="vi-VN"/>
        </w:rPr>
        <w:t xml:space="preserve">và </w:t>
      </w:r>
      <m:oMath>
        <m:sSub>
          <m:sSubPr>
            <m:ctrlPr>
              <w:rPr>
                <w:rFonts w:ascii="Cambria Math" w:hAnsi="Cambria Math" w:cs="Times New Roman"/>
                <w:i/>
                <w:sz w:val="26"/>
                <w:szCs w:val="26"/>
                <w:lang w:val="vi-VN"/>
              </w:rPr>
            </m:ctrlPr>
          </m:sSubPr>
          <m:e>
            <m:acc>
              <m:accPr>
                <m:ctrlPr>
                  <w:rPr>
                    <w:rFonts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ascii="Cambria Math" w:hAnsi="Cambria Math" w:cs="Times New Roman"/>
                    <w:i/>
                    <w:sz w:val="26"/>
                    <w:szCs w:val="26"/>
                    <w:lang w:val="vi-VN"/>
                  </w:rPr>
                </m:ctrlPr>
              </m:e>
            </m:acc>
            <m:ctrlPr>
              <w:rPr>
                <w:rFonts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b>
        </m:sSub>
      </m:oMath>
      <w:r>
        <w:rPr>
          <w:rFonts w:hint="default" w:ascii="Times New Roman" w:hAnsi="Cambria Math" w:cs="Times New Roman"/>
          <w:i w:val="0"/>
          <w:sz w:val="26"/>
          <w:szCs w:val="26"/>
          <w:lang w:val="vi-VN"/>
        </w:rPr>
        <w:t xml:space="preserve"> cho từng mẫu với tham số khởi tạo.</w:t>
      </w:r>
    </w:p>
    <w:p w14:paraId="34FBFD90">
      <w:pPr>
        <w:numPr>
          <w:ilvl w:val="0"/>
          <w:numId w:val="0"/>
        </w:num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Xét mô hình hồi quy Logistic:</w:t>
      </w:r>
    </w:p>
    <w:p w14:paraId="04E279A7">
      <w:pPr>
        <w:numPr>
          <w:ilvl w:val="0"/>
          <w:numId w:val="0"/>
        </w:numPr>
        <w:spacing w:line="360" w:lineRule="auto"/>
        <w:rPr>
          <w:rFonts w:hint="default" w:hAnsi="Cambria Math" w:cs="Times New Roman"/>
          <w:i w:val="0"/>
          <w:sz w:val="26"/>
          <w:szCs w:val="26"/>
          <w:lang w:val="vi-VN"/>
        </w:rPr>
      </w:pPr>
      <w:r>
        <w:rPr>
          <w:rFonts w:hint="default" w:ascii="Times New Roman" w:hAnsi="Cambria Math" w:cs="Times New Roman"/>
          <w:i w:val="0"/>
          <w:sz w:val="26"/>
          <w:szCs w:val="26"/>
          <w:lang w:val="vi-VN"/>
        </w:rPr>
        <w:t xml:space="preserve">Công thức: </w:t>
      </w:r>
      <m:oMath>
        <m:acc>
          <m:accPr>
            <m:ctrlPr>
              <w:rPr>
                <w:rFonts w:ascii="Cambria Math" w:hAnsi="Cambria Math" w:cs="Times New Roman"/>
                <w:i/>
                <w:sz w:val="26"/>
                <w:szCs w:val="26"/>
                <w:lang w:val="vi-VN"/>
              </w:rPr>
            </m:ctrlPr>
          </m:accPr>
          <m:e>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b>
            </m:sSub>
            <m:ctrlPr>
              <w:rPr>
                <w:rFonts w:ascii="Cambria Math" w:hAnsi="Cambria Math" w:cs="Times New Roman"/>
                <w:i/>
                <w:sz w:val="26"/>
                <w:szCs w:val="26"/>
                <w:lang w:val="vi-VN"/>
              </w:rPr>
            </m:ctrlPr>
          </m:e>
        </m:acc>
        <m:r>
          <m:rPr/>
          <w:rPr>
            <w:rFonts w:hint="default" w:ascii="Cambria Math" w:hAnsi="Cambria Math" w:cs="Times New Roman"/>
            <w:sz w:val="26"/>
            <w:szCs w:val="26"/>
            <w:lang w:val="vi-VN"/>
          </w:rPr>
          <m:t>=</m:t>
        </m:r>
        <m:r>
          <m:rPr/>
          <w:rPr>
            <w:rFonts w:ascii="Cambria Math" w:hAnsi="Cambria Math" w:cs="Times New Roman"/>
            <w:sz w:val="26"/>
            <w:szCs w:val="26"/>
            <w:lang w:val="vi-VN"/>
          </w:rPr>
          <m:t>σ</m:t>
        </m:r>
        <m:r>
          <m:rPr/>
          <w:rPr>
            <w:rFonts w:hint="default" w:ascii="Cambria Math" w:hAnsi="Cambria Math" w:cs="Times New Roman"/>
            <w:sz w:val="26"/>
            <w:szCs w:val="26"/>
            <w:lang w:val="vi-VN"/>
          </w:rPr>
          <m:t>(z)=</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e</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z</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sup>
            </m:sSup>
            <m:r>
              <m:rPr/>
              <w:rPr>
                <w:rFonts w:hint="default" w:ascii="Cambria Math" w:hAnsi="Cambria Math" w:cs="Times New Roman"/>
                <w:sz w:val="26"/>
                <w:szCs w:val="26"/>
                <w:lang w:val="vi-VN"/>
              </w:rPr>
              <m:t>)</m:t>
            </m:r>
            <m:ctrlPr>
              <w:rPr>
                <w:rFonts w:hint="default" w:ascii="Cambria Math" w:hAnsi="Cambria Math" w:cs="Times New Roman"/>
                <w:i/>
                <w:sz w:val="26"/>
                <w:szCs w:val="26"/>
                <w:lang w:val="vi-VN"/>
              </w:rPr>
            </m:ctrlPr>
          </m:den>
        </m:f>
      </m:oMath>
      <w:r>
        <w:rPr>
          <w:rFonts w:hint="default" w:ascii="Times New Roman" w:hAnsi="Cambria Math" w:cs="Times New Roman"/>
          <w:i w:val="0"/>
          <w:sz w:val="26"/>
          <w:szCs w:val="26"/>
          <w:lang w:val="vi-VN"/>
        </w:rPr>
        <w:t>, z</w:t>
      </w:r>
      <w:r>
        <w:rPr>
          <w:rFonts w:hint="default" w:ascii="Times New Roman" w:hAnsi="Cambria Math" w:cs="Times New Roman"/>
          <w:i w:val="0"/>
          <w:sz w:val="26"/>
          <w:szCs w:val="26"/>
          <w:vertAlign w:val="subscript"/>
          <w:lang w:val="vi-VN"/>
        </w:rPr>
        <w:t>i</w:t>
      </w:r>
      <w:r>
        <w:rPr>
          <w:rFonts w:hint="default" w:ascii="Times New Roman" w:hAnsi="Cambria Math" w:cs="Times New Roman"/>
          <w:i w:val="0"/>
          <w:sz w:val="26"/>
          <w:szCs w:val="26"/>
          <w:vertAlign w:val="baseline"/>
          <w:lang w:val="vi-VN"/>
        </w:rPr>
        <w:t xml:space="preserve">= </w:t>
      </w:r>
      <w:r>
        <w:rPr>
          <w:rFonts w:hint="default" w:ascii="Times New Roman" w:hAnsi="Times New Roman" w:eastAsia="SimSun" w:cs="Times New Roman"/>
          <w:sz w:val="26"/>
          <w:szCs w:val="26"/>
        </w:rPr>
        <w:t xml:space="preserve">θ₀ </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 xml:space="preserve"> θ₁</w:t>
      </w:r>
      <w:r>
        <w:rPr>
          <w:rFonts w:hint="default" w:ascii="Times New Roman" w:hAnsi="Times New Roman" w:eastAsia="SimSun" w:cs="Times New Roman"/>
          <w:sz w:val="26"/>
          <w:szCs w:val="26"/>
          <w:lang w:val="vi-VN"/>
        </w:rPr>
        <w:t>x</w:t>
      </w:r>
      <w:r>
        <w:rPr>
          <w:rFonts w:hint="default" w:ascii="Times New Roman" w:hAnsi="Times New Roman" w:eastAsia="SimSun" w:cs="Times New Roman"/>
          <w:sz w:val="26"/>
          <w:szCs w:val="26"/>
          <w:vertAlign w:val="subscript"/>
          <w:lang w:val="vi-VN"/>
        </w:rPr>
        <w:t>i</w:t>
      </w:r>
    </w:p>
    <w:p w14:paraId="17D0AEF6">
      <w:pPr>
        <w:numPr>
          <w:ilvl w:val="0"/>
          <w:numId w:val="0"/>
        </w:numPr>
        <w:spacing w:line="360" w:lineRule="auto"/>
        <w:rPr>
          <w:rFonts w:hint="default" w:ascii="Times New Roman" w:hAnsi="Times New Roman" w:eastAsia="SimSun" w:cs="Times New Roman"/>
          <w:sz w:val="26"/>
          <w:szCs w:val="26"/>
        </w:rPr>
      </w:pPr>
      <w:r>
        <w:rPr>
          <w:rFonts w:hint="default" w:ascii="Times New Roman" w:hAnsi="Times New Roman" w:cs="Times New Roman"/>
          <w:sz w:val="26"/>
          <w:szCs w:val="26"/>
          <w:lang w:val="vi-VN"/>
        </w:rPr>
        <w:t xml:space="preserve">Với tham số khởi tạo </w:t>
      </w:r>
      <w:r>
        <w:rPr>
          <w:rFonts w:hint="default" w:ascii="Times New Roman" w:hAnsi="Times New Roman" w:eastAsia="SimSun" w:cs="Times New Roman"/>
          <w:sz w:val="26"/>
          <w:szCs w:val="26"/>
        </w:rPr>
        <w:t>θ₀ = θ₁ = 0.5</w:t>
      </w:r>
    </w:p>
    <w:p w14:paraId="3FADDB67">
      <w:pPr>
        <w:numPr>
          <w:ilvl w:val="0"/>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Mẫu 1: </w:t>
      </w:r>
    </w:p>
    <w:p w14:paraId="013B6D0A">
      <w:pPr>
        <w:numPr>
          <w:ilvl w:val="0"/>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z</w:t>
      </w:r>
      <w:r>
        <w:rPr>
          <w:rFonts w:hint="default" w:ascii="Times New Roman" w:hAnsi="Times New Roman" w:eastAsia="SimSun" w:cs="Times New Roman"/>
          <w:sz w:val="26"/>
          <w:szCs w:val="26"/>
          <w:vertAlign w:val="subscript"/>
          <w:lang w:val="vi-VN"/>
        </w:rPr>
        <w:t>1</w:t>
      </w:r>
      <w:r>
        <w:rPr>
          <w:rFonts w:hint="default" w:ascii="Times New Roman" w:hAnsi="Times New Roman" w:eastAsia="SimSun" w:cs="Times New Roman"/>
          <w:sz w:val="26"/>
          <w:szCs w:val="26"/>
          <w:lang w:val="vi-VN"/>
        </w:rPr>
        <w:t xml:space="preserve"> = 0.5+0.5*2.4 = 1.7000</w:t>
      </w:r>
      <w:bookmarkStart w:id="0" w:name="_GoBack"/>
      <w:bookmarkEnd w:id="0"/>
    </w:p>
    <w:p w14:paraId="6BD65237">
      <w:pPr>
        <w:numPr>
          <w:ilvl w:val="0"/>
          <w:numId w:val="0"/>
        </w:numPr>
        <w:spacing w:line="360" w:lineRule="auto"/>
        <w:rPr>
          <w:rFonts w:hint="default" w:hAnsi="Cambria Math" w:cs="Times New Roman"/>
          <w:i w:val="0"/>
          <w:sz w:val="26"/>
          <w:szCs w:val="26"/>
          <w:lang w:val="vi-VN"/>
        </w:rPr>
      </w:pPr>
      <m:oMathPara>
        <m:oMathParaPr>
          <m:jc m:val="left"/>
        </m:oMathParaPr>
        <m:oMath>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e</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−1.7000</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=0.8455</m:t>
          </m:r>
        </m:oMath>
      </m:oMathPara>
    </w:p>
    <w:p w14:paraId="2CDDC8BB">
      <w:pPr>
        <w:numPr>
          <w:ilvl w:val="0"/>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Mẫu 2: </w:t>
      </w:r>
    </w:p>
    <w:p w14:paraId="61228D8B">
      <w:pPr>
        <w:numPr>
          <w:ilvl w:val="0"/>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z</w:t>
      </w:r>
      <w:r>
        <w:rPr>
          <w:rFonts w:hint="default" w:ascii="Times New Roman" w:hAnsi="Times New Roman" w:eastAsia="SimSun" w:cs="Times New Roman"/>
          <w:sz w:val="26"/>
          <w:szCs w:val="26"/>
          <w:vertAlign w:val="subscript"/>
          <w:lang w:val="vi-VN"/>
        </w:rPr>
        <w:t>2</w:t>
      </w:r>
      <w:r>
        <w:rPr>
          <w:rFonts w:hint="default" w:ascii="Times New Roman" w:hAnsi="Times New Roman" w:eastAsia="SimSun" w:cs="Times New Roman"/>
          <w:sz w:val="26"/>
          <w:szCs w:val="26"/>
          <w:lang w:val="vi-VN"/>
        </w:rPr>
        <w:t xml:space="preserve"> = 0.5+0.5*3.3 = 2.1500</w:t>
      </w:r>
    </w:p>
    <w:p w14:paraId="67C8FDAC">
      <w:pPr>
        <w:numPr>
          <w:ilvl w:val="0"/>
          <w:numId w:val="0"/>
        </w:numPr>
        <w:spacing w:line="360" w:lineRule="auto"/>
        <w:rPr>
          <w:rFonts w:hint="default" w:hAnsi="Cambria Math" w:cs="Times New Roman"/>
          <w:i w:val="0"/>
          <w:sz w:val="26"/>
          <w:szCs w:val="26"/>
          <w:lang w:val="vi-VN"/>
        </w:rPr>
      </w:pPr>
      <m:oMathPara>
        <m:oMathParaPr>
          <m:jc m:val="left"/>
        </m:oMathParaPr>
        <m:oMath>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e</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−2.1500</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=0.8957</m:t>
          </m:r>
        </m:oMath>
      </m:oMathPara>
    </w:p>
    <w:p w14:paraId="4337BB3A">
      <w:pPr>
        <w:numPr>
          <w:ilvl w:val="0"/>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Mẫu 3: </w:t>
      </w:r>
    </w:p>
    <w:p w14:paraId="3A2FD2AB">
      <w:pPr>
        <w:numPr>
          <w:ilvl w:val="0"/>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z</w:t>
      </w:r>
      <w:r>
        <w:rPr>
          <w:rFonts w:hint="default" w:ascii="Times New Roman" w:hAnsi="Times New Roman" w:eastAsia="SimSun" w:cs="Times New Roman"/>
          <w:sz w:val="26"/>
          <w:szCs w:val="26"/>
          <w:vertAlign w:val="subscript"/>
          <w:lang w:val="vi-VN"/>
        </w:rPr>
        <w:t>3</w:t>
      </w:r>
      <w:r>
        <w:rPr>
          <w:rFonts w:hint="default" w:ascii="Times New Roman" w:hAnsi="Times New Roman" w:eastAsia="SimSun" w:cs="Times New Roman"/>
          <w:sz w:val="26"/>
          <w:szCs w:val="26"/>
          <w:lang w:val="vi-VN"/>
        </w:rPr>
        <w:t xml:space="preserve"> = 0.5+0.5*3.2= 2.1000</w:t>
      </w:r>
    </w:p>
    <w:p w14:paraId="3CDFBBA2">
      <w:pPr>
        <w:numPr>
          <w:ilvl w:val="0"/>
          <w:numId w:val="0"/>
        </w:numPr>
        <w:spacing w:line="360" w:lineRule="auto"/>
        <w:rPr>
          <w:rFonts w:hint="default" w:ascii="Times New Roman" w:hAnsi="Times New Roman" w:eastAsia="SimSun" w:cs="Times New Roman"/>
          <w:sz w:val="26"/>
          <w:szCs w:val="26"/>
          <w:lang w:val="vi-VN"/>
        </w:rPr>
      </w:pPr>
      <m:oMathPara>
        <m:oMathParaPr>
          <m:jc m:val="left"/>
        </m:oMathParaPr>
        <m:oMath>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3</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e</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−2.1000</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=0.8909</m:t>
          </m:r>
        </m:oMath>
      </m:oMathPara>
    </w:p>
    <w:p w14:paraId="1625DE37">
      <w:pPr>
        <w:numPr>
          <w:ilvl w:val="0"/>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Mẫu 4: </w:t>
      </w:r>
    </w:p>
    <w:p w14:paraId="185536DD">
      <w:pPr>
        <w:numPr>
          <w:ilvl w:val="0"/>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z</w:t>
      </w:r>
      <w:r>
        <w:rPr>
          <w:rFonts w:hint="default" w:ascii="Times New Roman" w:hAnsi="Times New Roman" w:eastAsia="SimSun" w:cs="Times New Roman"/>
          <w:sz w:val="26"/>
          <w:szCs w:val="26"/>
          <w:vertAlign w:val="subscript"/>
          <w:lang w:val="vi-VN"/>
        </w:rPr>
        <w:t>4</w:t>
      </w:r>
      <w:r>
        <w:rPr>
          <w:rFonts w:hint="default" w:ascii="Times New Roman" w:hAnsi="Times New Roman" w:eastAsia="SimSun" w:cs="Times New Roman"/>
          <w:sz w:val="26"/>
          <w:szCs w:val="26"/>
          <w:lang w:val="vi-VN"/>
        </w:rPr>
        <w:t xml:space="preserve"> = 0.5+0.5*2.5 = 1.7500</w:t>
      </w:r>
    </w:p>
    <w:p w14:paraId="39AC7A57">
      <w:pPr>
        <w:numPr>
          <w:ilvl w:val="0"/>
          <w:numId w:val="0"/>
        </w:numPr>
        <w:spacing w:line="360" w:lineRule="auto"/>
        <w:rPr>
          <w:rFonts w:hint="default" w:hAnsi="Cambria Math" w:cs="Times New Roman"/>
          <w:i w:val="0"/>
          <w:sz w:val="26"/>
          <w:szCs w:val="26"/>
          <w:lang w:val="vi-VN"/>
        </w:rPr>
      </w:pPr>
      <m:oMathPara>
        <m:oMathParaPr>
          <m:jc m:val="left"/>
        </m:oMathParaPr>
        <m:oMath>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4</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e</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−1.7500</m:t>
                  </m:r>
                  <m:ctrlPr>
                    <w:rPr>
                      <w:rFonts w:hint="default" w:ascii="Cambria Math" w:hAnsi="Cambria Math" w:cs="Times New Roman"/>
                      <w:i/>
                      <w:sz w:val="26"/>
                      <w:szCs w:val="26"/>
                      <w:lang w:val="vi-VN"/>
                    </w:rPr>
                  </m:ctrlPr>
                </m:sup>
              </m:sSup>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=0.8520</m:t>
          </m:r>
        </m:oMath>
      </m:oMathPara>
    </w:p>
    <w:tbl>
      <w:tblPr>
        <w:tblStyle w:val="12"/>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558"/>
        <w:gridCol w:w="1442"/>
        <w:gridCol w:w="1800"/>
        <w:gridCol w:w="1800"/>
      </w:tblGrid>
      <w:tr w14:paraId="57FE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401F930B">
            <w:pPr>
              <w:spacing w:line="360" w:lineRule="auto"/>
              <w:jc w:val="center"/>
              <w:rPr>
                <w:sz w:val="26"/>
                <w:szCs w:val="26"/>
              </w:rPr>
            </w:pPr>
            <w:r>
              <w:rPr>
                <w:rFonts w:ascii="Times New Roman" w:hAnsi="Times New Roman" w:eastAsia="Times New Roman" w:cs="Times New Roman"/>
                <w:b/>
                <w:bCs/>
                <w:sz w:val="26"/>
                <w:szCs w:val="26"/>
              </w:rPr>
              <w:t>i</w:t>
            </w:r>
          </w:p>
        </w:tc>
        <w:tc>
          <w:tcPr>
            <w:tcW w:w="1558"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054A0F99">
            <w:pPr>
              <w:spacing w:line="360" w:lineRule="auto"/>
              <w:jc w:val="center"/>
              <w:rPr>
                <w:sz w:val="26"/>
                <w:szCs w:val="26"/>
              </w:rPr>
            </w:pPr>
            <w:r>
              <w:rPr>
                <w:rFonts w:ascii="Times New Roman" w:hAnsi="Times New Roman" w:eastAsia="Times New Roman" w:cs="Times New Roman"/>
                <w:b/>
                <w:bCs/>
                <w:sz w:val="26"/>
                <w:szCs w:val="26"/>
              </w:rPr>
              <w:t>xᵢ (kg)</w:t>
            </w:r>
          </w:p>
        </w:tc>
        <w:tc>
          <w:tcPr>
            <w:tcW w:w="1442"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39EA99DD">
            <w:pPr>
              <w:spacing w:line="360" w:lineRule="auto"/>
              <w:jc w:val="center"/>
              <w:rPr>
                <w:sz w:val="26"/>
                <w:szCs w:val="26"/>
              </w:rPr>
            </w:pPr>
            <w:r>
              <w:rPr>
                <w:rFonts w:ascii="Times New Roman" w:hAnsi="Times New Roman" w:eastAsia="Times New Roman" w:cs="Times New Roman"/>
                <w:b/>
                <w:bCs/>
                <w:sz w:val="26"/>
                <w:szCs w:val="26"/>
              </w:rPr>
              <w:t>yᵢ</w:t>
            </w:r>
          </w:p>
        </w:tc>
        <w:tc>
          <w:tcPr>
            <w:tcW w:w="1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25DA983E">
            <w:pPr>
              <w:spacing w:line="360" w:lineRule="auto"/>
              <w:jc w:val="center"/>
              <w:rPr>
                <w:sz w:val="26"/>
                <w:szCs w:val="26"/>
              </w:rPr>
            </w:pPr>
            <w:r>
              <w:rPr>
                <w:rFonts w:ascii="Times New Roman" w:hAnsi="Times New Roman" w:eastAsia="Times New Roman" w:cs="Times New Roman"/>
                <w:b/>
                <w:bCs/>
                <w:sz w:val="26"/>
                <w:szCs w:val="26"/>
              </w:rPr>
              <w:t>zᵢ</w:t>
            </w:r>
          </w:p>
        </w:tc>
        <w:tc>
          <w:tcPr>
            <w:tcW w:w="1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0A09C364">
            <w:pPr>
              <w:spacing w:line="360" w:lineRule="auto"/>
              <w:jc w:val="center"/>
              <w:rPr>
                <w:sz w:val="26"/>
                <w:szCs w:val="26"/>
              </w:rPr>
            </w:pPr>
            <w:r>
              <w:rPr>
                <w:rFonts w:ascii="Times New Roman" w:hAnsi="Times New Roman" w:eastAsia="Times New Roman" w:cs="Times New Roman"/>
                <w:b/>
                <w:bCs/>
                <w:sz w:val="26"/>
                <w:szCs w:val="26"/>
              </w:rPr>
              <w:t>ŷᵢ</w:t>
            </w:r>
          </w:p>
        </w:tc>
      </w:tr>
      <w:tr w14:paraId="39B1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5B64F0DD">
            <w:pPr>
              <w:spacing w:line="360" w:lineRule="auto"/>
              <w:jc w:val="center"/>
              <w:rPr>
                <w:sz w:val="26"/>
                <w:szCs w:val="26"/>
              </w:rPr>
            </w:pPr>
            <w:r>
              <w:rPr>
                <w:rFonts w:ascii="Times New Roman" w:hAnsi="Times New Roman" w:eastAsia="Times New Roman" w:cs="Times New Roman"/>
                <w:b w:val="0"/>
                <w:bCs w:val="0"/>
                <w:sz w:val="26"/>
                <w:szCs w:val="26"/>
              </w:rPr>
              <w:t>1</w:t>
            </w:r>
          </w:p>
        </w:tc>
        <w:tc>
          <w:tcPr>
            <w:tcW w:w="1558"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171B1858">
            <w:pPr>
              <w:spacing w:line="360" w:lineRule="auto"/>
              <w:jc w:val="center"/>
              <w:rPr>
                <w:sz w:val="26"/>
                <w:szCs w:val="26"/>
              </w:rPr>
            </w:pPr>
            <w:r>
              <w:rPr>
                <w:rFonts w:ascii="Times New Roman" w:hAnsi="Times New Roman" w:eastAsia="Times New Roman" w:cs="Times New Roman"/>
                <w:b w:val="0"/>
                <w:bCs w:val="0"/>
                <w:sz w:val="26"/>
                <w:szCs w:val="26"/>
              </w:rPr>
              <w:t>2.4</w:t>
            </w:r>
          </w:p>
        </w:tc>
        <w:tc>
          <w:tcPr>
            <w:tcW w:w="1442"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4290F35B">
            <w:pPr>
              <w:spacing w:line="360" w:lineRule="auto"/>
              <w:jc w:val="center"/>
              <w:rPr>
                <w:sz w:val="26"/>
                <w:szCs w:val="26"/>
              </w:rPr>
            </w:pPr>
            <w:r>
              <w:rPr>
                <w:rFonts w:ascii="Times New Roman" w:hAnsi="Times New Roman" w:eastAsia="Times New Roman" w:cs="Times New Roman"/>
                <w:b w:val="0"/>
                <w:bCs w:val="0"/>
                <w:sz w:val="26"/>
                <w:szCs w:val="26"/>
              </w:rPr>
              <w:t>0</w:t>
            </w:r>
          </w:p>
        </w:tc>
        <w:tc>
          <w:tcPr>
            <w:tcW w:w="1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37FBA4F1">
            <w:pPr>
              <w:spacing w:line="360" w:lineRule="auto"/>
              <w:jc w:val="center"/>
              <w:rPr>
                <w:sz w:val="26"/>
                <w:szCs w:val="26"/>
              </w:rPr>
            </w:pPr>
            <w:r>
              <w:rPr>
                <w:rFonts w:ascii="Times New Roman" w:hAnsi="Times New Roman" w:eastAsia="Times New Roman" w:cs="Times New Roman"/>
                <w:b w:val="0"/>
                <w:bCs w:val="0"/>
                <w:sz w:val="26"/>
                <w:szCs w:val="26"/>
              </w:rPr>
              <w:t>1.7000</w:t>
            </w:r>
          </w:p>
        </w:tc>
        <w:tc>
          <w:tcPr>
            <w:tcW w:w="1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1E94BD8B">
            <w:pPr>
              <w:spacing w:line="360" w:lineRule="auto"/>
              <w:jc w:val="center"/>
              <w:rPr>
                <w:sz w:val="26"/>
                <w:szCs w:val="26"/>
              </w:rPr>
            </w:pPr>
            <w:r>
              <w:rPr>
                <w:rFonts w:ascii="Times New Roman" w:hAnsi="Times New Roman" w:eastAsia="Times New Roman" w:cs="Times New Roman"/>
                <w:b w:val="0"/>
                <w:bCs w:val="0"/>
                <w:sz w:val="26"/>
                <w:szCs w:val="26"/>
              </w:rPr>
              <w:t>0.8455</w:t>
            </w:r>
          </w:p>
        </w:tc>
      </w:tr>
      <w:tr w14:paraId="4C83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688C4A0A">
            <w:pPr>
              <w:spacing w:line="360" w:lineRule="auto"/>
              <w:jc w:val="center"/>
              <w:rPr>
                <w:sz w:val="26"/>
                <w:szCs w:val="26"/>
              </w:rPr>
            </w:pPr>
            <w:r>
              <w:rPr>
                <w:rFonts w:ascii="Times New Roman" w:hAnsi="Times New Roman" w:eastAsia="Times New Roman" w:cs="Times New Roman"/>
                <w:b w:val="0"/>
                <w:bCs w:val="0"/>
                <w:sz w:val="26"/>
                <w:szCs w:val="26"/>
              </w:rPr>
              <w:t>2</w:t>
            </w:r>
          </w:p>
        </w:tc>
        <w:tc>
          <w:tcPr>
            <w:tcW w:w="1558"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772EF11D">
            <w:pPr>
              <w:spacing w:line="360" w:lineRule="auto"/>
              <w:jc w:val="center"/>
              <w:rPr>
                <w:sz w:val="26"/>
                <w:szCs w:val="26"/>
              </w:rPr>
            </w:pPr>
            <w:r>
              <w:rPr>
                <w:rFonts w:ascii="Times New Roman" w:hAnsi="Times New Roman" w:eastAsia="Times New Roman" w:cs="Times New Roman"/>
                <w:b w:val="0"/>
                <w:bCs w:val="0"/>
                <w:sz w:val="26"/>
                <w:szCs w:val="26"/>
              </w:rPr>
              <w:t>3.3</w:t>
            </w:r>
          </w:p>
        </w:tc>
        <w:tc>
          <w:tcPr>
            <w:tcW w:w="1442"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2D0BAA71">
            <w:pPr>
              <w:spacing w:line="360" w:lineRule="auto"/>
              <w:jc w:val="center"/>
              <w:rPr>
                <w:sz w:val="26"/>
                <w:szCs w:val="26"/>
              </w:rPr>
            </w:pPr>
            <w:r>
              <w:rPr>
                <w:rFonts w:ascii="Times New Roman" w:hAnsi="Times New Roman" w:eastAsia="Times New Roman" w:cs="Times New Roman"/>
                <w:b w:val="0"/>
                <w:bCs w:val="0"/>
                <w:sz w:val="26"/>
                <w:szCs w:val="26"/>
              </w:rPr>
              <w:t>1</w:t>
            </w:r>
          </w:p>
        </w:tc>
        <w:tc>
          <w:tcPr>
            <w:tcW w:w="1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66E217B3">
            <w:pPr>
              <w:spacing w:line="360" w:lineRule="auto"/>
              <w:jc w:val="center"/>
              <w:rPr>
                <w:sz w:val="26"/>
                <w:szCs w:val="26"/>
              </w:rPr>
            </w:pPr>
            <w:r>
              <w:rPr>
                <w:rFonts w:ascii="Times New Roman" w:hAnsi="Times New Roman" w:eastAsia="Times New Roman" w:cs="Times New Roman"/>
                <w:b w:val="0"/>
                <w:bCs w:val="0"/>
                <w:sz w:val="26"/>
                <w:szCs w:val="26"/>
              </w:rPr>
              <w:t>2.1500</w:t>
            </w:r>
          </w:p>
        </w:tc>
        <w:tc>
          <w:tcPr>
            <w:tcW w:w="1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1CDCECD8">
            <w:pPr>
              <w:spacing w:line="360" w:lineRule="auto"/>
              <w:jc w:val="center"/>
              <w:rPr>
                <w:sz w:val="26"/>
                <w:szCs w:val="26"/>
              </w:rPr>
            </w:pPr>
            <w:r>
              <w:rPr>
                <w:rFonts w:ascii="Times New Roman" w:hAnsi="Times New Roman" w:eastAsia="Times New Roman" w:cs="Times New Roman"/>
                <w:b w:val="0"/>
                <w:bCs w:val="0"/>
                <w:sz w:val="26"/>
                <w:szCs w:val="26"/>
              </w:rPr>
              <w:t>0.8957</w:t>
            </w:r>
          </w:p>
        </w:tc>
      </w:tr>
      <w:tr w14:paraId="2A4D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745216EA">
            <w:pPr>
              <w:spacing w:line="360" w:lineRule="auto"/>
              <w:jc w:val="center"/>
              <w:rPr>
                <w:sz w:val="26"/>
                <w:szCs w:val="26"/>
              </w:rPr>
            </w:pPr>
            <w:r>
              <w:rPr>
                <w:rFonts w:ascii="Times New Roman" w:hAnsi="Times New Roman" w:eastAsia="Times New Roman" w:cs="Times New Roman"/>
                <w:b w:val="0"/>
                <w:bCs w:val="0"/>
                <w:sz w:val="26"/>
                <w:szCs w:val="26"/>
              </w:rPr>
              <w:t>3</w:t>
            </w:r>
          </w:p>
        </w:tc>
        <w:tc>
          <w:tcPr>
            <w:tcW w:w="1558"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01224D1C">
            <w:pPr>
              <w:spacing w:line="360" w:lineRule="auto"/>
              <w:jc w:val="center"/>
              <w:rPr>
                <w:sz w:val="26"/>
                <w:szCs w:val="26"/>
              </w:rPr>
            </w:pPr>
            <w:r>
              <w:rPr>
                <w:rFonts w:ascii="Times New Roman" w:hAnsi="Times New Roman" w:eastAsia="Times New Roman" w:cs="Times New Roman"/>
                <w:b w:val="0"/>
                <w:bCs w:val="0"/>
                <w:sz w:val="26"/>
                <w:szCs w:val="26"/>
              </w:rPr>
              <w:t>3.2</w:t>
            </w:r>
          </w:p>
        </w:tc>
        <w:tc>
          <w:tcPr>
            <w:tcW w:w="1442"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7D524616">
            <w:pPr>
              <w:spacing w:line="360" w:lineRule="auto"/>
              <w:jc w:val="center"/>
              <w:rPr>
                <w:sz w:val="26"/>
                <w:szCs w:val="26"/>
              </w:rPr>
            </w:pPr>
            <w:r>
              <w:rPr>
                <w:rFonts w:ascii="Times New Roman" w:hAnsi="Times New Roman" w:eastAsia="Times New Roman" w:cs="Times New Roman"/>
                <w:b w:val="0"/>
                <w:bCs w:val="0"/>
                <w:sz w:val="26"/>
                <w:szCs w:val="26"/>
              </w:rPr>
              <w:t>1</w:t>
            </w:r>
          </w:p>
        </w:tc>
        <w:tc>
          <w:tcPr>
            <w:tcW w:w="1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1D927F09">
            <w:pPr>
              <w:spacing w:line="360" w:lineRule="auto"/>
              <w:jc w:val="center"/>
              <w:rPr>
                <w:sz w:val="26"/>
                <w:szCs w:val="26"/>
              </w:rPr>
            </w:pPr>
            <w:r>
              <w:rPr>
                <w:rFonts w:ascii="Times New Roman" w:hAnsi="Times New Roman" w:eastAsia="Times New Roman" w:cs="Times New Roman"/>
                <w:b w:val="0"/>
                <w:bCs w:val="0"/>
                <w:sz w:val="26"/>
                <w:szCs w:val="26"/>
              </w:rPr>
              <w:t>2.1000</w:t>
            </w:r>
          </w:p>
        </w:tc>
        <w:tc>
          <w:tcPr>
            <w:tcW w:w="1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4444B91B">
            <w:pPr>
              <w:spacing w:line="360" w:lineRule="auto"/>
              <w:jc w:val="center"/>
              <w:rPr>
                <w:sz w:val="26"/>
                <w:szCs w:val="26"/>
              </w:rPr>
            </w:pPr>
            <w:r>
              <w:rPr>
                <w:rFonts w:ascii="Times New Roman" w:hAnsi="Times New Roman" w:eastAsia="Times New Roman" w:cs="Times New Roman"/>
                <w:b w:val="0"/>
                <w:bCs w:val="0"/>
                <w:sz w:val="26"/>
                <w:szCs w:val="26"/>
              </w:rPr>
              <w:t>0.8909</w:t>
            </w:r>
          </w:p>
        </w:tc>
      </w:tr>
      <w:tr w14:paraId="28DA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6128B590">
            <w:pPr>
              <w:spacing w:line="360" w:lineRule="auto"/>
              <w:jc w:val="center"/>
              <w:rPr>
                <w:sz w:val="26"/>
                <w:szCs w:val="26"/>
              </w:rPr>
            </w:pPr>
            <w:r>
              <w:rPr>
                <w:rFonts w:ascii="Times New Roman" w:hAnsi="Times New Roman" w:eastAsia="Times New Roman" w:cs="Times New Roman"/>
                <w:b w:val="0"/>
                <w:bCs w:val="0"/>
                <w:sz w:val="26"/>
                <w:szCs w:val="26"/>
              </w:rPr>
              <w:t>4</w:t>
            </w:r>
          </w:p>
        </w:tc>
        <w:tc>
          <w:tcPr>
            <w:tcW w:w="1558"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687F8D74">
            <w:pPr>
              <w:spacing w:line="360" w:lineRule="auto"/>
              <w:jc w:val="center"/>
              <w:rPr>
                <w:sz w:val="26"/>
                <w:szCs w:val="26"/>
              </w:rPr>
            </w:pPr>
            <w:r>
              <w:rPr>
                <w:rFonts w:ascii="Times New Roman" w:hAnsi="Times New Roman" w:eastAsia="Times New Roman" w:cs="Times New Roman"/>
                <w:b w:val="0"/>
                <w:bCs w:val="0"/>
                <w:sz w:val="26"/>
                <w:szCs w:val="26"/>
              </w:rPr>
              <w:t>2.5</w:t>
            </w:r>
          </w:p>
        </w:tc>
        <w:tc>
          <w:tcPr>
            <w:tcW w:w="1442"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501A5959">
            <w:pPr>
              <w:spacing w:line="360" w:lineRule="auto"/>
              <w:jc w:val="center"/>
              <w:rPr>
                <w:sz w:val="26"/>
                <w:szCs w:val="26"/>
              </w:rPr>
            </w:pPr>
            <w:r>
              <w:rPr>
                <w:rFonts w:ascii="Times New Roman" w:hAnsi="Times New Roman" w:eastAsia="Times New Roman" w:cs="Times New Roman"/>
                <w:b w:val="0"/>
                <w:bCs w:val="0"/>
                <w:sz w:val="26"/>
                <w:szCs w:val="26"/>
              </w:rPr>
              <w:t>0</w:t>
            </w:r>
          </w:p>
        </w:tc>
        <w:tc>
          <w:tcPr>
            <w:tcW w:w="1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09E5D824">
            <w:pPr>
              <w:spacing w:line="360" w:lineRule="auto"/>
              <w:jc w:val="center"/>
              <w:rPr>
                <w:sz w:val="26"/>
                <w:szCs w:val="26"/>
              </w:rPr>
            </w:pPr>
            <w:r>
              <w:rPr>
                <w:rFonts w:ascii="Times New Roman" w:hAnsi="Times New Roman" w:eastAsia="Times New Roman" w:cs="Times New Roman"/>
                <w:b w:val="0"/>
                <w:bCs w:val="0"/>
                <w:sz w:val="26"/>
                <w:szCs w:val="26"/>
              </w:rPr>
              <w:t>1.7500</w:t>
            </w:r>
          </w:p>
        </w:tc>
        <w:tc>
          <w:tcPr>
            <w:tcW w:w="1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23E66D3A">
            <w:pPr>
              <w:spacing w:line="360" w:lineRule="auto"/>
              <w:jc w:val="center"/>
              <w:rPr>
                <w:sz w:val="26"/>
                <w:szCs w:val="26"/>
              </w:rPr>
            </w:pPr>
            <w:r>
              <w:rPr>
                <w:rFonts w:ascii="Times New Roman" w:hAnsi="Times New Roman" w:eastAsia="Times New Roman" w:cs="Times New Roman"/>
                <w:b w:val="0"/>
                <w:bCs w:val="0"/>
                <w:sz w:val="26"/>
                <w:szCs w:val="26"/>
              </w:rPr>
              <w:t>0.8520</w:t>
            </w:r>
          </w:p>
        </w:tc>
      </w:tr>
    </w:tbl>
    <w:p w14:paraId="1934A792">
      <w:pPr>
        <w:numPr>
          <w:ilvl w:val="0"/>
          <w:numId w:val="0"/>
        </w:numPr>
        <w:spacing w:line="360" w:lineRule="auto"/>
        <w:rPr>
          <w:rFonts w:hint="default" w:hAnsi="Cambria Math" w:cs="Times New Roman"/>
          <w:i w:val="0"/>
          <w:sz w:val="26"/>
          <w:szCs w:val="26"/>
          <w:lang w:val="vi-VN"/>
        </w:rPr>
      </w:pPr>
    </w:p>
    <w:p w14:paraId="738F9872">
      <w:pPr>
        <w:numPr>
          <w:ilvl w:val="0"/>
          <w:numId w:val="11"/>
        </w:numPr>
        <w:spacing w:line="360" w:lineRule="auto"/>
        <w:ind w:left="0" w:leftChars="0" w:firstLine="0" w:firstLineChars="0"/>
        <w:rPr>
          <w:rFonts w:hint="default" w:ascii="Times New Roman" w:hAnsi="Times New Roman" w:cs="Times New Roman"/>
          <w:b w:val="0"/>
          <w:bCs w:val="0"/>
          <w:i w:val="0"/>
          <w:sz w:val="26"/>
          <w:szCs w:val="26"/>
          <w:lang w:val="vi-VN"/>
        </w:rPr>
      </w:pPr>
      <w:r>
        <w:rPr>
          <w:rFonts w:ascii="Times New Roman" w:hAnsi="Times New Roman" w:eastAsia="Times New Roman" w:cs="Times New Roman"/>
          <w:b w:val="0"/>
          <w:bCs w:val="0"/>
          <w:sz w:val="26"/>
          <w:szCs w:val="26"/>
        </w:rPr>
        <w:t>Binary Cross-Entropy từng mẫu và J(θ</w:t>
      </w:r>
      <w:r>
        <w:rPr>
          <w:rFonts w:hint="default" w:ascii="Times New Roman" w:hAnsi="Times New Roman" w:eastAsia="Times New Roman" w:cs="Times New Roman"/>
          <w:b w:val="0"/>
          <w:bCs w:val="0"/>
          <w:sz w:val="26"/>
          <w:szCs w:val="26"/>
          <w:vertAlign w:val="superscript"/>
          <w:lang w:val="vi-VN"/>
        </w:rPr>
        <w:t>0</w:t>
      </w:r>
      <w:r>
        <w:rPr>
          <w:rFonts w:ascii="Times New Roman" w:hAnsi="Times New Roman" w:eastAsia="Times New Roman" w:cs="Times New Roman"/>
          <w:b w:val="0"/>
          <w:bCs w:val="0"/>
          <w:sz w:val="26"/>
          <w:szCs w:val="26"/>
        </w:rPr>
        <w:t>)</w:t>
      </w:r>
    </w:p>
    <w:p w14:paraId="73AB99E6">
      <w:pPr>
        <w:numPr>
          <w:ilvl w:val="0"/>
          <w:numId w:val="0"/>
        </w:numPr>
        <w:spacing w:line="360" w:lineRule="auto"/>
        <w:ind w:leftChars="0"/>
        <w:rPr>
          <w:rFonts w:hint="default" w:ascii="Times New Roman" w:hAnsi="Times New Roman" w:cs="Times New Roman"/>
          <w:b w:val="0"/>
          <w:bCs w:val="0"/>
          <w:i w:val="0"/>
          <w:sz w:val="26"/>
          <w:szCs w:val="26"/>
          <w:lang w:val="vi-VN"/>
        </w:rPr>
      </w:pPr>
      <w:r>
        <w:rPr>
          <w:rFonts w:hint="default" w:ascii="Times New Roman" w:hAnsi="Times New Roman" w:eastAsia="SimSun" w:cs="Times New Roman"/>
          <w:sz w:val="26"/>
          <w:szCs w:val="26"/>
          <w:lang w:val="vi-VN"/>
        </w:rPr>
        <w:t xml:space="preserve">Công thức: </w:t>
      </w:r>
      <w:r>
        <w:rPr>
          <w:rFonts w:hint="default" w:ascii="Times New Roman" w:hAnsi="Times New Roman" w:eastAsia="SimSun" w:cs="Times New Roman"/>
          <w:sz w:val="26"/>
          <w:szCs w:val="26"/>
        </w:rPr>
        <w:t>Lᵢ = −[yᵢ ln ŷᵢ + (1−yᵢ) ln(1−ŷᵢ)]</w:t>
      </w:r>
    </w:p>
    <w:p w14:paraId="11F95BF1">
      <w:pPr>
        <w:numPr>
          <w:ilvl w:val="0"/>
          <w:numId w:val="0"/>
        </w:numPr>
        <w:spacing w:line="360" w:lineRule="auto"/>
        <w:rPr>
          <w:rFonts w:hint="default" w:hAnsi="Cambria Math"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=−ln(1−0.8455)=1.8678</m:t>
          </m:r>
        </m:oMath>
      </m:oMathPara>
    </w:p>
    <w:p w14:paraId="64653E98">
      <w:pPr>
        <w:numPr>
          <w:ilvl w:val="0"/>
          <w:numId w:val="0"/>
        </w:numPr>
        <w:spacing w:line="360" w:lineRule="auto"/>
        <w:rPr>
          <w:rFonts w:hint="default" w:ascii="Times New Roman" w:hAnsi="Times New Roman"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=−ln(0.8957)=0.1102</m:t>
          </m:r>
        </m:oMath>
      </m:oMathPara>
    </w:p>
    <w:p w14:paraId="3D759A42">
      <w:pPr>
        <w:numPr>
          <w:ilvl w:val="0"/>
          <w:numId w:val="0"/>
        </w:numPr>
        <w:spacing w:line="360" w:lineRule="auto"/>
        <w:rPr>
          <w:rFonts w:hint="default" w:ascii="Times New Roman" w:hAnsi="Times New Roman"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3</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=−ln(0.8909)=0.1155</m:t>
          </m:r>
        </m:oMath>
      </m:oMathPara>
    </w:p>
    <w:p w14:paraId="77AD964C">
      <w:pPr>
        <w:numPr>
          <w:ilvl w:val="0"/>
          <w:numId w:val="0"/>
        </w:numPr>
        <w:spacing w:line="360" w:lineRule="auto"/>
        <w:rPr>
          <w:rFonts w:hint="default" w:hAnsi="Cambria Math"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4</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=−ln(1−0.8520)=1.9102</m:t>
          </m:r>
        </m:oMath>
      </m:oMathPara>
    </w:p>
    <w:p w14:paraId="00BC7A29">
      <w:pPr>
        <w:numPr>
          <w:ilvl w:val="0"/>
          <w:numId w:val="0"/>
        </w:numPr>
        <w:spacing w:line="360" w:lineRule="auto"/>
        <w:rPr>
          <w:rFonts w:hint="default" w:hAnsi="Cambria Math" w:cs="Times New Roman"/>
          <w:bCs w:val="0"/>
          <w:i w:val="0"/>
          <w:sz w:val="26"/>
          <w:szCs w:val="26"/>
          <w:lang w:val="vi-VN"/>
        </w:rPr>
      </w:pPr>
      <w:r>
        <w:rPr>
          <w:rFonts w:ascii="Times New Roman" w:hAnsi="Times New Roman" w:eastAsia="Times New Roman" w:cs="Times New Roman"/>
          <w:b w:val="0"/>
          <w:bCs w:val="0"/>
          <w:sz w:val="26"/>
          <w:szCs w:val="26"/>
        </w:rPr>
        <w:t>J(θ</w:t>
      </w:r>
      <w:r>
        <w:rPr>
          <w:rFonts w:hint="default" w:ascii="Times New Roman" w:hAnsi="Times New Roman" w:eastAsia="Times New Roman" w:cs="Times New Roman"/>
          <w:b w:val="0"/>
          <w:bCs w:val="0"/>
          <w:sz w:val="26"/>
          <w:szCs w:val="26"/>
          <w:vertAlign w:val="superscript"/>
          <w:lang w:val="vi-VN"/>
        </w:rPr>
        <w:t>0</w:t>
      </w:r>
      <w:r>
        <w:rPr>
          <w:rFonts w:ascii="Times New Roman" w:hAnsi="Times New Roman" w:eastAsia="Times New Roman" w:cs="Times New Roman"/>
          <w:b w:val="0"/>
          <w:bCs w:val="0"/>
          <w:sz w:val="26"/>
          <w:szCs w:val="26"/>
        </w:rPr>
        <w:t>)</w:t>
      </w:r>
      <w:r>
        <w:rPr>
          <w:rFonts w:hint="default" w:ascii="Times New Roman" w:hAnsi="Times New Roman" w:eastAsia="Times New Roman" w:cs="Times New Roman"/>
          <w:b w:val="0"/>
          <w:bCs w:val="0"/>
          <w:sz w:val="26"/>
          <w:szCs w:val="26"/>
          <w:lang w:val="vi-VN"/>
        </w:rPr>
        <w:t xml:space="preserve"> = </w:t>
      </w:r>
      <m:oMath>
        <m:f>
          <m:fPr>
            <m:ctrlPr>
              <w:rPr>
                <w:rFonts w:hint="default" w:ascii="Cambria Math" w:hAnsi="Cambria Math" w:cs="Times New Roman"/>
                <w:bCs w:val="0"/>
                <w:i/>
                <w:sz w:val="32"/>
                <w:szCs w:val="32"/>
                <w:lang w:val="vi-VN"/>
              </w:rPr>
            </m:ctrlPr>
          </m:fPr>
          <m:num>
            <m:r>
              <m:rPr>
                <m:nor/>
                <m:sty m:val="p"/>
              </m:rPr>
              <w:rPr>
                <w:rFonts w:hint="default" w:ascii="Times New Roman" w:hAnsi="Times New Roman" w:eastAsia="SimSun" w:cs="Times New Roman"/>
                <w:b w:val="0"/>
                <w:i w:val="0"/>
                <w:sz w:val="32"/>
                <w:szCs w:val="32"/>
              </w:rPr>
              <m:t>1.8678 + 0.1102 + 0.1155 + 1.9102</m:t>
            </m:r>
            <m:ctrlPr>
              <w:rPr>
                <w:rFonts w:hint="default" w:ascii="Cambria Math" w:hAnsi="Cambria Math" w:cs="Times New Roman"/>
                <w:bCs w:val="0"/>
                <w:i/>
                <w:sz w:val="32"/>
                <w:szCs w:val="32"/>
                <w:lang w:val="vi-VN"/>
              </w:rPr>
            </m:ctrlPr>
          </m:num>
          <m:den>
            <m:r>
              <m:rPr/>
              <w:rPr>
                <w:rFonts w:hint="default" w:ascii="Cambria Math" w:hAnsi="Cambria Math" w:cs="Times New Roman"/>
                <w:sz w:val="32"/>
                <w:szCs w:val="32"/>
                <w:lang w:val="vi-VN"/>
              </w:rPr>
              <m:t>4</m:t>
            </m:r>
            <m:ctrlPr>
              <w:rPr>
                <w:rFonts w:hint="default" w:ascii="Cambria Math" w:hAnsi="Cambria Math" w:cs="Times New Roman"/>
                <w:bCs w:val="0"/>
                <w:i/>
                <w:sz w:val="32"/>
                <w:szCs w:val="32"/>
                <w:lang w:val="vi-VN"/>
              </w:rPr>
            </m:ctrlPr>
          </m:den>
        </m:f>
        <m:r>
          <m:rPr/>
          <w:rPr>
            <w:rFonts w:hint="default" w:ascii="Cambria Math" w:hAnsi="Cambria Math" w:cs="Times New Roman"/>
            <w:sz w:val="32"/>
            <w:szCs w:val="26"/>
            <w:lang w:val="vi-VN"/>
          </w:rPr>
          <m:t>=1.0009</m:t>
        </m:r>
      </m:oMath>
    </w:p>
    <w:p w14:paraId="42F65A22">
      <w:pPr>
        <w:numPr>
          <w:ilvl w:val="0"/>
          <w:numId w:val="11"/>
        </w:numPr>
        <w:spacing w:line="360" w:lineRule="auto"/>
        <w:ind w:left="0" w:leftChars="0" w:firstLine="0" w:firstLineChars="0"/>
        <w:rPr>
          <w:rFonts w:hint="default" w:ascii="Times New Roman" w:hAnsi="Times New Roman" w:cs="Times New Roman"/>
          <w:bCs w:val="0"/>
          <w:i w:val="0"/>
          <w:sz w:val="26"/>
          <w:szCs w:val="26"/>
          <w:lang w:val="vi-VN"/>
        </w:rPr>
      </w:pPr>
      <w:r>
        <w:rPr>
          <w:rFonts w:hint="default" w:ascii="Times New Roman" w:hAnsi="Times New Roman" w:cs="Times New Roman"/>
          <w:bCs w:val="0"/>
          <w:i w:val="0"/>
          <w:sz w:val="26"/>
          <w:szCs w:val="26"/>
          <w:lang w:val="vi-VN"/>
        </w:rPr>
        <w:t>Chức minh công thức đạo hàm của J</w:t>
      </w:r>
    </w:p>
    <w:p w14:paraId="6D350CAF">
      <w:pPr>
        <w:numPr>
          <w:ilvl w:val="0"/>
          <w:numId w:val="0"/>
        </w:numPr>
        <w:spacing w:line="360" w:lineRule="auto"/>
        <w:ind w:leftChars="0"/>
        <w:rPr>
          <w:rFonts w:hint="default" w:hAnsi="Cambria Math" w:cs="Times New Roman"/>
          <w:i w:val="0"/>
          <w:sz w:val="26"/>
          <w:szCs w:val="26"/>
          <w:lang w:val="vi-VN"/>
        </w:rPr>
      </w:pPr>
      <w:r>
        <w:rPr>
          <w:rFonts w:hint="default" w:ascii="Times New Roman" w:hAnsi="Times New Roman" w:cs="Times New Roman"/>
          <w:bCs w:val="0"/>
          <w:i w:val="0"/>
          <w:sz w:val="26"/>
          <w:szCs w:val="26"/>
          <w:lang w:val="vi-VN"/>
        </w:rPr>
        <w:t xml:space="preserve">Công thức: </w:t>
      </w:r>
      <w:r>
        <w:rPr>
          <w:rFonts w:hint="default" w:ascii="Times New Roman" w:hAnsi="Times New Roman" w:eastAsia="SimSun" w:cs="Times New Roman"/>
          <w:sz w:val="26"/>
          <w:szCs w:val="26"/>
        </w:rPr>
        <w:t>Lᵢ = −[yᵢ ln ŷᵢ + (1−yᵢ) ln(1−ŷᵢ)]</w:t>
      </w:r>
      <w:r>
        <w:rPr>
          <w:rFonts w:hint="default" w:ascii="Times New Roman" w:hAnsi="Times New Roman" w:eastAsia="SimSun" w:cs="Times New Roman"/>
          <w:sz w:val="26"/>
          <w:szCs w:val="26"/>
          <w:lang w:val="vi-VN"/>
        </w:rPr>
        <w:t xml:space="preserve">, </w:t>
      </w:r>
      <m:oMath>
        <m:acc>
          <m:accPr>
            <m:ctrlPr>
              <w:rPr>
                <w:rFonts w:ascii="Cambria Math" w:hAnsi="Cambria Math" w:cs="Times New Roman"/>
                <w:i/>
                <w:sz w:val="26"/>
                <w:szCs w:val="26"/>
                <w:lang w:val="vi-VN"/>
              </w:rPr>
            </m:ctrlPr>
          </m:accPr>
          <m:e>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b>
            </m:sSub>
            <m:ctrlPr>
              <w:rPr>
                <w:rFonts w:ascii="Cambria Math" w:hAnsi="Cambria Math" w:cs="Times New Roman"/>
                <w:i/>
                <w:sz w:val="26"/>
                <w:szCs w:val="26"/>
                <w:lang w:val="vi-VN"/>
              </w:rPr>
            </m:ctrlPr>
          </m:e>
        </m:acc>
        <m:r>
          <m:rPr/>
          <w:rPr>
            <w:rFonts w:hint="default" w:ascii="Cambria Math" w:hAnsi="Cambria Math" w:cs="Times New Roman"/>
            <w:sz w:val="26"/>
            <w:szCs w:val="26"/>
            <w:lang w:val="vi-VN"/>
          </w:rPr>
          <m:t>=</m:t>
        </m:r>
        <m:r>
          <m:rPr/>
          <w:rPr>
            <w:rFonts w:ascii="Cambria Math" w:hAnsi="Cambria Math" w:cs="Times New Roman"/>
            <w:sz w:val="26"/>
            <w:szCs w:val="26"/>
            <w:lang w:val="vi-VN"/>
          </w:rPr>
          <m:t>σ</m:t>
        </m:r>
        <m:r>
          <m:rPr/>
          <w:rPr>
            <w:rFonts w:hint="default" w:ascii="Cambria Math" w:hAnsi="Cambria Math" w:cs="Times New Roman"/>
            <w:sz w:val="26"/>
            <w:szCs w:val="26"/>
            <w:lang w:val="vi-VN"/>
          </w:rPr>
          <m:t>(z)</m:t>
        </m:r>
      </m:oMath>
      <w:r>
        <w:rPr>
          <w:rFonts w:hint="default" w:ascii="Times New Roman" w:hAnsi="Cambria Math" w:cs="Times New Roman"/>
          <w:i w:val="0"/>
          <w:sz w:val="26"/>
          <w:szCs w:val="26"/>
          <w:lang w:val="vi-VN"/>
        </w:rPr>
        <w:t>=</w:t>
      </w:r>
      <m:oMath>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0</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ascii="Cambria Math" w:hAnsi="Cambria Math" w:cs="Times New Roman"/>
                <w:sz w:val="26"/>
                <w:szCs w:val="26"/>
                <w:lang w:val="vi-VN"/>
              </w:rPr>
              <m:t>θ</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x</m:t>
        </m:r>
      </m:oMath>
    </w:p>
    <w:p w14:paraId="4D9AC511">
      <w:pPr>
        <w:numPr>
          <w:ilvl w:val="0"/>
          <w:numId w:val="0"/>
        </w:numPr>
        <w:spacing w:line="360" w:lineRule="auto"/>
        <w:ind w:leftChars="0"/>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L</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acc>
                <m:accPr>
                  <m:ctrlPr>
                    <w:rPr>
                      <w:rFonts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ascii="Cambria Math" w:hAnsi="Cambria Math" w:cs="Times New Roman"/>
                      <w:i/>
                      <w:sz w:val="26"/>
                      <w:szCs w:val="26"/>
                      <w:lang w:val="vi-VN"/>
                    </w:rPr>
                  </m:ctrlPr>
                </m:e>
              </m:acc>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num>
            <m:den>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1−y</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m:t>
              </m:r>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num>
            <m:den>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(1−</m:t>
              </m:r>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m:t>
              </m:r>
              <m:ctrlPr>
                <w:rPr>
                  <w:rFonts w:hint="default" w:ascii="Cambria Math" w:hAnsi="Cambria Math" w:cs="Times New Roman"/>
                  <w:i/>
                  <w:sz w:val="26"/>
                  <w:szCs w:val="26"/>
                  <w:lang w:val="vi-VN"/>
                </w:rPr>
              </m:ctrlPr>
            </m:den>
          </m:f>
        </m:oMath>
      </m:oMathPara>
    </w:p>
    <w:p w14:paraId="717F442D">
      <w:pPr>
        <w:numPr>
          <w:ilvl w:val="0"/>
          <w:numId w:val="0"/>
        </w:numPr>
        <w:spacing w:line="360" w:lineRule="auto"/>
        <w:ind w:leftChars="0"/>
        <w:rPr>
          <w:rFonts w:hint="default" w:hAnsi="Cambria Math" w:cs="Times New Roman"/>
          <w:i w:val="0"/>
          <w:sz w:val="26"/>
          <w:szCs w:val="26"/>
          <w:lang w:val="vi-VN"/>
        </w:rPr>
      </w:pPr>
      <m:oMath>
        <m:f>
          <m:fPr>
            <m:ctrlPr>
              <w:rPr>
                <w:rFonts w:ascii="Cambria Math" w:hAnsi="Cambria Math" w:cs="Times New Roman"/>
                <w:i/>
                <w:sz w:val="32"/>
                <w:szCs w:val="32"/>
                <w:lang w:val="vi-VN"/>
              </w:rPr>
            </m:ctrlPr>
          </m:fPr>
          <m:num>
            <m:r>
              <m:rPr/>
              <w:rPr>
                <w:rFonts w:ascii="Cambria Math" w:hAnsi="Cambria Math" w:cs="Times New Roman"/>
                <w:sz w:val="32"/>
                <w:szCs w:val="32"/>
                <w:lang w:val="vi-VN"/>
              </w:rPr>
              <m:t>∂</m:t>
            </m:r>
            <m:acc>
              <m:accPr>
                <m:ctrlPr>
                  <w:rPr>
                    <w:rFonts w:ascii="Cambria Math" w:hAnsi="Cambria Math" w:cs="Times New Roman"/>
                    <w:i/>
                    <w:sz w:val="32"/>
                    <w:szCs w:val="32"/>
                    <w:lang w:val="vi-VN"/>
                  </w:rPr>
                </m:ctrlPr>
              </m:accPr>
              <m:e>
                <m:r>
                  <m:rPr/>
                  <w:rPr>
                    <w:rFonts w:hint="default" w:ascii="Cambria Math" w:hAnsi="Cambria Math" w:cs="Times New Roman"/>
                    <w:sz w:val="32"/>
                    <w:szCs w:val="32"/>
                    <w:lang w:val="vi-VN"/>
                  </w:rPr>
                  <m:t>y</m:t>
                </m:r>
                <m:ctrlPr>
                  <w:rPr>
                    <w:rFonts w:ascii="Cambria Math" w:hAnsi="Cambria Math" w:cs="Times New Roman"/>
                    <w:i/>
                    <w:sz w:val="32"/>
                    <w:szCs w:val="32"/>
                    <w:lang w:val="vi-VN"/>
                  </w:rPr>
                </m:ctrlPr>
              </m:e>
            </m:acc>
            <m:ctrlPr>
              <w:rPr>
                <w:rFonts w:ascii="Cambria Math" w:hAnsi="Cambria Math" w:cs="Times New Roman"/>
                <w:i/>
                <w:sz w:val="32"/>
                <w:szCs w:val="32"/>
                <w:lang w:val="vi-VN"/>
              </w:rPr>
            </m:ctrlPr>
          </m:num>
          <m:den>
            <m:r>
              <m:rPr/>
              <w:rPr>
                <w:rFonts w:ascii="Cambria Math" w:hAnsi="Cambria Math" w:cs="Times New Roman"/>
                <w:sz w:val="32"/>
                <w:szCs w:val="32"/>
                <w:lang w:val="vi-VN"/>
              </w:rPr>
              <m:t>∂</m:t>
            </m:r>
            <m:r>
              <m:rPr/>
              <w:rPr>
                <w:rFonts w:hint="default" w:ascii="Cambria Math" w:hAnsi="Cambria Math" w:cs="Times New Roman"/>
                <w:sz w:val="32"/>
                <w:szCs w:val="32"/>
                <w:lang w:val="vi-VN"/>
              </w:rPr>
              <m:t>z</m:t>
            </m:r>
            <m:ctrlPr>
              <w:rPr>
                <w:rFonts w:ascii="Cambria Math" w:hAnsi="Cambria Math" w:cs="Times New Roman"/>
                <w:i/>
                <w:sz w:val="32"/>
                <w:szCs w:val="32"/>
                <w:lang w:val="vi-VN"/>
              </w:rPr>
            </m:ctrlPr>
          </m:den>
        </m:f>
        <m:r>
          <m:rPr/>
          <w:rPr>
            <w:rFonts w:hint="default" w:ascii="Cambria Math" w:hAnsi="Cambria Math" w:cs="Times New Roman"/>
            <w:sz w:val="32"/>
            <w:szCs w:val="32"/>
            <w:lang w:val="vi-VN"/>
          </w:rPr>
          <m:t>=</m:t>
        </m:r>
        <m:r>
          <m:rPr/>
          <w:rPr>
            <w:rFonts w:hint="default" w:ascii="Cambria Math" w:hAnsi="Cambria Math" w:cs="Cambria Math"/>
            <w:sz w:val="32"/>
            <w:szCs w:val="26"/>
            <w:lang w:val="vi-VN"/>
          </w:rPr>
          <m:t>σ</m:t>
        </m:r>
        <m:r>
          <m:rPr/>
          <w:rPr>
            <w:rFonts w:hint="default" w:ascii="Cambria Math" w:hAnsi="Cambria Math" w:cs="Times New Roman"/>
            <w:sz w:val="32"/>
            <w:szCs w:val="26"/>
            <w:lang w:val="vi-VN"/>
          </w:rPr>
          <m:t>(z)</m:t>
        </m:r>
      </m:oMath>
      <w:r>
        <w:rPr>
          <w:rFonts w:hint="default" w:ascii="Times New Roman" w:hAnsi="Cambria Math" w:cs="Times New Roman"/>
          <w:i w:val="0"/>
          <w:sz w:val="26"/>
          <w:szCs w:val="26"/>
          <w:lang w:val="vi-VN"/>
        </w:rPr>
        <w:t>=</w:t>
      </w:r>
      <m:oMath>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(1−</m:t>
        </m:r>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m:t>
        </m:r>
      </m:oMath>
    </w:p>
    <w:p w14:paraId="77E6510E">
      <w:pPr>
        <w:numPr>
          <w:ilvl w:val="0"/>
          <w:numId w:val="0"/>
        </w:numPr>
        <w:spacing w:line="360" w:lineRule="auto"/>
        <w:ind w:leftChars="0"/>
        <w:rPr>
          <w:rFonts w:hint="default" w:hAnsi="Cambria Math" w:cs="Times New Roman"/>
          <w:i w:val="0"/>
          <w:sz w:val="26"/>
          <w:szCs w:val="26"/>
          <w:lang w:val="vi-VN"/>
        </w:rPr>
      </w:pPr>
      <w:r>
        <w:rPr>
          <w:rFonts w:hint="default" w:ascii="Times New Roman" w:hAnsi="Times New Roman" w:cs="Times New Roman"/>
          <w:i w:val="0"/>
          <w:sz w:val="26"/>
          <w:szCs w:val="26"/>
          <w:lang w:val="vi-VN"/>
        </w:rPr>
        <w:t xml:space="preserve">Quy tắc dây chuyền: </w:t>
      </w:r>
      <m:oMath>
        <m:f>
          <m:fPr>
            <m:ctrlPr>
              <w:rPr>
                <w:rFonts w:ascii="Cambria Math" w:hAnsi="Cambria Math" w:cs="Times New Roman"/>
                <w:i/>
                <w:sz w:val="32"/>
                <w:szCs w:val="32"/>
                <w:lang w:val="vi-VN"/>
              </w:rPr>
            </m:ctrlPr>
          </m:fPr>
          <m:num>
            <m:r>
              <m:rPr/>
              <w:rPr>
                <w:rFonts w:ascii="Cambria Math" w:hAnsi="Cambria Math" w:cs="Times New Roman"/>
                <w:sz w:val="32"/>
                <w:szCs w:val="32"/>
                <w:lang w:val="vi-VN"/>
              </w:rPr>
              <m:t>∂</m:t>
            </m:r>
            <m:r>
              <m:rPr/>
              <w:rPr>
                <w:rFonts w:hint="default" w:ascii="Cambria Math" w:hAnsi="Cambria Math" w:cs="Times New Roman"/>
                <w:sz w:val="32"/>
                <w:szCs w:val="32"/>
                <w:lang w:val="vi-VN"/>
              </w:rPr>
              <m:t>L</m:t>
            </m:r>
            <m:ctrlPr>
              <w:rPr>
                <w:rFonts w:ascii="Cambria Math" w:hAnsi="Cambria Math" w:cs="Times New Roman"/>
                <w:i/>
                <w:sz w:val="32"/>
                <w:szCs w:val="32"/>
                <w:lang w:val="vi-VN"/>
              </w:rPr>
            </m:ctrlPr>
          </m:num>
          <m:den>
            <m:r>
              <m:rPr/>
              <w:rPr>
                <w:rFonts w:ascii="Cambria Math" w:hAnsi="Cambria Math" w:cs="Times New Roman"/>
                <w:sz w:val="32"/>
                <w:szCs w:val="32"/>
                <w:lang w:val="vi-VN"/>
              </w:rPr>
              <m:t>∂</m:t>
            </m:r>
            <m:r>
              <m:rPr/>
              <w:rPr>
                <w:rFonts w:hint="default" w:ascii="Cambria Math" w:hAnsi="Cambria Math" w:cs="Times New Roman"/>
                <w:sz w:val="32"/>
                <w:szCs w:val="32"/>
                <w:lang w:val="vi-VN"/>
              </w:rPr>
              <m:t>z</m:t>
            </m:r>
            <m:ctrlPr>
              <w:rPr>
                <w:rFonts w:ascii="Cambria Math" w:hAnsi="Cambria Math" w:cs="Times New Roman"/>
                <w:i/>
                <w:sz w:val="32"/>
                <w:szCs w:val="32"/>
                <w:lang w:val="vi-VN"/>
              </w:rPr>
            </m:ctrlPr>
          </m:den>
        </m:f>
        <m:r>
          <m:rPr/>
          <w:rPr>
            <w:rFonts w:hint="default" w:ascii="Cambria Math" w:hAnsi="Cambria Math" w:cs="Times New Roman"/>
            <w:sz w:val="32"/>
            <w:szCs w:val="32"/>
            <w:lang w:val="vi-VN"/>
          </w:rPr>
          <m:t>=</m:t>
        </m:r>
        <m:f>
          <m:fPr>
            <m:ctrlPr>
              <w:rPr>
                <w:rFonts w:hint="default" w:ascii="Cambria Math" w:hAnsi="Cambria Math" w:cs="Times New Roman"/>
                <w:i/>
                <w:sz w:val="32"/>
                <w:szCs w:val="32"/>
                <w:lang w:val="vi-VN"/>
              </w:rPr>
            </m:ctrlPr>
          </m:fPr>
          <m:num>
            <m:acc>
              <m:accPr>
                <m:ctrlPr>
                  <w:rPr>
                    <w:rFonts w:hint="default" w:ascii="Cambria Math" w:hAnsi="Cambria Math" w:cs="Times New Roman"/>
                    <w:i/>
                    <w:sz w:val="32"/>
                    <w:szCs w:val="32"/>
                    <w:lang w:val="vi-VN"/>
                  </w:rPr>
                </m:ctrlPr>
              </m:accPr>
              <m:e>
                <m:r>
                  <m:rPr/>
                  <w:rPr>
                    <w:rFonts w:hint="default" w:ascii="Cambria Math" w:hAnsi="Cambria Math" w:cs="Times New Roman"/>
                    <w:sz w:val="32"/>
                    <w:szCs w:val="32"/>
                    <w:lang w:val="vi-VN"/>
                  </w:rPr>
                  <m:t>y</m:t>
                </m:r>
                <m:ctrlPr>
                  <w:rPr>
                    <w:rFonts w:hint="default" w:ascii="Cambria Math" w:hAnsi="Cambria Math" w:cs="Times New Roman"/>
                    <w:i/>
                    <w:sz w:val="32"/>
                    <w:szCs w:val="32"/>
                    <w:lang w:val="vi-VN"/>
                  </w:rPr>
                </m:ctrlPr>
              </m:e>
            </m:acc>
            <m:r>
              <m:rPr/>
              <w:rPr>
                <w:rFonts w:hint="default" w:ascii="Cambria Math" w:hAnsi="Cambria Math" w:cs="Times New Roman"/>
                <w:sz w:val="32"/>
                <w:szCs w:val="32"/>
                <w:lang w:val="vi-VN"/>
              </w:rPr>
              <m:t>−y</m:t>
            </m:r>
            <m:ctrlPr>
              <w:rPr>
                <w:rFonts w:hint="default" w:ascii="Cambria Math" w:hAnsi="Cambria Math" w:cs="Times New Roman"/>
                <w:i/>
                <w:sz w:val="32"/>
                <w:szCs w:val="32"/>
                <w:lang w:val="vi-VN"/>
              </w:rPr>
            </m:ctrlPr>
          </m:num>
          <m:den>
            <m:acc>
              <m:accPr>
                <m:ctrlPr>
                  <w:rPr>
                    <w:rFonts w:hint="default" w:ascii="Cambria Math" w:hAnsi="Cambria Math" w:cs="Times New Roman"/>
                    <w:i/>
                    <w:sz w:val="32"/>
                    <w:szCs w:val="32"/>
                    <w:lang w:val="vi-VN"/>
                  </w:rPr>
                </m:ctrlPr>
              </m:accPr>
              <m:e>
                <m:r>
                  <m:rPr/>
                  <w:rPr>
                    <w:rFonts w:hint="default" w:ascii="Cambria Math" w:hAnsi="Cambria Math" w:cs="Times New Roman"/>
                    <w:sz w:val="32"/>
                    <w:szCs w:val="32"/>
                    <w:lang w:val="vi-VN"/>
                  </w:rPr>
                  <m:t>y</m:t>
                </m:r>
                <m:ctrlPr>
                  <w:rPr>
                    <w:rFonts w:hint="default" w:ascii="Cambria Math" w:hAnsi="Cambria Math" w:cs="Times New Roman"/>
                    <w:i/>
                    <w:sz w:val="32"/>
                    <w:szCs w:val="32"/>
                    <w:lang w:val="vi-VN"/>
                  </w:rPr>
                </m:ctrlPr>
              </m:e>
            </m:acc>
            <m:r>
              <m:rPr/>
              <w:rPr>
                <w:rFonts w:hint="default" w:ascii="Cambria Math" w:hAnsi="Cambria Math" w:cs="Times New Roman"/>
                <w:sz w:val="32"/>
                <w:szCs w:val="32"/>
                <w:lang w:val="vi-VN"/>
              </w:rPr>
              <m:t>(1−</m:t>
            </m:r>
            <m:acc>
              <m:accPr>
                <m:ctrlPr>
                  <w:rPr>
                    <w:rFonts w:hint="default" w:ascii="Cambria Math" w:hAnsi="Cambria Math" w:cs="Times New Roman"/>
                    <w:i/>
                    <w:sz w:val="32"/>
                    <w:szCs w:val="32"/>
                    <w:lang w:val="vi-VN"/>
                  </w:rPr>
                </m:ctrlPr>
              </m:accPr>
              <m:e>
                <m:r>
                  <m:rPr/>
                  <w:rPr>
                    <w:rFonts w:hint="default" w:ascii="Cambria Math" w:hAnsi="Cambria Math" w:cs="Times New Roman"/>
                    <w:sz w:val="32"/>
                    <w:szCs w:val="32"/>
                    <w:lang w:val="vi-VN"/>
                  </w:rPr>
                  <m:t>y</m:t>
                </m:r>
                <m:ctrlPr>
                  <w:rPr>
                    <w:rFonts w:hint="default" w:ascii="Cambria Math" w:hAnsi="Cambria Math" w:cs="Times New Roman"/>
                    <w:i/>
                    <w:sz w:val="32"/>
                    <w:szCs w:val="32"/>
                    <w:lang w:val="vi-VN"/>
                  </w:rPr>
                </m:ctrlPr>
              </m:e>
            </m:acc>
            <m:r>
              <m:rPr/>
              <w:rPr>
                <w:rFonts w:hint="default" w:ascii="Cambria Math" w:hAnsi="Cambria Math" w:cs="Times New Roman"/>
                <w:sz w:val="32"/>
                <w:szCs w:val="32"/>
                <w:lang w:val="vi-VN"/>
              </w:rPr>
              <m:t>)</m:t>
            </m:r>
            <m:ctrlPr>
              <w:rPr>
                <w:rFonts w:hint="default" w:ascii="Cambria Math" w:hAnsi="Cambria Math" w:cs="Times New Roman"/>
                <w:i/>
                <w:sz w:val="32"/>
                <w:szCs w:val="32"/>
                <w:lang w:val="vi-VN"/>
              </w:rPr>
            </m:ctrlPr>
          </m:den>
        </m:f>
        <m:r>
          <m:rPr/>
          <w:rPr>
            <w:rFonts w:hint="default" w:ascii="Cambria Math" w:hAnsi="Cambria Math" w:cs="Times New Roman"/>
            <w:sz w:val="32"/>
            <w:szCs w:val="32"/>
            <w:lang w:val="vi-VN"/>
          </w:rPr>
          <m:t>∗</m:t>
        </m:r>
        <m:acc>
          <m:accPr>
            <m:ctrlPr>
              <w:rPr>
                <w:rFonts w:hint="default" w:ascii="Cambria Math" w:hAnsi="Cambria Math" w:cs="Times New Roman"/>
                <w:i/>
                <w:sz w:val="32"/>
                <w:szCs w:val="26"/>
                <w:lang w:val="vi-VN"/>
              </w:rPr>
            </m:ctrlPr>
          </m:accPr>
          <m:e>
            <m:r>
              <m:rPr/>
              <w:rPr>
                <w:rFonts w:hint="default" w:ascii="Cambria Math" w:hAnsi="Cambria Math" w:cs="Times New Roman"/>
                <w:sz w:val="32"/>
                <w:szCs w:val="26"/>
                <w:lang w:val="vi-VN"/>
              </w:rPr>
              <m:t>y</m:t>
            </m:r>
            <m:ctrlPr>
              <w:rPr>
                <w:rFonts w:hint="default" w:ascii="Cambria Math" w:hAnsi="Cambria Math" w:cs="Times New Roman"/>
                <w:i/>
                <w:sz w:val="32"/>
                <w:szCs w:val="26"/>
                <w:lang w:val="vi-VN"/>
              </w:rPr>
            </m:ctrlPr>
          </m:e>
        </m:acc>
        <m:r>
          <m:rPr/>
          <w:rPr>
            <w:rFonts w:hint="default" w:ascii="Cambria Math" w:hAnsi="Cambria Math" w:cs="Times New Roman"/>
            <w:sz w:val="32"/>
            <w:szCs w:val="26"/>
            <w:lang w:val="vi-VN"/>
          </w:rPr>
          <m:t>(1−</m:t>
        </m:r>
        <m:acc>
          <m:accPr>
            <m:ctrlPr>
              <w:rPr>
                <w:rFonts w:hint="default" w:ascii="Cambria Math" w:hAnsi="Cambria Math" w:cs="Times New Roman"/>
                <w:i/>
                <w:sz w:val="32"/>
                <w:szCs w:val="26"/>
                <w:lang w:val="vi-VN"/>
              </w:rPr>
            </m:ctrlPr>
          </m:accPr>
          <m:e>
            <m:r>
              <m:rPr/>
              <w:rPr>
                <w:rFonts w:hint="default" w:ascii="Cambria Math" w:hAnsi="Cambria Math" w:cs="Times New Roman"/>
                <w:sz w:val="32"/>
                <w:szCs w:val="26"/>
                <w:lang w:val="vi-VN"/>
              </w:rPr>
              <m:t>y</m:t>
            </m:r>
            <m:ctrlPr>
              <w:rPr>
                <w:rFonts w:hint="default" w:ascii="Cambria Math" w:hAnsi="Cambria Math" w:cs="Times New Roman"/>
                <w:i/>
                <w:sz w:val="32"/>
                <w:szCs w:val="26"/>
                <w:lang w:val="vi-VN"/>
              </w:rPr>
            </m:ctrlPr>
          </m:e>
        </m:acc>
        <m:r>
          <m:rPr/>
          <w:rPr>
            <w:rFonts w:hint="default" w:ascii="Cambria Math" w:hAnsi="Cambria Math" w:cs="Times New Roman"/>
            <w:sz w:val="32"/>
            <w:szCs w:val="26"/>
            <w:lang w:val="vi-VN"/>
          </w:rPr>
          <m:t>)=</m:t>
        </m:r>
        <m:acc>
          <m:accPr>
            <m:ctrlPr>
              <w:rPr>
                <w:rFonts w:hint="default" w:ascii="Cambria Math" w:hAnsi="Cambria Math" w:cs="Times New Roman"/>
                <w:i/>
                <w:sz w:val="32"/>
                <w:szCs w:val="26"/>
                <w:lang w:val="vi-VN"/>
              </w:rPr>
            </m:ctrlPr>
          </m:accPr>
          <m:e>
            <m:r>
              <m:rPr/>
              <w:rPr>
                <w:rFonts w:hint="default" w:ascii="Cambria Math" w:hAnsi="Cambria Math" w:cs="Times New Roman"/>
                <w:sz w:val="32"/>
                <w:szCs w:val="26"/>
                <w:lang w:val="vi-VN"/>
              </w:rPr>
              <m:t>y</m:t>
            </m:r>
            <m:ctrlPr>
              <w:rPr>
                <w:rFonts w:hint="default" w:ascii="Cambria Math" w:hAnsi="Cambria Math" w:cs="Times New Roman"/>
                <w:i/>
                <w:sz w:val="32"/>
                <w:szCs w:val="26"/>
                <w:lang w:val="vi-VN"/>
              </w:rPr>
            </m:ctrlPr>
          </m:e>
        </m:acc>
        <m:r>
          <m:rPr/>
          <w:rPr>
            <w:rFonts w:hint="default" w:ascii="Cambria Math" w:hAnsi="Cambria Math" w:cs="Times New Roman"/>
            <w:sz w:val="32"/>
            <w:szCs w:val="26"/>
            <w:lang w:val="vi-VN"/>
          </w:rPr>
          <m:t>−y</m:t>
        </m:r>
      </m:oMath>
    </w:p>
    <w:p w14:paraId="3AB23F31">
      <w:pPr>
        <w:numPr>
          <w:ilvl w:val="0"/>
          <w:numId w:val="0"/>
        </w:numPr>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Lấy trung bình trên m mẫu:</w:t>
      </w:r>
    </w:p>
    <w:p w14:paraId="5D152836">
      <w:pPr>
        <w:numPr>
          <w:ilvl w:val="0"/>
          <w:numId w:val="0"/>
        </w:numPr>
        <w:spacing w:line="360" w:lineRule="auto"/>
        <w:ind w:leftChars="0"/>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0</m:t>
                  </m:r>
                  <m:ctrlPr>
                    <w:rPr>
                      <w:rFonts w:ascii="Cambria Math" w:hAnsi="Cambria Math" w:cs="Times New Roman"/>
                      <w:i/>
                      <w:sz w:val="26"/>
                      <w:szCs w:val="26"/>
                      <w:lang w:val="vi-VN"/>
                    </w:rPr>
                  </m:ctrlPr>
                </m:sub>
              </m:sSub>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m</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r>
            <m:rPr/>
            <w:rPr>
              <w:rFonts w:hint="default" w:ascii="Cambria Math" w:hAnsi="Cambria Math" w:cs="Cambria Math"/>
              <w:sz w:val="26"/>
              <w:szCs w:val="26"/>
              <w:lang w:val="vi-VN"/>
            </w:rPr>
            <m:t>∑</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 xml:space="preserve">), </m:t>
          </m:r>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b>
              </m:sSub>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m</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r>
            <m:rPr/>
            <w:rPr>
              <w:rFonts w:hint="default" w:ascii="Cambria Math" w:hAnsi="Cambria Math" w:cs="Cambria Math"/>
              <w:sz w:val="26"/>
              <w:szCs w:val="26"/>
              <w:lang w:val="vi-VN"/>
            </w:rPr>
            <m:t>∑</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oMath>
      </m:oMathPara>
    </w:p>
    <w:p w14:paraId="593F0884">
      <w:pPr>
        <w:numPr>
          <w:ilvl w:val="0"/>
          <w:numId w:val="11"/>
        </w:numPr>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Chứng minh công thức đạo hàm của hàm mất mát theo hai tham số</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94FB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47B6FDF">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i</w:t>
            </w:r>
          </w:p>
        </w:tc>
        <w:tc>
          <w:tcPr>
            <w:tcW w:w="2130" w:type="dxa"/>
          </w:tcPr>
          <w:p w14:paraId="78AB6ED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x</w:t>
            </w:r>
            <w:r>
              <w:rPr>
                <w:rFonts w:hint="default" w:ascii="Times New Roman" w:hAnsi="Times New Roman" w:cs="Times New Roman"/>
                <w:i w:val="0"/>
                <w:sz w:val="26"/>
                <w:szCs w:val="26"/>
                <w:vertAlign w:val="subscript"/>
                <w:lang w:val="vi-VN"/>
              </w:rPr>
              <w:t>i</w:t>
            </w:r>
          </w:p>
        </w:tc>
        <w:tc>
          <w:tcPr>
            <w:tcW w:w="2131" w:type="dxa"/>
          </w:tcPr>
          <w:p w14:paraId="520753D7">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m:oMathPara>
              <m:oMathParaPr>
                <m:jc m:val="left"/>
              </m:oMathParaPr>
              <m:oMath>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oMath>
            </m:oMathPara>
          </w:p>
        </w:tc>
        <w:tc>
          <w:tcPr>
            <w:tcW w:w="2131" w:type="dxa"/>
          </w:tcPr>
          <w:p w14:paraId="1765B7AA">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m:oMathPara>
              <m:oMathParaPr>
                <m:jc m:val="left"/>
              </m:oMathParaPr>
              <m:oMath>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oMath>
            </m:oMathPara>
          </w:p>
        </w:tc>
      </w:tr>
      <w:tr w14:paraId="00BAC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00D84E">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2130" w:type="dxa"/>
          </w:tcPr>
          <w:p w14:paraId="46313B9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2.4</w:t>
            </w:r>
          </w:p>
        </w:tc>
        <w:tc>
          <w:tcPr>
            <w:tcW w:w="2131" w:type="dxa"/>
          </w:tcPr>
          <w:p w14:paraId="47F508FA">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0.8455</w:t>
            </w:r>
          </w:p>
        </w:tc>
        <w:tc>
          <w:tcPr>
            <w:tcW w:w="2131" w:type="dxa"/>
          </w:tcPr>
          <w:p w14:paraId="762F879F">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2.0293</w:t>
            </w:r>
          </w:p>
        </w:tc>
      </w:tr>
      <w:tr w14:paraId="234F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8ABA75B">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2130" w:type="dxa"/>
          </w:tcPr>
          <w:p w14:paraId="7FF9E5D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3.3</w:t>
            </w:r>
          </w:p>
        </w:tc>
        <w:tc>
          <w:tcPr>
            <w:tcW w:w="2131" w:type="dxa"/>
          </w:tcPr>
          <w:p w14:paraId="6679FC34">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-0.1043</w:t>
            </w:r>
          </w:p>
        </w:tc>
        <w:tc>
          <w:tcPr>
            <w:tcW w:w="2131" w:type="dxa"/>
          </w:tcPr>
          <w:p w14:paraId="732AF500">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-0.3443</w:t>
            </w:r>
          </w:p>
        </w:tc>
      </w:tr>
      <w:tr w14:paraId="3C7D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FCE3A65">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w:t>
            </w:r>
          </w:p>
        </w:tc>
        <w:tc>
          <w:tcPr>
            <w:tcW w:w="2130" w:type="dxa"/>
          </w:tcPr>
          <w:p w14:paraId="65B91351">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3.2</w:t>
            </w:r>
          </w:p>
        </w:tc>
        <w:tc>
          <w:tcPr>
            <w:tcW w:w="2131" w:type="dxa"/>
          </w:tcPr>
          <w:p w14:paraId="2D5D78F3">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-0.1091</w:t>
            </w:r>
          </w:p>
        </w:tc>
        <w:tc>
          <w:tcPr>
            <w:tcW w:w="2131" w:type="dxa"/>
          </w:tcPr>
          <w:p w14:paraId="0DBE054D">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-0.3491</w:t>
            </w:r>
          </w:p>
        </w:tc>
      </w:tr>
      <w:tr w14:paraId="4A680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CDA6CB3">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c>
          <w:tcPr>
            <w:tcW w:w="2130" w:type="dxa"/>
          </w:tcPr>
          <w:p w14:paraId="5BFA77DC">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2.5</w:t>
            </w:r>
          </w:p>
        </w:tc>
        <w:tc>
          <w:tcPr>
            <w:tcW w:w="2131" w:type="dxa"/>
          </w:tcPr>
          <w:p w14:paraId="038AF41D">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0.8520</w:t>
            </w:r>
          </w:p>
        </w:tc>
        <w:tc>
          <w:tcPr>
            <w:tcW w:w="2131" w:type="dxa"/>
          </w:tcPr>
          <w:p w14:paraId="12788606">
            <w:pPr>
              <w:widowControl w:val="0"/>
              <w:numPr>
                <w:ilvl w:val="0"/>
                <w:numId w:val="0"/>
              </w:numPr>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2.1299</w:t>
            </w:r>
          </w:p>
        </w:tc>
      </w:tr>
    </w:tbl>
    <w:p w14:paraId="325906B1">
      <w:pPr>
        <w:numPr>
          <w:ilvl w:val="0"/>
          <w:numId w:val="0"/>
        </w:numPr>
        <w:spacing w:line="360" w:lineRule="auto"/>
        <w:ind w:leftChars="0"/>
        <w:rPr>
          <w:rFonts w:hint="default" w:ascii="Times New Roman" w:hAnsi="Cambria Math" w:cs="Times New Roman"/>
          <w:i w:val="0"/>
          <w:sz w:val="26"/>
          <w:szCs w:val="26"/>
          <w:lang w:val="vi-VN"/>
        </w:rPr>
      </w:pPr>
      <m:oMath>
        <m:r>
          <m:rPr/>
          <w:rPr>
            <w:rFonts w:hint="default" w:ascii="Cambria Math" w:hAnsi="Cambria Math" w:cs="Cambria Math"/>
            <w:sz w:val="26"/>
            <w:szCs w:val="26"/>
            <w:lang w:val="vi-VN"/>
          </w:rPr>
          <m:t>∑</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oMath>
      <w:r>
        <w:rPr>
          <w:rFonts w:hint="default" w:ascii="Times New Roman" w:hAnsi="Cambria Math" w:cs="Times New Roman"/>
          <w:i w:val="0"/>
          <w:sz w:val="26"/>
          <w:szCs w:val="26"/>
          <w:lang w:val="vi-VN"/>
        </w:rPr>
        <w:t xml:space="preserve"> = 1.4841</w:t>
      </w:r>
    </w:p>
    <w:p w14:paraId="159A45B3">
      <w:pPr>
        <w:numPr>
          <w:ilvl w:val="0"/>
          <w:numId w:val="0"/>
        </w:numPr>
        <w:spacing w:line="360" w:lineRule="auto"/>
        <w:ind w:leftChars="0"/>
        <w:rPr>
          <w:rFonts w:hint="default" w:hAnsi="Cambria Math" w:cs="Times New Roman"/>
          <w:i w:val="0"/>
          <w:sz w:val="26"/>
          <w:szCs w:val="26"/>
          <w:lang w:val="vi-VN"/>
        </w:rPr>
      </w:pPr>
      <m:oMathPara>
        <m:oMathParaPr>
          <m:jc m:val="left"/>
        </m:oMathParaPr>
        <m:oMath>
          <m:r>
            <m:rPr>
              <m:sty m:val="p"/>
            </m:rPr>
            <w:rPr>
              <w:rFonts w:ascii="Cambria Math" w:hAnsi="Cambria Math" w:cs="Times New Roman"/>
              <w:sz w:val="26"/>
              <w:szCs w:val="26"/>
              <w:lang w:val="vi-VN"/>
            </w:rPr>
            <m:t>⇒</m:t>
          </m:r>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0</m:t>
                  </m:r>
                  <m:ctrlPr>
                    <w:rPr>
                      <w:rFonts w:ascii="Cambria Math" w:hAnsi="Cambria Math" w:cs="Times New Roman"/>
                      <w:i/>
                      <w:sz w:val="26"/>
                      <w:szCs w:val="26"/>
                      <w:lang w:val="vi-VN"/>
                    </w:rPr>
                  </m:ctrlPr>
                </m:sub>
              </m:sSub>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1.4841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4</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=0.3710</m:t>
          </m:r>
        </m:oMath>
      </m:oMathPara>
    </w:p>
    <w:p w14:paraId="1B232803">
      <w:pPr>
        <w:numPr>
          <w:ilvl w:val="0"/>
          <w:numId w:val="0"/>
        </w:numPr>
        <w:spacing w:line="360" w:lineRule="auto"/>
        <w:ind w:leftChars="0"/>
        <w:rPr>
          <w:rFonts w:hint="default" w:hAnsi="Cambria Math" w:cs="Times New Roman"/>
          <w:i w:val="0"/>
          <w:sz w:val="26"/>
          <w:szCs w:val="26"/>
          <w:lang w:val="en-US"/>
        </w:rPr>
      </w:pPr>
      <m:oMathPara>
        <m:oMathParaPr>
          <m:jc m:val="left"/>
        </m:oMathParaPr>
        <m:oMath>
          <m:r>
            <m:rPr/>
            <w:rPr>
              <w:rFonts w:hint="default" w:ascii="Cambria Math" w:hAnsi="Cambria Math" w:cs="Cambria Math"/>
              <w:sz w:val="26"/>
              <w:szCs w:val="26"/>
              <w:lang w:val="vi-VN"/>
            </w:rPr>
            <m:t>∑</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en-US"/>
            </w:rPr>
            <m:t>=3.4658</m:t>
          </m:r>
        </m:oMath>
      </m:oMathPara>
    </w:p>
    <w:p w14:paraId="4CA5716A">
      <w:pPr>
        <w:numPr>
          <w:ilvl w:val="0"/>
          <w:numId w:val="0"/>
        </w:numPr>
        <w:spacing w:line="360" w:lineRule="auto"/>
        <w:ind w:leftChars="0"/>
        <w:rPr>
          <w:rFonts w:hint="default" w:hAnsi="Cambria Math" w:cs="Times New Roman"/>
          <w:i w:val="0"/>
          <w:sz w:val="26"/>
          <w:szCs w:val="26"/>
          <w:lang w:val="en-US"/>
        </w:rPr>
      </w:pPr>
      <m:oMathPara>
        <m:oMathParaPr>
          <m:jc m:val="left"/>
        </m:oMathParaPr>
        <m:oMath>
          <m:r>
            <m:rPr>
              <m:sty m:val="p"/>
            </m:rPr>
            <w:rPr>
              <w:rFonts w:ascii="Cambria Math" w:hAnsi="Cambria Math" w:cs="Times New Roman"/>
              <w:sz w:val="26"/>
              <w:szCs w:val="26"/>
              <w:lang w:val="vi-VN"/>
            </w:rPr>
            <m:t>⇒</m:t>
          </m:r>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en-US"/>
                    </w:rPr>
                    <m:t>1</m:t>
                  </m:r>
                  <m:ctrlPr>
                    <w:rPr>
                      <w:rFonts w:ascii="Cambria Math" w:hAnsi="Cambria Math" w:cs="Times New Roman"/>
                      <w:i/>
                      <w:sz w:val="26"/>
                      <w:szCs w:val="26"/>
                      <w:lang w:val="vi-VN"/>
                    </w:rPr>
                  </m:ctrlPr>
                </m:sub>
              </m:sSub>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en-US"/>
                </w:rPr>
                <m:t>3.4658</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4</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m:t>
          </m:r>
          <m:r>
            <m:rPr/>
            <w:rPr>
              <w:rFonts w:hint="default" w:ascii="Cambria Math" w:hAnsi="Cambria Math" w:cs="Times New Roman"/>
              <w:sz w:val="26"/>
              <w:szCs w:val="26"/>
              <w:lang w:val="en-US"/>
            </w:rPr>
            <m:t>8664</m:t>
          </m:r>
        </m:oMath>
      </m:oMathPara>
    </w:p>
    <w:p w14:paraId="0D243324">
      <w:pPr>
        <w:numPr>
          <w:ilvl w:val="0"/>
          <w:numId w:val="0"/>
        </w:numPr>
        <w:spacing w:line="360" w:lineRule="auto"/>
        <w:ind w:leftChars="0"/>
        <w:rPr>
          <w:rFonts w:hAnsi="Cambria Math" w:cs="Times New Roman"/>
          <w:i w:val="0"/>
          <w:sz w:val="26"/>
          <w:szCs w:val="26"/>
          <w:lang w:val="vi-VN"/>
        </w:rPr>
      </w:pPr>
      <m:oMathPara>
        <m:oMathParaPr>
          <m:jc m:val="left"/>
        </m:oMathParaPr>
        <m:oMath>
          <m:sSup>
            <m:sSupPr>
              <m:ctrlPr>
                <w:rPr>
                  <w:rFonts w:ascii="Cambria Math" w:hAnsi="Cambria Math" w:cs="Times New Roman"/>
                  <w:i w:val="0"/>
                  <w:sz w:val="26"/>
                  <w:szCs w:val="26"/>
                  <w:lang w:val="vi-VN"/>
                </w:rPr>
              </m:ctrlPr>
            </m:sSupPr>
            <m:e>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 xml:space="preserve">Công thức: </m:t>
                  </m:r>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j</m:t>
                  </m:r>
                  <m:ctrlPr>
                    <w:rPr>
                      <w:rFonts w:ascii="Cambria Math" w:hAnsi="Cambria Math" w:cs="Times New Roman"/>
                      <w:i/>
                      <w:sz w:val="26"/>
                      <w:szCs w:val="26"/>
                      <w:lang w:val="vi-VN"/>
                    </w:rPr>
                  </m:ctrlPr>
                </m:sub>
              </m:sSub>
              <m:ctrlPr>
                <w:rPr>
                  <w:rFonts w:ascii="Cambria Math" w:hAnsi="Cambria Math" w:cs="Times New Roman"/>
                  <w:i w:val="0"/>
                  <w:sz w:val="26"/>
                  <w:szCs w:val="26"/>
                  <w:lang w:val="vi-VN"/>
                </w:rPr>
              </m:ctrlPr>
            </m:e>
            <m:sup>
              <m:r>
                <m:rPr>
                  <m:sty m:val="p"/>
                </m:rPr>
                <w:rPr>
                  <w:rFonts w:hint="default" w:ascii="Cambria Math" w:hAnsi="Cambria Math" w:cs="Times New Roman"/>
                  <w:sz w:val="26"/>
                  <w:szCs w:val="26"/>
                  <w:lang w:val="vi-VN"/>
                </w:rPr>
                <m:t>(t+1)</m:t>
              </m:r>
              <m:ctrlPr>
                <w:rPr>
                  <w:rFonts w:ascii="Cambria Math" w:hAnsi="Cambria Math" w:cs="Times New Roman"/>
                  <w:i w:val="0"/>
                  <w:sz w:val="26"/>
                  <w:szCs w:val="26"/>
                  <w:lang w:val="vi-VN"/>
                </w:rPr>
              </m:ctrlPr>
            </m:sup>
          </m:sSup>
          <m:r>
            <m:rPr>
              <m:sty m:val="p"/>
            </m:rPr>
            <w:rPr>
              <w:rFonts w:hint="default" w:ascii="Cambria Math" w:hAnsi="Cambria Math" w:cs="Times New Roman"/>
              <w:sz w:val="26"/>
              <w:szCs w:val="26"/>
              <w:lang w:val="vi-VN"/>
            </w:rPr>
            <m:t>=</m:t>
          </m:r>
          <m:sSup>
            <m:sSupPr>
              <m:ctrlPr>
                <w:rPr>
                  <w:rFonts w:hint="default" w:ascii="Cambria Math" w:hAnsi="Cambria Math" w:cs="Times New Roman"/>
                  <w:i w:val="0"/>
                  <w:sz w:val="26"/>
                  <w:szCs w:val="26"/>
                  <w:lang w:val="vi-VN"/>
                </w:rPr>
              </m:ctrlPr>
            </m:sSupPr>
            <m:e>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j</m:t>
                  </m:r>
                  <m:ctrlPr>
                    <w:rPr>
                      <w:rFonts w:ascii="Cambria Math" w:hAnsi="Cambria Math" w:cs="Times New Roman"/>
                      <w:i/>
                      <w:sz w:val="26"/>
                      <w:szCs w:val="26"/>
                      <w:lang w:val="vi-VN"/>
                    </w:rPr>
                  </m:ctrlPr>
                </m:sub>
              </m:sSub>
              <m:ctrlPr>
                <w:rPr>
                  <w:rFonts w:hint="default" w:ascii="Cambria Math" w:hAnsi="Cambria Math" w:cs="Times New Roman"/>
                  <w:i w:val="0"/>
                  <w:sz w:val="26"/>
                  <w:szCs w:val="26"/>
                  <w:lang w:val="vi-VN"/>
                </w:rPr>
              </m:ctrlPr>
            </m:e>
            <m:sup>
              <m:r>
                <m:rPr>
                  <m:sty m:val="p"/>
                </m:rPr>
                <w:rPr>
                  <w:rFonts w:hint="default" w:ascii="Cambria Math" w:hAnsi="Cambria Math" w:cs="Times New Roman"/>
                  <w:sz w:val="26"/>
                  <w:szCs w:val="26"/>
                  <w:lang w:val="vi-VN"/>
                </w:rPr>
                <m:t>t</m:t>
              </m:r>
              <m:ctrlPr>
                <w:rPr>
                  <w:rFonts w:hint="default" w:ascii="Cambria Math" w:hAnsi="Cambria Math" w:cs="Times New Roman"/>
                  <w:i w:val="0"/>
                  <w:sz w:val="26"/>
                  <w:szCs w:val="26"/>
                  <w:lang w:val="vi-VN"/>
                </w:rPr>
              </m:ctrlPr>
            </m:sup>
          </m:sSup>
          <m:r>
            <m:rPr>
              <m:sty m:val="p"/>
            </m:rPr>
            <w:rPr>
              <w:rFonts w:hint="default" w:ascii="Cambria Math" w:hAnsi="Cambria Math" w:cs="Times New Roman"/>
              <w:sz w:val="26"/>
              <w:szCs w:val="26"/>
              <w:lang w:val="vi-VN"/>
            </w:rPr>
            <m:t>−</m:t>
          </m:r>
          <m:r>
            <m:rPr>
              <m:sty m:val="p"/>
            </m:rPr>
            <w:rPr>
              <w:rFonts w:hint="default" w:ascii="Cambria Math" w:hAnsi="Cambria Math" w:cs="Cambria Math"/>
              <w:sz w:val="26"/>
              <w:szCs w:val="26"/>
              <w:lang w:val="vi-VN"/>
            </w:rPr>
            <m:t>α</m:t>
          </m:r>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j</m:t>
                  </m:r>
                  <m:ctrlPr>
                    <w:rPr>
                      <w:rFonts w:ascii="Cambria Math" w:hAnsi="Cambria Math" w:cs="Times New Roman"/>
                      <w:i/>
                      <w:sz w:val="26"/>
                      <w:szCs w:val="26"/>
                      <w:lang w:val="vi-VN"/>
                    </w:rPr>
                  </m:ctrlPr>
                </m:sub>
              </m:sSub>
              <m:ctrlPr>
                <w:rPr>
                  <w:rFonts w:ascii="Cambria Math" w:hAnsi="Cambria Math" w:cs="Times New Roman"/>
                  <w:i/>
                  <w:sz w:val="26"/>
                  <w:szCs w:val="26"/>
                  <w:lang w:val="vi-VN"/>
                </w:rPr>
              </m:ctrlPr>
            </m:den>
          </m:f>
        </m:oMath>
      </m:oMathPara>
    </w:p>
    <w:p w14:paraId="1CF3895C">
      <w:pPr>
        <w:numPr>
          <w:ilvl w:val="0"/>
          <w:numId w:val="0"/>
        </w:numPr>
        <w:spacing w:line="360" w:lineRule="auto"/>
        <w:ind w:leftChars="0"/>
        <w:rPr>
          <w:rFonts w:hint="default" w:hAnsi="Cambria Math" w:cs="Times New Roman"/>
          <w:i w:val="0"/>
          <w:sz w:val="26"/>
          <w:szCs w:val="26"/>
          <w:lang w:val="vi-VN"/>
        </w:rPr>
      </w:pPr>
      <m:oMathPara>
        <m:oMathParaPr>
          <m:jc m:val="left"/>
        </m:oMathParaPr>
        <m:oMath>
          <m:sSup>
            <m:sSupPr>
              <m:ctrlPr>
                <w:rPr>
                  <w:rFonts w:hint="default" w:ascii="Cambria Math" w:hAnsi="Cambria Math" w:cs="Times New Roman"/>
                  <w:i w:val="0"/>
                  <w:sz w:val="26"/>
                  <w:szCs w:val="26"/>
                  <w:lang w:val="vi-VN"/>
                </w:rPr>
              </m:ctrlPr>
            </m:sSupPr>
            <m:e>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0</m:t>
                  </m:r>
                  <m:ctrlPr>
                    <w:rPr>
                      <w:rFonts w:ascii="Cambria Math" w:hAnsi="Cambria Math" w:cs="Times New Roman"/>
                      <w:i/>
                      <w:sz w:val="26"/>
                      <w:szCs w:val="26"/>
                      <w:lang w:val="vi-VN"/>
                    </w:rPr>
                  </m:ctrlPr>
                </m:sub>
              </m:sSub>
              <m:ctrlPr>
                <w:rPr>
                  <w:rFonts w:hint="default" w:ascii="Cambria Math" w:hAnsi="Cambria Math" w:cs="Times New Roman"/>
                  <w:i w:val="0"/>
                  <w:sz w:val="26"/>
                  <w:szCs w:val="26"/>
                  <w:lang w:val="vi-VN"/>
                </w:rPr>
              </m:ctrlPr>
            </m:e>
            <m:sup>
              <m:r>
                <m:rPr>
                  <m:sty m:val="p"/>
                </m:rPr>
                <w:rPr>
                  <w:rFonts w:hint="default" w:ascii="Cambria Math" w:hAnsi="Cambria Math" w:cs="Times New Roman"/>
                  <w:sz w:val="26"/>
                  <w:szCs w:val="26"/>
                  <w:lang w:val="vi-VN"/>
                </w:rPr>
                <m:t>1</m:t>
              </m:r>
              <m:ctrlPr>
                <w:rPr>
                  <w:rFonts w:hint="default" w:ascii="Cambria Math" w:hAnsi="Cambria Math" w:cs="Times New Roman"/>
                  <w:i w:val="0"/>
                  <w:sz w:val="26"/>
                  <w:szCs w:val="26"/>
                  <w:lang w:val="vi-VN"/>
                </w:rPr>
              </m:ctrlPr>
            </m:sup>
          </m:sSup>
          <m:r>
            <m:rPr>
              <m:sty m:val="p"/>
            </m:rPr>
            <w:rPr>
              <w:rFonts w:hint="default" w:ascii="Cambria Math" w:hAnsi="Cambria Math" w:cs="Times New Roman"/>
              <w:sz w:val="26"/>
              <w:szCs w:val="26"/>
              <w:lang w:val="vi-VN"/>
            </w:rPr>
            <m:t>=0.5−0.2∗0.3710=0.4258</m:t>
          </m:r>
        </m:oMath>
      </m:oMathPara>
    </w:p>
    <w:p w14:paraId="705BBFD2">
      <w:pPr>
        <w:numPr>
          <w:ilvl w:val="0"/>
          <w:numId w:val="0"/>
        </w:numPr>
        <w:spacing w:line="360" w:lineRule="auto"/>
        <w:ind w:leftChars="0"/>
        <w:rPr>
          <w:rFonts w:hint="default" w:hAnsi="Cambria Math" w:cs="Times New Roman"/>
          <w:b w:val="0"/>
          <w:i w:val="0"/>
          <w:sz w:val="26"/>
          <w:szCs w:val="26"/>
          <w:lang w:val="vi-VN"/>
        </w:rPr>
      </w:pPr>
      <m:oMathPara>
        <m:oMathParaPr>
          <m:jc m:val="left"/>
        </m:oMathParaPr>
        <m:oMath>
          <m:sSup>
            <m:sSupPr>
              <m:ctrlPr>
                <w:rPr>
                  <w:rFonts w:hint="default" w:ascii="Cambria Math" w:hAnsi="Cambria Math" w:cs="Times New Roman"/>
                  <w:i w:val="0"/>
                  <w:sz w:val="26"/>
                  <w:szCs w:val="26"/>
                  <w:lang w:val="vi-VN"/>
                </w:rPr>
              </m:ctrlPr>
            </m:sSupPr>
            <m:e>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b>
              </m:sSub>
              <m:ctrlPr>
                <w:rPr>
                  <w:rFonts w:hint="default" w:ascii="Cambria Math" w:hAnsi="Cambria Math" w:cs="Times New Roman"/>
                  <w:i w:val="0"/>
                  <w:sz w:val="26"/>
                  <w:szCs w:val="26"/>
                  <w:lang w:val="vi-VN"/>
                </w:rPr>
              </m:ctrlPr>
            </m:e>
            <m:sup>
              <m:r>
                <m:rPr>
                  <m:sty m:val="p"/>
                </m:rPr>
                <w:rPr>
                  <w:rFonts w:hint="default" w:ascii="Cambria Math" w:hAnsi="Cambria Math" w:cs="Times New Roman"/>
                  <w:sz w:val="26"/>
                  <w:szCs w:val="26"/>
                  <w:lang w:val="vi-VN"/>
                </w:rPr>
                <m:t>1</m:t>
              </m:r>
              <m:ctrlPr>
                <w:rPr>
                  <w:rFonts w:hint="default" w:ascii="Cambria Math" w:hAnsi="Cambria Math" w:cs="Times New Roman"/>
                  <w:i w:val="0"/>
                  <w:sz w:val="26"/>
                  <w:szCs w:val="26"/>
                  <w:lang w:val="vi-VN"/>
                </w:rPr>
              </m:ctrlPr>
            </m:sup>
          </m:sSup>
          <m:r>
            <m:rPr>
              <m:sty m:val="p"/>
            </m:rPr>
            <w:rPr>
              <w:rFonts w:hint="default" w:ascii="Cambria Math" w:hAnsi="Cambria Math" w:cs="Times New Roman"/>
              <w:sz w:val="26"/>
              <w:szCs w:val="26"/>
              <w:lang w:val="vi-VN"/>
            </w:rPr>
            <m:t>=0.5−0.2∗</m:t>
          </m:r>
          <m:r>
            <m:rPr/>
            <w:rPr>
              <w:rFonts w:hint="default" w:ascii="Cambria Math" w:hAnsi="Cambria Math" w:cs="Times New Roman"/>
              <w:sz w:val="26"/>
              <w:szCs w:val="26"/>
              <w:lang w:val="vi-VN"/>
            </w:rPr>
            <m:t>0.</m:t>
          </m:r>
          <m:r>
            <m:rPr/>
            <w:rPr>
              <w:rFonts w:hint="default" w:ascii="Cambria Math" w:hAnsi="Cambria Math" w:cs="Times New Roman"/>
              <w:sz w:val="26"/>
              <w:szCs w:val="26"/>
              <w:lang w:val="en-US"/>
            </w:rPr>
            <m:t>8664</m:t>
          </m:r>
          <m:r>
            <m:rPr>
              <m:sty m:val="p"/>
            </m:rPr>
            <w:rPr>
              <w:rFonts w:hint="default" w:ascii="Cambria Math" w:hAnsi="Cambria Math" w:cs="Times New Roman"/>
              <w:sz w:val="26"/>
              <w:szCs w:val="26"/>
              <w:lang w:val="vi-VN"/>
            </w:rPr>
            <m:t>=0.3267</m:t>
          </m:r>
        </m:oMath>
      </m:oMathPara>
    </w:p>
    <w:p w14:paraId="7492DB8A">
      <w:pPr>
        <w:bidi w:val="0"/>
        <w:spacing w:line="360" w:lineRule="auto"/>
        <w:rPr>
          <w:rFonts w:hint="default" w:ascii="Times New Roman" w:hAnsi="Times New Roman" w:cs="Times New Roman"/>
          <w:b w:val="0"/>
          <w:i w:val="0"/>
          <w:sz w:val="26"/>
          <w:szCs w:val="26"/>
          <w:lang w:val="vi-VN"/>
        </w:rPr>
      </w:pPr>
      <w:r>
        <w:rPr>
          <w:rFonts w:hint="default" w:hAnsi="Cambria Math" w:cs="Times New Roman"/>
          <w:b w:val="0"/>
          <w:i w:val="0"/>
          <w:sz w:val="26"/>
          <w:szCs w:val="26"/>
          <w:lang w:val="vi-VN"/>
        </w:rPr>
        <w:t xml:space="preserve">- </w:t>
      </w:r>
      <w:r>
        <w:rPr>
          <w:rFonts w:hint="default" w:ascii="Times New Roman" w:hAnsi="Times New Roman" w:cs="Times New Roman"/>
          <w:b w:val="0"/>
          <w:i w:val="0"/>
          <w:sz w:val="26"/>
          <w:szCs w:val="26"/>
          <w:lang w:val="vi-VN"/>
        </w:rPr>
        <w:t>Cả hai gradient dườn nên cả hai tham số đều giảm, mô hình bớt thiên về “Nam” hơn</w:t>
      </w:r>
    </w:p>
    <w:p w14:paraId="2A5DF7EB">
      <w:pPr>
        <w:numPr>
          <w:ilvl w:val="0"/>
          <w:numId w:val="11"/>
        </w:numPr>
        <w:bidi w:val="0"/>
        <w:spacing w:line="360" w:lineRule="auto"/>
        <w:ind w:left="0" w:leftChars="0" w:firstLine="0" w:firstLineChars="0"/>
        <w:rPr>
          <w:rFonts w:hint="default" w:ascii="Times New Roman" w:hAnsi="Times New Roman" w:cs="Times New Roman"/>
          <w:b w:val="0"/>
          <w:i w:val="0"/>
          <w:sz w:val="26"/>
          <w:szCs w:val="26"/>
          <w:lang w:val="en-US"/>
        </w:rPr>
      </w:pPr>
      <w:r>
        <w:rPr>
          <w:rFonts w:hint="default" w:ascii="Times New Roman" w:hAnsi="Times New Roman" w:cs="Times New Roman"/>
          <w:b w:val="0"/>
          <w:i w:val="0"/>
          <w:sz w:val="26"/>
          <w:szCs w:val="26"/>
          <w:lang w:val="vi-VN"/>
        </w:rPr>
        <w:t xml:space="preserve">Sử dụng các tham số </w:t>
      </w:r>
      <w:r>
        <w:rPr>
          <w:rFonts w:hint="default" w:ascii="Times New Roman" w:hAnsi="Times New Roman" w:eastAsia="SimSun" w:cs="Times New Roman"/>
          <w:sz w:val="24"/>
          <w:szCs w:val="24"/>
        </w:rPr>
        <w:t>sau lần cập nhật thứ nhất, tính lại xác suất dự đoán và gradient trên toàn bộ tập huấn luyện. Thực hiện lần cập nhật thứ hai để xác định</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171"/>
        <w:gridCol w:w="1989"/>
        <w:gridCol w:w="1289"/>
        <w:gridCol w:w="1232"/>
        <w:gridCol w:w="1421"/>
      </w:tblGrid>
      <w:tr w14:paraId="5B92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479CC03">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i</w:t>
            </w:r>
          </w:p>
        </w:tc>
        <w:tc>
          <w:tcPr>
            <w:tcW w:w="1171" w:type="dxa"/>
          </w:tcPr>
          <w:p w14:paraId="1EEC306A">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x</w:t>
            </w:r>
            <w:r>
              <w:rPr>
                <w:rFonts w:hint="default" w:ascii="Times New Roman" w:hAnsi="Times New Roman" w:cs="Times New Roman"/>
                <w:b w:val="0"/>
                <w:i w:val="0"/>
                <w:sz w:val="26"/>
                <w:szCs w:val="26"/>
                <w:vertAlign w:val="subscript"/>
                <w:lang w:val="vi-VN"/>
              </w:rPr>
              <w:t>i</w:t>
            </w:r>
          </w:p>
        </w:tc>
        <w:tc>
          <w:tcPr>
            <w:tcW w:w="1989" w:type="dxa"/>
          </w:tcPr>
          <w:p w14:paraId="4EFF3F00">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z</w:t>
            </w:r>
            <w:r>
              <w:rPr>
                <w:rFonts w:hint="default" w:ascii="Times New Roman" w:hAnsi="Times New Roman" w:cs="Times New Roman"/>
                <w:b w:val="0"/>
                <w:i w:val="0"/>
                <w:sz w:val="26"/>
                <w:szCs w:val="26"/>
                <w:vertAlign w:val="subscript"/>
                <w:lang w:val="vi-VN"/>
              </w:rPr>
              <w:t>i</w:t>
            </w:r>
            <w:r>
              <w:rPr>
                <w:rFonts w:hint="default" w:ascii="Times New Roman" w:hAnsi="Times New Roman" w:cs="Times New Roman"/>
                <w:b w:val="0"/>
                <w:i w:val="0"/>
                <w:sz w:val="26"/>
                <w:szCs w:val="26"/>
                <w:vertAlign w:val="baseline"/>
                <w:lang w:val="vi-VN"/>
              </w:rPr>
              <w:t>(</w:t>
            </w:r>
            <m:oMath>
              <m:sSub>
                <m:sSubPr>
                  <m:ctrlPr>
                    <w:rPr>
                      <w:rFonts w:hint="default" w:ascii="Cambria Math" w:hAnsi="Times New Roman" w:cs="Times New Roman"/>
                      <w:b w:val="0"/>
                      <w:i/>
                      <w:sz w:val="26"/>
                      <w:szCs w:val="26"/>
                      <w:vertAlign w:val="baseline"/>
                      <w:lang w:val="vi-VN"/>
                    </w:rPr>
                  </m:ctrlPr>
                </m:sSubPr>
                <m:e>
                  <m:r>
                    <m:rPr/>
                    <w:rPr>
                      <w:rFonts w:ascii="Cambria Math" w:hAnsi="Cambria Math" w:cs="Times New Roman"/>
                      <w:sz w:val="26"/>
                      <w:szCs w:val="26"/>
                      <w:vertAlign w:val="baseline"/>
                      <w:lang w:val="vi-VN"/>
                    </w:rPr>
                    <m:t>θ</m:t>
                  </m:r>
                  <m:ctrlPr>
                    <w:rPr>
                      <w:rFonts w:hint="default" w:ascii="Cambria Math" w:hAnsi="Times New Roman" w:cs="Times New Roman"/>
                      <w:b w:val="0"/>
                      <w:i/>
                      <w:sz w:val="26"/>
                      <w:szCs w:val="26"/>
                      <w:vertAlign w:val="baseline"/>
                      <w:lang w:val="vi-VN"/>
                    </w:rPr>
                  </m:ctrlPr>
                </m:e>
                <m:sub>
                  <m:r>
                    <m:rPr/>
                    <w:rPr>
                      <w:rFonts w:hint="default" w:ascii="Cambria Math" w:hAnsi="Times New Roman" w:cs="Times New Roman"/>
                      <w:sz w:val="26"/>
                      <w:szCs w:val="26"/>
                      <w:vertAlign w:val="baseline"/>
                      <w:lang w:val="vi-VN"/>
                    </w:rPr>
                    <m:t>0</m:t>
                  </m:r>
                  <m:ctrlPr>
                    <w:rPr>
                      <w:rFonts w:hint="default" w:ascii="Cambria Math" w:hAnsi="Times New Roman" w:cs="Times New Roman"/>
                      <w:b w:val="0"/>
                      <w:i/>
                      <w:sz w:val="26"/>
                      <w:szCs w:val="26"/>
                      <w:vertAlign w:val="baseline"/>
                      <w:lang w:val="vi-VN"/>
                    </w:rPr>
                  </m:ctrlPr>
                </m:sub>
              </m:sSub>
              <m:r>
                <m:rPr/>
                <w:rPr>
                  <w:rFonts w:hint="default" w:ascii="Cambria Math" w:hAnsi="Times New Roman" w:cs="Times New Roman"/>
                  <w:sz w:val="26"/>
                  <w:szCs w:val="26"/>
                  <w:vertAlign w:val="baseline"/>
                  <w:lang w:val="vi-VN"/>
                </w:rPr>
                <m:t>+</m:t>
              </m:r>
              <m:sSub>
                <m:sSubPr>
                  <m:ctrlPr>
                    <w:rPr>
                      <w:rFonts w:hint="default" w:ascii="Cambria Math" w:hAnsi="Times New Roman" w:cs="Times New Roman"/>
                      <w:b w:val="0"/>
                      <w:i/>
                      <w:sz w:val="26"/>
                      <w:szCs w:val="26"/>
                      <w:vertAlign w:val="baseline"/>
                      <w:lang w:val="vi-VN"/>
                    </w:rPr>
                  </m:ctrlPr>
                </m:sSubPr>
                <m:e>
                  <m:r>
                    <m:rPr/>
                    <w:rPr>
                      <w:rFonts w:ascii="Cambria Math" w:hAnsi="Cambria Math" w:cs="Times New Roman"/>
                      <w:sz w:val="26"/>
                      <w:szCs w:val="26"/>
                      <w:vertAlign w:val="baseline"/>
                      <w:lang w:val="vi-VN"/>
                    </w:rPr>
                    <m:t>θ</m:t>
                  </m:r>
                  <m:ctrlPr>
                    <w:rPr>
                      <w:rFonts w:hint="default" w:ascii="Cambria Math" w:hAnsi="Times New Roman" w:cs="Times New Roman"/>
                      <w:b w:val="0"/>
                      <w:i/>
                      <w:sz w:val="26"/>
                      <w:szCs w:val="26"/>
                      <w:vertAlign w:val="baseline"/>
                      <w:lang w:val="vi-VN"/>
                    </w:rPr>
                  </m:ctrlPr>
                </m:e>
                <m:sub>
                  <m:r>
                    <m:rPr/>
                    <w:rPr>
                      <w:rFonts w:hint="default" w:ascii="Cambria Math" w:hAnsi="Times New Roman" w:cs="Times New Roman"/>
                      <w:sz w:val="26"/>
                      <w:szCs w:val="26"/>
                      <w:vertAlign w:val="baseline"/>
                      <w:lang w:val="vi-VN"/>
                    </w:rPr>
                    <m:t>1</m:t>
                  </m:r>
                  <m:ctrlPr>
                    <w:rPr>
                      <w:rFonts w:hint="default" w:ascii="Cambria Math" w:hAnsi="Times New Roman" w:cs="Times New Roman"/>
                      <w:b w:val="0"/>
                      <w:i/>
                      <w:sz w:val="26"/>
                      <w:szCs w:val="26"/>
                      <w:vertAlign w:val="baseline"/>
                      <w:lang w:val="vi-VN"/>
                    </w:rPr>
                  </m:ctrlPr>
                </m:sub>
              </m:sSub>
              <m:r>
                <m:rPr/>
                <w:rPr>
                  <w:rFonts w:hint="default" w:ascii="Cambria Math" w:hAnsi="Times New Roman" w:cs="Times New Roman"/>
                  <w:sz w:val="26"/>
                  <w:szCs w:val="26"/>
                  <w:vertAlign w:val="baseline"/>
                  <w:lang w:val="vi-VN"/>
                </w:rPr>
                <m:t>∗</m:t>
              </m:r>
              <m:sSub>
                <m:sSubPr>
                  <m:ctrlPr>
                    <w:rPr>
                      <w:rFonts w:hint="default" w:ascii="Cambria Math" w:hAnsi="Times New Roman" w:cs="Times New Roman"/>
                      <w:b w:val="0"/>
                      <w:i/>
                      <w:sz w:val="26"/>
                      <w:szCs w:val="26"/>
                      <w:vertAlign w:val="baseline"/>
                      <w:lang w:val="vi-VN"/>
                    </w:rPr>
                  </m:ctrlPr>
                </m:sSubPr>
                <m:e>
                  <m:r>
                    <m:rPr/>
                    <w:rPr>
                      <w:rFonts w:hint="default" w:ascii="Cambria Math" w:hAnsi="Times New Roman" w:cs="Times New Roman"/>
                      <w:sz w:val="26"/>
                      <w:szCs w:val="26"/>
                      <w:vertAlign w:val="baseline"/>
                      <w:lang w:val="vi-VN"/>
                    </w:rPr>
                    <m:t>x</m:t>
                  </m:r>
                  <m:ctrlPr>
                    <w:rPr>
                      <w:rFonts w:hint="default" w:ascii="Cambria Math" w:hAnsi="Times New Roman" w:cs="Times New Roman"/>
                      <w:b w:val="0"/>
                      <w:i/>
                      <w:sz w:val="26"/>
                      <w:szCs w:val="26"/>
                      <w:vertAlign w:val="baseline"/>
                      <w:lang w:val="vi-VN"/>
                    </w:rPr>
                  </m:ctrlPr>
                </m:e>
                <m:sub>
                  <m:r>
                    <m:rPr/>
                    <w:rPr>
                      <w:rFonts w:hint="default" w:ascii="Cambria Math" w:hAnsi="Times New Roman" w:cs="Times New Roman"/>
                      <w:sz w:val="26"/>
                      <w:szCs w:val="26"/>
                      <w:vertAlign w:val="baseline"/>
                      <w:lang w:val="vi-VN"/>
                    </w:rPr>
                    <m:t>i</m:t>
                  </m:r>
                  <m:ctrlPr>
                    <w:rPr>
                      <w:rFonts w:hint="default" w:ascii="Cambria Math" w:hAnsi="Times New Roman" w:cs="Times New Roman"/>
                      <w:b w:val="0"/>
                      <w:i/>
                      <w:sz w:val="26"/>
                      <w:szCs w:val="26"/>
                      <w:vertAlign w:val="baseline"/>
                      <w:lang w:val="vi-VN"/>
                    </w:rPr>
                  </m:ctrlPr>
                </m:sub>
              </m:sSub>
              <m:r>
                <m:rPr/>
                <w:rPr>
                  <w:rFonts w:hint="default" w:ascii="Cambria Math" w:hAnsi="Times New Roman" w:cs="Times New Roman"/>
                  <w:sz w:val="26"/>
                  <w:szCs w:val="26"/>
                  <w:vertAlign w:val="baseline"/>
                  <w:lang w:val="vi-VN"/>
                </w:rPr>
                <m:t>)</m:t>
              </m:r>
            </m:oMath>
          </w:p>
        </w:tc>
        <w:tc>
          <w:tcPr>
            <w:tcW w:w="1289" w:type="dxa"/>
          </w:tcPr>
          <w:p w14:paraId="29F8CA8F">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en-US"/>
              </w:rPr>
            </w:pPr>
            <m:oMathPara>
              <m:oMathParaPr>
                <m:jc m:val="left"/>
              </m:oMathParaPr>
              <m:oMath>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oMath>
            </m:oMathPara>
          </w:p>
        </w:tc>
        <w:tc>
          <w:tcPr>
            <w:tcW w:w="1232" w:type="dxa"/>
          </w:tcPr>
          <w:p w14:paraId="56FCB400">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en-US"/>
              </w:rPr>
            </w:pPr>
            <m:oMathPara>
              <m:oMathParaPr>
                <m:jc m:val="left"/>
              </m:oMathParaPr>
              <m:oMath>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oMath>
            </m:oMathPara>
          </w:p>
        </w:tc>
        <w:tc>
          <w:tcPr>
            <w:tcW w:w="1421" w:type="dxa"/>
          </w:tcPr>
          <w:p w14:paraId="189CE09C">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w:t>
            </w:r>
            <m:oMath>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oMath>
            <w:r>
              <w:rPr>
                <w:rFonts w:hint="default" w:ascii="Times New Roman" w:hAnsi="Cambria Math" w:cs="Times New Roman"/>
                <w:i w:val="0"/>
                <w:sz w:val="26"/>
                <w:szCs w:val="26"/>
                <w:lang w:val="vi-VN"/>
              </w:rPr>
              <w:t>)</w:t>
            </w:r>
            <w:r>
              <w:rPr>
                <w:rFonts w:hint="default" w:ascii="Times New Roman" w:hAnsi="Times New Roman" w:cs="Times New Roman"/>
                <w:b w:val="0"/>
                <w:i w:val="0"/>
                <w:sz w:val="26"/>
                <w:szCs w:val="26"/>
                <w:vertAlign w:val="baseline"/>
                <w:lang w:val="vi-VN"/>
              </w:rPr>
              <w:t>x</w:t>
            </w:r>
            <w:r>
              <w:rPr>
                <w:rFonts w:hint="default" w:ascii="Times New Roman" w:hAnsi="Times New Roman" w:cs="Times New Roman"/>
                <w:b w:val="0"/>
                <w:i w:val="0"/>
                <w:sz w:val="26"/>
                <w:szCs w:val="26"/>
                <w:vertAlign w:val="subscript"/>
                <w:lang w:val="vi-VN"/>
              </w:rPr>
              <w:t>i</w:t>
            </w:r>
          </w:p>
        </w:tc>
      </w:tr>
      <w:tr w14:paraId="2F44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66B56FA">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1</w:t>
            </w:r>
          </w:p>
        </w:tc>
        <w:tc>
          <w:tcPr>
            <w:tcW w:w="1171" w:type="dxa"/>
          </w:tcPr>
          <w:p w14:paraId="74CB95ED">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2.4</w:t>
            </w:r>
          </w:p>
        </w:tc>
        <w:tc>
          <w:tcPr>
            <w:tcW w:w="1989" w:type="dxa"/>
          </w:tcPr>
          <w:p w14:paraId="30401AD5">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1.2099</w:t>
            </w:r>
          </w:p>
        </w:tc>
        <w:tc>
          <w:tcPr>
            <w:tcW w:w="1289" w:type="dxa"/>
          </w:tcPr>
          <w:p w14:paraId="0C524872">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0.7703</w:t>
            </w:r>
          </w:p>
        </w:tc>
        <w:tc>
          <w:tcPr>
            <w:tcW w:w="1232" w:type="dxa"/>
          </w:tcPr>
          <w:p w14:paraId="31206437">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0.7703</w:t>
            </w:r>
          </w:p>
        </w:tc>
        <w:tc>
          <w:tcPr>
            <w:tcW w:w="1421" w:type="dxa"/>
          </w:tcPr>
          <w:p w14:paraId="3EA23505">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1.8487</w:t>
            </w:r>
          </w:p>
        </w:tc>
      </w:tr>
      <w:tr w14:paraId="706E7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393389A">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2</w:t>
            </w:r>
          </w:p>
        </w:tc>
        <w:tc>
          <w:tcPr>
            <w:tcW w:w="1171" w:type="dxa"/>
          </w:tcPr>
          <w:p w14:paraId="5BA60585">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3.3</w:t>
            </w:r>
          </w:p>
        </w:tc>
        <w:tc>
          <w:tcPr>
            <w:tcW w:w="1989" w:type="dxa"/>
          </w:tcPr>
          <w:p w14:paraId="15D8B7F5">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1.5039</w:t>
            </w:r>
          </w:p>
        </w:tc>
        <w:tc>
          <w:tcPr>
            <w:tcW w:w="1289" w:type="dxa"/>
          </w:tcPr>
          <w:p w14:paraId="49A35520">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0.8182</w:t>
            </w:r>
          </w:p>
        </w:tc>
        <w:tc>
          <w:tcPr>
            <w:tcW w:w="1232" w:type="dxa"/>
          </w:tcPr>
          <w:p w14:paraId="0415E7EF">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-0.1818</w:t>
            </w:r>
          </w:p>
        </w:tc>
        <w:tc>
          <w:tcPr>
            <w:tcW w:w="1421" w:type="dxa"/>
          </w:tcPr>
          <w:p w14:paraId="352F8CEC">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-0.6001</w:t>
            </w:r>
          </w:p>
        </w:tc>
      </w:tr>
      <w:tr w14:paraId="6A8D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A349C1C">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3</w:t>
            </w:r>
          </w:p>
        </w:tc>
        <w:tc>
          <w:tcPr>
            <w:tcW w:w="1171" w:type="dxa"/>
          </w:tcPr>
          <w:p w14:paraId="1325F9CA">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3.2</w:t>
            </w:r>
          </w:p>
        </w:tc>
        <w:tc>
          <w:tcPr>
            <w:tcW w:w="1989" w:type="dxa"/>
          </w:tcPr>
          <w:p w14:paraId="08511756">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1.4713</w:t>
            </w:r>
          </w:p>
        </w:tc>
        <w:tc>
          <w:tcPr>
            <w:tcW w:w="1289" w:type="dxa"/>
          </w:tcPr>
          <w:p w14:paraId="3157224F">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0.8133</w:t>
            </w:r>
          </w:p>
        </w:tc>
        <w:tc>
          <w:tcPr>
            <w:tcW w:w="1232" w:type="dxa"/>
          </w:tcPr>
          <w:p w14:paraId="65774993">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-0.1867</w:t>
            </w:r>
          </w:p>
        </w:tc>
        <w:tc>
          <w:tcPr>
            <w:tcW w:w="1421" w:type="dxa"/>
          </w:tcPr>
          <w:p w14:paraId="70CCDD72">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-0.5976</w:t>
            </w:r>
          </w:p>
        </w:tc>
      </w:tr>
      <w:tr w14:paraId="2067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7202207">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4</w:t>
            </w:r>
          </w:p>
        </w:tc>
        <w:tc>
          <w:tcPr>
            <w:tcW w:w="1171" w:type="dxa"/>
          </w:tcPr>
          <w:p w14:paraId="13A83363">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2.5</w:t>
            </w:r>
          </w:p>
        </w:tc>
        <w:tc>
          <w:tcPr>
            <w:tcW w:w="1989" w:type="dxa"/>
          </w:tcPr>
          <w:p w14:paraId="0AEC3822">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1.2426</w:t>
            </w:r>
          </w:p>
        </w:tc>
        <w:tc>
          <w:tcPr>
            <w:tcW w:w="1289" w:type="dxa"/>
          </w:tcPr>
          <w:p w14:paraId="3FD5F78C">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0.7760</w:t>
            </w:r>
          </w:p>
        </w:tc>
        <w:tc>
          <w:tcPr>
            <w:tcW w:w="1232" w:type="dxa"/>
          </w:tcPr>
          <w:p w14:paraId="083BEE46">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0.7760</w:t>
            </w:r>
          </w:p>
        </w:tc>
        <w:tc>
          <w:tcPr>
            <w:tcW w:w="1421" w:type="dxa"/>
          </w:tcPr>
          <w:p w14:paraId="61EF8928">
            <w:pPr>
              <w:widowControl w:val="0"/>
              <w:numPr>
                <w:ilvl w:val="0"/>
                <w:numId w:val="0"/>
              </w:numPr>
              <w:bidi w:val="0"/>
              <w:spacing w:line="360" w:lineRule="auto"/>
              <w:jc w:val="both"/>
              <w:rPr>
                <w:rFonts w:hint="default" w:ascii="Times New Roman" w:hAnsi="Times New Roman" w:cs="Times New Roman"/>
                <w:b w:val="0"/>
                <w:i w:val="0"/>
                <w:sz w:val="26"/>
                <w:szCs w:val="26"/>
                <w:vertAlign w:val="baseline"/>
                <w:lang w:val="vi-VN"/>
              </w:rPr>
            </w:pPr>
            <w:r>
              <w:rPr>
                <w:rFonts w:hint="default" w:ascii="Times New Roman" w:hAnsi="Times New Roman" w:cs="Times New Roman"/>
                <w:b w:val="0"/>
                <w:i w:val="0"/>
                <w:sz w:val="26"/>
                <w:szCs w:val="26"/>
                <w:vertAlign w:val="baseline"/>
                <w:lang w:val="vi-VN"/>
              </w:rPr>
              <w:t>1.9400</w:t>
            </w:r>
          </w:p>
        </w:tc>
      </w:tr>
    </w:tbl>
    <w:p w14:paraId="7849AB61">
      <w:pPr>
        <w:numPr>
          <w:ilvl w:val="0"/>
          <w:numId w:val="0"/>
        </w:numPr>
        <w:bidi w:val="0"/>
        <w:spacing w:line="360" w:lineRule="auto"/>
        <w:ind w:leftChars="0"/>
        <w:rPr>
          <w:rFonts w:hint="default" w:hAnsi="Cambria Math" w:cs="Times New Roman"/>
          <w:i w:val="0"/>
          <w:sz w:val="26"/>
          <w:szCs w:val="26"/>
          <w:lang w:val="vi-VN"/>
        </w:rPr>
      </w:pPr>
      <m:oMathPara>
        <m:oMathParaPr>
          <m:jc m:val="left"/>
        </m:oMathParaPr>
        <m:oMath>
          <m:r>
            <m:rPr/>
            <w:rPr>
              <w:rFonts w:hint="default" w:ascii="Cambria Math" w:hAnsi="Cambria Math" w:cs="Cambria Math"/>
              <w:sz w:val="26"/>
              <w:szCs w:val="26"/>
              <w:lang w:val="vi-VN"/>
            </w:rPr>
            <m:t>∑</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)=1.1777</m:t>
          </m:r>
        </m:oMath>
      </m:oMathPara>
    </w:p>
    <w:p w14:paraId="5C909A49">
      <w:pPr>
        <w:numPr>
          <w:ilvl w:val="0"/>
          <w:numId w:val="0"/>
        </w:numPr>
        <w:bidi w:val="0"/>
        <w:spacing w:line="360" w:lineRule="auto"/>
        <w:ind w:leftChars="0"/>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0</m:t>
                  </m:r>
                  <m:ctrlPr>
                    <w:rPr>
                      <w:rFonts w:ascii="Cambria Math" w:hAnsi="Cambria Math" w:cs="Times New Roman"/>
                      <w:i/>
                      <w:sz w:val="26"/>
                      <w:szCs w:val="26"/>
                      <w:lang w:val="vi-VN"/>
                    </w:rPr>
                  </m:ctrlPr>
                </m:sub>
              </m:sSub>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1.1777</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4</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=0.2944</m:t>
          </m:r>
        </m:oMath>
      </m:oMathPara>
    </w:p>
    <w:p w14:paraId="221EC712">
      <w:pPr>
        <w:numPr>
          <w:ilvl w:val="0"/>
          <w:numId w:val="0"/>
        </w:numPr>
        <w:bidi w:val="0"/>
        <w:spacing w:line="360" w:lineRule="auto"/>
        <w:ind w:leftChars="0"/>
        <w:rPr>
          <w:rFonts w:hint="default" w:hAnsi="Cambria Math" w:cs="Times New Roman"/>
          <w:i w:val="0"/>
          <w:sz w:val="26"/>
          <w:szCs w:val="26"/>
          <w:lang w:val="vi-VN"/>
        </w:rPr>
      </w:pPr>
      <m:oMathPara>
        <m:oMathParaPr>
          <m:jc m:val="left"/>
        </m:oMathParaPr>
        <m:oMath>
          <m:r>
            <m:rPr/>
            <w:rPr>
              <w:rFonts w:hint="default" w:ascii="Cambria Math" w:hAnsi="Cambria Math" w:cs="Cambria Math"/>
              <w:sz w:val="26"/>
              <w:szCs w:val="26"/>
              <w:lang w:val="vi-VN"/>
            </w:rPr>
            <m:t>∑</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)=2.5910</m:t>
          </m:r>
        </m:oMath>
      </m:oMathPara>
    </w:p>
    <w:p w14:paraId="6B8B3D3E">
      <w:pPr>
        <w:numPr>
          <w:ilvl w:val="0"/>
          <w:numId w:val="0"/>
        </w:numPr>
        <w:bidi w:val="0"/>
        <w:spacing w:line="360" w:lineRule="auto"/>
        <w:ind w:leftChars="0"/>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b>
              </m:sSub>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2.5910</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4</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=0.6478</m:t>
          </m:r>
        </m:oMath>
      </m:oMathPara>
    </w:p>
    <w:p w14:paraId="027C0FC8">
      <w:pPr>
        <w:numPr>
          <w:ilvl w:val="0"/>
          <w:numId w:val="0"/>
        </w:numPr>
        <w:spacing w:line="360" w:lineRule="auto"/>
        <w:ind w:leftChars="0"/>
        <w:rPr>
          <w:rFonts w:hint="default" w:hAnsi="Cambria Math" w:cs="Times New Roman"/>
          <w:i w:val="0"/>
          <w:sz w:val="26"/>
          <w:szCs w:val="26"/>
          <w:lang w:val="vi-VN"/>
        </w:rPr>
      </w:pPr>
      <m:oMath>
        <m:sSup>
          <m:sSupPr>
            <m:ctrlPr>
              <w:rPr>
                <w:rFonts w:hint="default" w:ascii="Cambria Math" w:hAnsi="Cambria Math" w:cs="Times New Roman"/>
                <w:i w:val="0"/>
                <w:sz w:val="26"/>
                <w:szCs w:val="26"/>
                <w:lang w:val="vi-VN"/>
              </w:rPr>
            </m:ctrlPr>
          </m:sSupPr>
          <m:e>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0</m:t>
                </m:r>
                <m:ctrlPr>
                  <w:rPr>
                    <w:rFonts w:ascii="Cambria Math" w:hAnsi="Cambria Math" w:cs="Times New Roman"/>
                    <w:i/>
                    <w:sz w:val="26"/>
                    <w:szCs w:val="26"/>
                    <w:lang w:val="vi-VN"/>
                  </w:rPr>
                </m:ctrlPr>
              </m:sub>
            </m:sSub>
            <m:ctrlPr>
              <w:rPr>
                <w:rFonts w:hint="default" w:ascii="Cambria Math" w:hAnsi="Cambria Math" w:cs="Times New Roman"/>
                <w:i w:val="0"/>
                <w:sz w:val="26"/>
                <w:szCs w:val="26"/>
                <w:lang w:val="vi-VN"/>
              </w:rPr>
            </m:ctrlPr>
          </m:e>
          <m:sup>
            <m:r>
              <m:rPr>
                <m:sty m:val="p"/>
              </m:rPr>
              <w:rPr>
                <w:rFonts w:hint="default" w:ascii="Cambria Math" w:hAnsi="Cambria Math" w:cs="Times New Roman"/>
                <w:sz w:val="26"/>
                <w:szCs w:val="26"/>
                <w:lang w:val="vi-VN"/>
              </w:rPr>
              <m:t>2</m:t>
            </m:r>
            <m:ctrlPr>
              <w:rPr>
                <w:rFonts w:hint="default" w:ascii="Cambria Math" w:hAnsi="Cambria Math" w:cs="Times New Roman"/>
                <w:i w:val="0"/>
                <w:sz w:val="26"/>
                <w:szCs w:val="26"/>
                <w:lang w:val="vi-VN"/>
              </w:rPr>
            </m:ctrlPr>
          </m:sup>
        </m:sSup>
        <m:r>
          <m:rPr>
            <m:sty m:val="p"/>
          </m:rPr>
          <w:rPr>
            <w:rFonts w:hint="default" w:ascii="Cambria Math" w:hAnsi="Cambria Math" w:cs="Times New Roman"/>
            <w:sz w:val="26"/>
            <w:szCs w:val="26"/>
            <w:lang w:val="vi-VN"/>
          </w:rPr>
          <m:t>=0.4258−0.2∗0.2944=0.</m:t>
        </m:r>
      </m:oMath>
      <w:r>
        <w:rPr>
          <w:rFonts w:hint="default" w:ascii="Times New Roman" w:hAnsi="Cambria Math" w:cs="Times New Roman"/>
          <w:b w:val="0"/>
          <w:i w:val="0"/>
          <w:sz w:val="26"/>
          <w:szCs w:val="26"/>
          <w:lang w:val="vi-VN"/>
        </w:rPr>
        <w:t>3669</w:t>
      </w:r>
    </w:p>
    <w:p w14:paraId="7278EE34">
      <w:pPr>
        <w:numPr>
          <w:ilvl w:val="0"/>
          <w:numId w:val="0"/>
        </w:numPr>
        <w:bidi w:val="0"/>
        <w:spacing w:line="360" w:lineRule="auto"/>
        <w:ind w:leftChars="0"/>
        <w:rPr>
          <w:rFonts w:hint="default" w:ascii="Times New Roman" w:hAnsi="Cambria Math" w:cs="Times New Roman"/>
          <w:b w:val="0"/>
          <w:i w:val="0"/>
          <w:sz w:val="26"/>
          <w:szCs w:val="26"/>
          <w:lang w:val="vi-VN"/>
        </w:rPr>
      </w:pPr>
      <m:oMath>
        <m:sSup>
          <m:sSupPr>
            <m:ctrlPr>
              <w:rPr>
                <w:rFonts w:hint="default" w:ascii="Cambria Math" w:hAnsi="Cambria Math" w:cs="Times New Roman"/>
                <w:i w:val="0"/>
                <w:sz w:val="26"/>
                <w:szCs w:val="26"/>
                <w:lang w:val="vi-VN"/>
              </w:rPr>
            </m:ctrlPr>
          </m:sSupPr>
          <m:e>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b>
            </m:sSub>
            <m:ctrlPr>
              <w:rPr>
                <w:rFonts w:hint="default" w:ascii="Cambria Math" w:hAnsi="Cambria Math" w:cs="Times New Roman"/>
                <w:i w:val="0"/>
                <w:sz w:val="26"/>
                <w:szCs w:val="26"/>
                <w:lang w:val="vi-VN"/>
              </w:rPr>
            </m:ctrlPr>
          </m:e>
          <m:sup>
            <m:r>
              <m:rPr>
                <m:sty m:val="p"/>
              </m:rPr>
              <w:rPr>
                <w:rFonts w:hint="default" w:ascii="Cambria Math" w:hAnsi="Cambria Math" w:cs="Times New Roman"/>
                <w:sz w:val="26"/>
                <w:szCs w:val="26"/>
                <w:lang w:val="vi-VN"/>
              </w:rPr>
              <m:t>2</m:t>
            </m:r>
            <m:ctrlPr>
              <w:rPr>
                <w:rFonts w:hint="default" w:ascii="Cambria Math" w:hAnsi="Cambria Math" w:cs="Times New Roman"/>
                <w:i w:val="0"/>
                <w:sz w:val="26"/>
                <w:szCs w:val="26"/>
                <w:lang w:val="vi-VN"/>
              </w:rPr>
            </m:ctrlPr>
          </m:sup>
        </m:sSup>
        <m:r>
          <m:rPr>
            <m:sty m:val="p"/>
          </m:rPr>
          <w:rPr>
            <w:rFonts w:hint="default" w:ascii="Cambria Math" w:hAnsi="Cambria Math" w:cs="Times New Roman"/>
            <w:sz w:val="26"/>
            <w:szCs w:val="26"/>
            <w:lang w:val="vi-VN"/>
          </w:rPr>
          <m:t>=0.3267−0.2∗</m:t>
        </m:r>
        <m:r>
          <m:rPr/>
          <w:rPr>
            <w:rFonts w:hint="default" w:ascii="Cambria Math" w:hAnsi="Cambria Math" w:cs="Times New Roman"/>
            <w:sz w:val="26"/>
            <w:szCs w:val="26"/>
            <w:lang w:val="vi-VN"/>
          </w:rPr>
          <m:t>0.6478</m:t>
        </m:r>
        <m:r>
          <m:rPr>
            <m:sty m:val="p"/>
          </m:rPr>
          <w:rPr>
            <w:rFonts w:hint="default" w:ascii="Cambria Math" w:hAnsi="Cambria Math" w:cs="Times New Roman"/>
            <w:sz w:val="26"/>
            <w:szCs w:val="26"/>
            <w:lang w:val="vi-VN"/>
          </w:rPr>
          <m:t>=0.</m:t>
        </m:r>
      </m:oMath>
      <w:r>
        <w:rPr>
          <w:rFonts w:hint="default" w:ascii="Times New Roman" w:hAnsi="Cambria Math" w:cs="Times New Roman"/>
          <w:b w:val="0"/>
          <w:i w:val="0"/>
          <w:sz w:val="26"/>
          <w:szCs w:val="26"/>
          <w:lang w:val="vi-VN"/>
        </w:rPr>
        <w:t>1972</w:t>
      </w:r>
    </w:p>
    <w:p w14:paraId="42C91B50">
      <w:pPr>
        <w:numPr>
          <w:ilvl w:val="0"/>
          <w:numId w:val="11"/>
        </w:numPr>
        <w:bidi w:val="0"/>
        <w:spacing w:line="360" w:lineRule="auto"/>
        <w:ind w:left="0" w:leftChars="0" w:firstLine="0" w:firstLineChars="0"/>
        <w:rPr>
          <w:rFonts w:hint="default" w:ascii="Times New Roman" w:hAnsi="Cambria Math" w:cs="Times New Roman"/>
          <w:b w:val="0"/>
          <w:i w:val="0"/>
          <w:sz w:val="26"/>
          <w:szCs w:val="26"/>
          <w:lang w:val="vi-VN"/>
        </w:rPr>
      </w:pPr>
      <w:r>
        <w:rPr>
          <w:rFonts w:hint="default" w:ascii="Times New Roman" w:hAnsi="Cambria Math" w:cs="Times New Roman"/>
          <w:b w:val="0"/>
          <w:i w:val="0"/>
          <w:sz w:val="26"/>
          <w:szCs w:val="26"/>
          <w:lang w:val="vi-VN"/>
        </w:rPr>
        <w:t>Tính  giá trị hàm mất mát trung bình tại ba thời điểm: trước cập nhật, sau lần cập nhật thứ nhất và sau lần cập nhật thứ hai. So sánh và nhận xét sự thay đổi của hàm mất mát.</w:t>
      </w:r>
    </w:p>
    <w:p w14:paraId="461E4591">
      <w:pPr>
        <w:numPr>
          <w:ilvl w:val="0"/>
          <w:numId w:val="0"/>
        </w:numPr>
        <w:bidi w:val="0"/>
        <w:spacing w:line="360" w:lineRule="auto"/>
        <w:ind w:leftChars="0"/>
        <w:rPr>
          <w:rFonts w:hint="default" w:ascii="Times New Roman" w:hAnsi="Cambria Math" w:cs="Times New Roman"/>
          <w:b w:val="0"/>
          <w:i w:val="0"/>
          <w:sz w:val="26"/>
          <w:szCs w:val="26"/>
          <w:lang w:val="vi-VN"/>
        </w:rPr>
      </w:pPr>
      <w:r>
        <w:rPr>
          <w:rFonts w:hint="default" w:ascii="Times New Roman" w:hAnsi="Cambria Math" w:cs="Times New Roman"/>
          <w:b w:val="0"/>
          <w:i w:val="0"/>
          <w:sz w:val="26"/>
          <w:szCs w:val="26"/>
          <w:lang w:val="vi-VN"/>
        </w:rPr>
        <w:t xml:space="preserve">- Thời điểm 1:(Trước cập nhật: </w:t>
      </w:r>
      <m:oMath>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0</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ascii="Cambria Math" w:hAnsi="Cambria Math" w:cs="Times New Roman"/>
                <w:sz w:val="26"/>
                <w:szCs w:val="26"/>
                <w:lang w:val="vi-VN"/>
              </w:rPr>
              <m:t>θ</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=0.5)</m:t>
        </m:r>
      </m:oMath>
    </w:p>
    <w:p w14:paraId="1C11873E">
      <w:pPr>
        <w:numPr>
          <w:ilvl w:val="0"/>
          <w:numId w:val="0"/>
        </w:numPr>
        <w:spacing w:line="360" w:lineRule="auto"/>
        <w:rPr>
          <w:rFonts w:hint="default" w:hAnsi="Cambria Math"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=−ln(1−0.8455)=1.8678</m:t>
          </m:r>
        </m:oMath>
      </m:oMathPara>
    </w:p>
    <w:p w14:paraId="44AC1FA4">
      <w:pPr>
        <w:numPr>
          <w:ilvl w:val="0"/>
          <w:numId w:val="0"/>
        </w:numPr>
        <w:spacing w:line="360" w:lineRule="auto"/>
        <w:rPr>
          <w:rFonts w:hint="default" w:ascii="Times New Roman" w:hAnsi="Times New Roman"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=−ln(0.8957)=0.1102</m:t>
          </m:r>
        </m:oMath>
      </m:oMathPara>
    </w:p>
    <w:p w14:paraId="1DCEE0E1">
      <w:pPr>
        <w:numPr>
          <w:ilvl w:val="0"/>
          <w:numId w:val="0"/>
        </w:numPr>
        <w:spacing w:line="360" w:lineRule="auto"/>
        <w:rPr>
          <w:rFonts w:hint="default" w:ascii="Times New Roman" w:hAnsi="Times New Roman"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3</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=−ln(0.8909)=0.1155</m:t>
          </m:r>
        </m:oMath>
      </m:oMathPara>
    </w:p>
    <w:p w14:paraId="39F19EA8">
      <w:pPr>
        <w:numPr>
          <w:ilvl w:val="0"/>
          <w:numId w:val="0"/>
        </w:numPr>
        <w:spacing w:line="360" w:lineRule="auto"/>
        <w:rPr>
          <w:rFonts w:hint="default" w:hAnsi="Cambria Math"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4</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=−ln(1−0.8520)=1.9102</m:t>
          </m:r>
        </m:oMath>
      </m:oMathPara>
    </w:p>
    <w:p w14:paraId="2A8B45FC">
      <w:pPr>
        <w:numPr>
          <w:ilvl w:val="0"/>
          <w:numId w:val="0"/>
        </w:numPr>
        <w:spacing w:line="360" w:lineRule="auto"/>
        <w:rPr>
          <w:rFonts w:hint="default" w:hAnsi="Cambria Math" w:cs="Times New Roman"/>
          <w:bCs w:val="0"/>
          <w:i w:val="0"/>
          <w:sz w:val="26"/>
          <w:szCs w:val="26"/>
          <w:lang w:val="vi-VN"/>
        </w:rPr>
      </w:pPr>
      <w:r>
        <w:rPr>
          <w:rFonts w:ascii="Times New Roman" w:hAnsi="Times New Roman" w:eastAsia="Times New Roman" w:cs="Times New Roman"/>
          <w:b w:val="0"/>
          <w:bCs w:val="0"/>
          <w:sz w:val="26"/>
          <w:szCs w:val="26"/>
        </w:rPr>
        <w:t>J(θ</w:t>
      </w:r>
      <w:r>
        <w:rPr>
          <w:rFonts w:hint="default" w:ascii="Times New Roman" w:hAnsi="Times New Roman" w:eastAsia="Times New Roman" w:cs="Times New Roman"/>
          <w:b w:val="0"/>
          <w:bCs w:val="0"/>
          <w:sz w:val="26"/>
          <w:szCs w:val="26"/>
          <w:vertAlign w:val="superscript"/>
          <w:lang w:val="vi-VN"/>
        </w:rPr>
        <w:t>0</w:t>
      </w:r>
      <w:r>
        <w:rPr>
          <w:rFonts w:ascii="Times New Roman" w:hAnsi="Times New Roman" w:eastAsia="Times New Roman" w:cs="Times New Roman"/>
          <w:b w:val="0"/>
          <w:bCs w:val="0"/>
          <w:sz w:val="26"/>
          <w:szCs w:val="26"/>
        </w:rPr>
        <w:t>)</w:t>
      </w:r>
      <w:r>
        <w:rPr>
          <w:rFonts w:hint="default" w:ascii="Times New Roman" w:hAnsi="Times New Roman" w:eastAsia="Times New Roman" w:cs="Times New Roman"/>
          <w:b w:val="0"/>
          <w:bCs w:val="0"/>
          <w:sz w:val="26"/>
          <w:szCs w:val="26"/>
          <w:lang w:val="vi-VN"/>
        </w:rPr>
        <w:t xml:space="preserve"> = </w:t>
      </w:r>
      <m:oMath>
        <m:f>
          <m:fPr>
            <m:ctrlPr>
              <w:rPr>
                <w:rFonts w:hint="default" w:ascii="Cambria Math" w:hAnsi="Cambria Math" w:cs="Times New Roman"/>
                <w:bCs w:val="0"/>
                <w:i/>
                <w:sz w:val="26"/>
                <w:szCs w:val="26"/>
                <w:lang w:val="vi-VN"/>
              </w:rPr>
            </m:ctrlPr>
          </m:fPr>
          <m:num>
            <m:r>
              <m:rPr>
                <m:nor/>
                <m:sty m:val="p"/>
              </m:rPr>
              <w:rPr>
                <w:rFonts w:hint="default" w:ascii="Times New Roman" w:hAnsi="Times New Roman" w:eastAsia="SimSun" w:cs="Times New Roman"/>
                <w:b w:val="0"/>
                <w:i w:val="0"/>
                <w:sz w:val="26"/>
                <w:szCs w:val="26"/>
              </w:rPr>
              <m:t>1.8678 + 0.1102 + 0.1155 + 1.9102</m:t>
            </m:r>
            <m:ctrlPr>
              <w:rPr>
                <w:rFonts w:hint="default" w:ascii="Cambria Math" w:hAnsi="Cambria Math" w:cs="Times New Roman"/>
                <w:bCs w:val="0"/>
                <w:i/>
                <w:sz w:val="26"/>
                <w:szCs w:val="26"/>
                <w:lang w:val="vi-VN"/>
              </w:rPr>
            </m:ctrlPr>
          </m:num>
          <m:den>
            <m:r>
              <m:rPr/>
              <w:rPr>
                <w:rFonts w:hint="default" w:ascii="Cambria Math" w:hAnsi="Cambria Math" w:cs="Times New Roman"/>
                <w:sz w:val="26"/>
                <w:szCs w:val="26"/>
                <w:lang w:val="vi-VN"/>
              </w:rPr>
              <m:t>4</m:t>
            </m:r>
            <m:ctrlPr>
              <w:rPr>
                <w:rFonts w:hint="default" w:ascii="Cambria Math" w:hAnsi="Cambria Math" w:cs="Times New Roman"/>
                <w:bCs w:val="0"/>
                <w:i/>
                <w:sz w:val="26"/>
                <w:szCs w:val="26"/>
                <w:lang w:val="vi-VN"/>
              </w:rPr>
            </m:ctrlPr>
          </m:den>
        </m:f>
        <m:r>
          <m:rPr/>
          <w:rPr>
            <w:rFonts w:hint="default" w:ascii="Cambria Math" w:hAnsi="Cambria Math" w:cs="Times New Roman"/>
            <w:sz w:val="26"/>
            <w:szCs w:val="26"/>
            <w:lang w:val="vi-VN"/>
          </w:rPr>
          <m:t>=1.0009</m:t>
        </m:r>
      </m:oMath>
    </w:p>
    <w:p w14:paraId="2054513D">
      <w:pPr>
        <w:numPr>
          <w:ilvl w:val="0"/>
          <w:numId w:val="0"/>
        </w:numPr>
        <w:bidi w:val="0"/>
        <w:spacing w:line="360" w:lineRule="auto"/>
        <w:ind w:leftChars="0"/>
        <w:rPr>
          <w:rFonts w:hint="default" w:ascii="Times New Roman" w:hAnsi="Cambria Math" w:cs="Times New Roman"/>
          <w:b w:val="0"/>
          <w:i w:val="0"/>
          <w:sz w:val="26"/>
          <w:szCs w:val="26"/>
          <w:lang w:val="vi-VN"/>
        </w:rPr>
      </w:pPr>
      <w:r>
        <w:rPr>
          <w:rFonts w:hint="default" w:ascii="Times New Roman" w:hAnsi="Cambria Math" w:cs="Times New Roman"/>
          <w:b w:val="0"/>
          <w:i w:val="0"/>
          <w:sz w:val="26"/>
          <w:szCs w:val="26"/>
          <w:lang w:val="vi-VN"/>
        </w:rPr>
        <w:t xml:space="preserve">- Thời điểm 2: (Sau lần lặp 1: </w:t>
      </w:r>
      <m:oMath>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0</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 xml:space="preserve">=0.4258,  </m:t>
        </m:r>
        <m:sSub>
          <m:sSubPr>
            <m:ctrlPr>
              <w:rPr>
                <w:rFonts w:hint="default" w:ascii="Cambria Math" w:hAnsi="Cambria Math" w:cs="Times New Roman"/>
                <w:i/>
                <w:sz w:val="26"/>
                <w:szCs w:val="26"/>
                <w:lang w:val="vi-VN"/>
              </w:rPr>
            </m:ctrlPr>
          </m:sSubPr>
          <m:e>
            <m:r>
              <m:rPr/>
              <w:rPr>
                <w:rFonts w:ascii="Cambria Math" w:hAnsi="Cambria Math" w:cs="Times New Roman"/>
                <w:sz w:val="26"/>
                <w:szCs w:val="26"/>
                <w:lang w:val="vi-VN"/>
              </w:rPr>
              <m:t>θ</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=0.3267)</m:t>
        </m:r>
      </m:oMath>
    </w:p>
    <w:p w14:paraId="325BBF01">
      <w:pPr>
        <w:numPr>
          <w:ilvl w:val="0"/>
          <w:numId w:val="0"/>
        </w:numPr>
        <w:spacing w:line="360" w:lineRule="auto"/>
        <w:rPr>
          <w:rFonts w:hint="default" w:hAnsi="Cambria Math"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=−ln(1−0.7703)=1.4709</m:t>
          </m:r>
        </m:oMath>
      </m:oMathPara>
    </w:p>
    <w:p w14:paraId="730AED7B">
      <w:pPr>
        <w:numPr>
          <w:ilvl w:val="0"/>
          <w:numId w:val="0"/>
        </w:numPr>
        <w:spacing w:line="360" w:lineRule="auto"/>
        <w:rPr>
          <w:rFonts w:hint="default" w:ascii="Times New Roman" w:hAnsi="Times New Roman"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=−ln(0.8182)=0.2007</m:t>
          </m:r>
        </m:oMath>
      </m:oMathPara>
    </w:p>
    <w:p w14:paraId="123C2D4E">
      <w:pPr>
        <w:numPr>
          <w:ilvl w:val="0"/>
          <w:numId w:val="0"/>
        </w:numPr>
        <w:spacing w:line="360" w:lineRule="auto"/>
        <w:rPr>
          <w:rFonts w:hint="default" w:ascii="Times New Roman" w:hAnsi="Times New Roman"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3</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=−ln(0.8133)=0.2067</m:t>
          </m:r>
        </m:oMath>
      </m:oMathPara>
    </w:p>
    <w:p w14:paraId="2831BFEA">
      <w:pPr>
        <w:numPr>
          <w:ilvl w:val="0"/>
          <w:numId w:val="0"/>
        </w:numPr>
        <w:spacing w:line="360" w:lineRule="auto"/>
        <w:rPr>
          <w:rFonts w:hint="default" w:hAnsi="Cambria Math"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4</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=−ln(1−0.7760)=1.4962</m:t>
          </m:r>
        </m:oMath>
      </m:oMathPara>
    </w:p>
    <w:p w14:paraId="4C808077">
      <w:pPr>
        <w:numPr>
          <w:ilvl w:val="0"/>
          <w:numId w:val="0"/>
        </w:numPr>
        <w:spacing w:line="360" w:lineRule="auto"/>
        <w:rPr>
          <w:rFonts w:hint="default" w:hAnsi="Cambria Math" w:cs="Times New Roman"/>
          <w:bCs w:val="0"/>
          <w:i w:val="0"/>
          <w:sz w:val="26"/>
          <w:szCs w:val="26"/>
          <w:lang w:val="vi-VN"/>
        </w:rPr>
      </w:pPr>
      <w:r>
        <w:rPr>
          <w:rFonts w:ascii="Times New Roman" w:hAnsi="Times New Roman" w:eastAsia="Times New Roman" w:cs="Times New Roman"/>
          <w:b w:val="0"/>
          <w:bCs w:val="0"/>
          <w:sz w:val="26"/>
          <w:szCs w:val="26"/>
        </w:rPr>
        <w:t>J(θ</w:t>
      </w:r>
      <w:r>
        <w:rPr>
          <w:rFonts w:hint="default" w:ascii="Times New Roman" w:hAnsi="Times New Roman" w:eastAsia="Times New Roman" w:cs="Times New Roman"/>
          <w:b w:val="0"/>
          <w:bCs w:val="0"/>
          <w:sz w:val="26"/>
          <w:szCs w:val="26"/>
          <w:vertAlign w:val="superscript"/>
          <w:lang w:val="vi-VN"/>
        </w:rPr>
        <w:t>1</w:t>
      </w:r>
      <w:r>
        <w:rPr>
          <w:rFonts w:ascii="Times New Roman" w:hAnsi="Times New Roman" w:eastAsia="Times New Roman" w:cs="Times New Roman"/>
          <w:b w:val="0"/>
          <w:bCs w:val="0"/>
          <w:sz w:val="26"/>
          <w:szCs w:val="26"/>
        </w:rPr>
        <w:t>)</w:t>
      </w:r>
      <w:r>
        <w:rPr>
          <w:rFonts w:hint="default" w:ascii="Times New Roman" w:hAnsi="Times New Roman" w:eastAsia="Times New Roman" w:cs="Times New Roman"/>
          <w:b w:val="0"/>
          <w:bCs w:val="0"/>
          <w:sz w:val="26"/>
          <w:szCs w:val="26"/>
          <w:lang w:val="vi-VN"/>
        </w:rPr>
        <w:t xml:space="preserve"> = </w:t>
      </w:r>
      <m:oMath>
        <m:f>
          <m:fPr>
            <m:ctrlPr>
              <w:rPr>
                <w:rFonts w:hint="default" w:ascii="Cambria Math" w:hAnsi="Cambria Math" w:cs="Times New Roman"/>
                <w:bCs w:val="0"/>
                <w:i/>
                <w:sz w:val="26"/>
                <w:szCs w:val="26"/>
                <w:lang w:val="vi-VN"/>
              </w:rPr>
            </m:ctrlPr>
          </m:fPr>
          <m:num>
            <m:r>
              <m:rPr>
                <m:nor/>
                <m:sty m:val="p"/>
              </m:rPr>
              <w:rPr>
                <w:rFonts w:hint="default" w:ascii="Times New Roman" w:hAnsi="Times New Roman" w:eastAsia="SimSun" w:cs="Times New Roman"/>
                <w:b w:val="0"/>
                <w:i w:val="0"/>
                <w:sz w:val="26"/>
                <w:szCs w:val="26"/>
              </w:rPr>
              <m:t>1.</m:t>
            </m:r>
            <m:r>
              <m:rPr>
                <m:nor/>
                <m:sty m:val="p"/>
              </m:rPr>
              <w:rPr>
                <w:rFonts w:hint="default" w:ascii="Times New Roman" w:hAnsi="Times New Roman" w:eastAsia="SimSun" w:cs="Times New Roman"/>
                <w:b w:val="0"/>
                <w:i w:val="0"/>
                <w:sz w:val="26"/>
                <w:szCs w:val="26"/>
                <w:lang w:val="vi-VN"/>
              </w:rPr>
              <m:t>4709</m:t>
            </m:r>
            <m:r>
              <m:rPr>
                <m:nor/>
                <m:sty m:val="p"/>
              </m:rPr>
              <w:rPr>
                <w:rFonts w:hint="default" w:ascii="Times New Roman" w:hAnsi="Times New Roman" w:eastAsia="SimSun" w:cs="Times New Roman"/>
                <w:b w:val="0"/>
                <w:i w:val="0"/>
                <w:sz w:val="26"/>
                <w:szCs w:val="26"/>
              </w:rPr>
              <m:t xml:space="preserve"> + 0.</m:t>
            </m:r>
            <m:r>
              <m:rPr>
                <m:nor/>
                <m:sty m:val="p"/>
              </m:rPr>
              <w:rPr>
                <w:rFonts w:hint="default" w:ascii="Times New Roman" w:hAnsi="Times New Roman" w:eastAsia="SimSun" w:cs="Times New Roman"/>
                <w:b w:val="0"/>
                <w:i w:val="0"/>
                <w:sz w:val="26"/>
                <w:szCs w:val="26"/>
                <w:lang w:val="vi-VN"/>
              </w:rPr>
              <m:t>2007</m:t>
            </m:r>
            <m:r>
              <m:rPr>
                <m:nor/>
                <m:sty m:val="p"/>
              </m:rPr>
              <w:rPr>
                <w:rFonts w:hint="default" w:ascii="Times New Roman" w:hAnsi="Times New Roman" w:eastAsia="SimSun" w:cs="Times New Roman"/>
                <w:b w:val="0"/>
                <w:i w:val="0"/>
                <w:sz w:val="26"/>
                <w:szCs w:val="26"/>
              </w:rPr>
              <m:t xml:space="preserve"> + 0.</m:t>
            </m:r>
            <m:r>
              <m:rPr>
                <m:nor/>
                <m:sty m:val="p"/>
              </m:rPr>
              <w:rPr>
                <w:rFonts w:hint="default" w:ascii="Times New Roman" w:hAnsi="Times New Roman" w:eastAsia="SimSun" w:cs="Times New Roman"/>
                <w:b w:val="0"/>
                <w:i w:val="0"/>
                <w:sz w:val="26"/>
                <w:szCs w:val="26"/>
                <w:lang w:val="vi-VN"/>
              </w:rPr>
              <m:t>2067</m:t>
            </m:r>
            <m:r>
              <m:rPr>
                <m:nor/>
                <m:sty m:val="p"/>
              </m:rPr>
              <w:rPr>
                <w:rFonts w:hint="default" w:ascii="Times New Roman" w:hAnsi="Times New Roman" w:eastAsia="SimSun" w:cs="Times New Roman"/>
                <w:b w:val="0"/>
                <w:i w:val="0"/>
                <w:sz w:val="26"/>
                <w:szCs w:val="26"/>
              </w:rPr>
              <m:t xml:space="preserve"> + 1.</m:t>
            </m:r>
            <m:r>
              <m:rPr>
                <m:nor/>
                <m:sty m:val="p"/>
              </m:rPr>
              <w:rPr>
                <w:rFonts w:hint="default" w:ascii="Times New Roman" w:hAnsi="Times New Roman" w:eastAsia="SimSun" w:cs="Times New Roman"/>
                <w:b w:val="0"/>
                <w:i w:val="0"/>
                <w:sz w:val="26"/>
                <w:szCs w:val="26"/>
                <w:lang w:val="vi-VN"/>
              </w:rPr>
              <m:t>4962</m:t>
            </m:r>
            <m:ctrlPr>
              <w:rPr>
                <w:rFonts w:hint="default" w:ascii="Cambria Math" w:hAnsi="Cambria Math" w:cs="Times New Roman"/>
                <w:bCs w:val="0"/>
                <w:i/>
                <w:sz w:val="26"/>
                <w:szCs w:val="26"/>
                <w:lang w:val="vi-VN"/>
              </w:rPr>
            </m:ctrlPr>
          </m:num>
          <m:den>
            <m:r>
              <m:rPr/>
              <w:rPr>
                <w:rFonts w:hint="default" w:ascii="Cambria Math" w:hAnsi="Cambria Math" w:cs="Times New Roman"/>
                <w:sz w:val="26"/>
                <w:szCs w:val="26"/>
                <w:lang w:val="vi-VN"/>
              </w:rPr>
              <m:t>4</m:t>
            </m:r>
            <m:ctrlPr>
              <w:rPr>
                <w:rFonts w:hint="default" w:ascii="Cambria Math" w:hAnsi="Cambria Math" w:cs="Times New Roman"/>
                <w:bCs w:val="0"/>
                <w:i/>
                <w:sz w:val="26"/>
                <w:szCs w:val="26"/>
                <w:lang w:val="vi-VN"/>
              </w:rPr>
            </m:ctrlPr>
          </m:den>
        </m:f>
        <m:r>
          <m:rPr/>
          <w:rPr>
            <w:rFonts w:hint="default" w:ascii="Cambria Math" w:hAnsi="Cambria Math" w:cs="Times New Roman"/>
            <w:sz w:val="26"/>
            <w:szCs w:val="26"/>
            <w:lang w:val="vi-VN"/>
          </w:rPr>
          <m:t>=0.8436</m:t>
        </m:r>
      </m:oMath>
    </w:p>
    <w:p w14:paraId="47D2890E">
      <w:pPr>
        <w:numPr>
          <w:ilvl w:val="0"/>
          <w:numId w:val="0"/>
        </w:numPr>
        <w:bidi w:val="0"/>
        <w:spacing w:line="360" w:lineRule="auto"/>
        <w:ind w:leftChars="0"/>
        <w:rPr>
          <w:rFonts w:hint="default" w:hAnsi="Cambria Math" w:cs="Times New Roman"/>
          <w:i w:val="0"/>
          <w:sz w:val="26"/>
          <w:szCs w:val="26"/>
          <w:lang w:val="vi-VN"/>
        </w:rPr>
      </w:pPr>
      <w:r>
        <w:rPr>
          <w:rFonts w:hint="default" w:ascii="Times New Roman" w:hAnsi="Cambria Math" w:cs="Times New Roman"/>
          <w:b w:val="0"/>
          <w:i w:val="0"/>
          <w:sz w:val="26"/>
          <w:szCs w:val="26"/>
          <w:lang w:val="vi-VN"/>
        </w:rPr>
        <w:t xml:space="preserve">- Thời điểm 3: (Sau lần lặp 2: </w:t>
      </w:r>
      <m:oMath>
        <m:sSub>
          <m:sSubPr>
            <m:ctrlPr>
              <w:rPr>
                <w:rFonts w:ascii="Cambria Math" w:hAnsi="Cambria Math" w:cs="Times New Roman"/>
                <w:i/>
                <w:sz w:val="26"/>
                <w:szCs w:val="26"/>
                <w:lang w:val="vi-VN"/>
              </w:rPr>
            </m:ctrlPr>
          </m:sSubPr>
          <m:e>
            <m:r>
              <m:rPr/>
              <w:rPr>
                <w:rFonts w:ascii="Cambria Math" w:hAnsi="Cambria Math" w:cs="Times New Roman"/>
                <w:sz w:val="26"/>
                <w:szCs w:val="26"/>
                <w:lang w:val="vi-VN"/>
              </w:rPr>
              <m:t>θ</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0</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 xml:space="preserve">=0.3669, </m:t>
        </m:r>
        <m:sSub>
          <m:sSubPr>
            <m:ctrlPr>
              <w:rPr>
                <w:rFonts w:hint="default" w:ascii="Cambria Math" w:hAnsi="Cambria Math" w:cs="Times New Roman"/>
                <w:i/>
                <w:sz w:val="26"/>
                <w:szCs w:val="26"/>
                <w:lang w:val="vi-VN"/>
              </w:rPr>
            </m:ctrlPr>
          </m:sSubPr>
          <m:e>
            <m:r>
              <m:rPr/>
              <w:rPr>
                <w:rFonts w:ascii="Cambria Math" w:hAnsi="Cambria Math" w:cs="Times New Roman"/>
                <w:sz w:val="26"/>
                <w:szCs w:val="26"/>
                <w:lang w:val="vi-VN"/>
              </w:rPr>
              <m:t>θ</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=0.1972</m:t>
        </m:r>
      </m:oMath>
    </w:p>
    <w:p w14:paraId="209A6EF3">
      <w:pPr>
        <w:numPr>
          <w:ilvl w:val="0"/>
          <w:numId w:val="0"/>
        </w:numPr>
        <w:spacing w:line="360" w:lineRule="auto"/>
        <w:rPr>
          <w:rFonts w:hint="default" w:hAnsi="Cambria Math" w:cs="Times New Roman"/>
          <w:i w:val="0"/>
          <w:sz w:val="26"/>
          <w:szCs w:val="26"/>
          <w:lang w:val="vi-VN"/>
        </w:rPr>
      </w:pPr>
      <m:oMathPara>
        <m:oMathParaPr>
          <m:jc m:val="left"/>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=−ln(1−0.6985)=1.1989</m:t>
          </m:r>
        </m:oMath>
      </m:oMathPara>
    </w:p>
    <w:p w14:paraId="2770EB68">
      <w:pPr>
        <w:numPr>
          <w:ilvl w:val="0"/>
          <w:numId w:val="0"/>
        </w:numPr>
        <w:spacing w:line="360" w:lineRule="auto"/>
        <w:rPr>
          <w:rFonts w:hint="default" w:ascii="Times New Roman" w:hAnsi="Times New Roman" w:cs="Times New Roman"/>
          <w:i w:val="0"/>
          <w:sz w:val="26"/>
          <w:szCs w:val="26"/>
          <w:lang w:val="vi-VN"/>
        </w:rPr>
      </w:p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=−ln(0.7345)=0.308</m:t>
        </m:r>
      </m:oMath>
      <w:r>
        <w:rPr>
          <w:rFonts w:hint="default" w:ascii="Times New Roman" w:hAnsi="Cambria Math" w:cs="Times New Roman"/>
          <w:i w:val="0"/>
          <w:sz w:val="26"/>
          <w:szCs w:val="26"/>
          <w:lang w:val="vi-VN"/>
        </w:rPr>
        <w:t>6</w:t>
      </w:r>
    </w:p>
    <w:p w14:paraId="731D9D8F">
      <w:pPr>
        <w:numPr>
          <w:ilvl w:val="0"/>
          <w:numId w:val="0"/>
        </w:numPr>
        <w:spacing w:line="360" w:lineRule="auto"/>
        <w:rPr>
          <w:rFonts w:hint="default" w:ascii="Times New Roman" w:hAnsi="Times New Roman" w:cs="Times New Roman"/>
          <w:i w:val="0"/>
          <w:sz w:val="26"/>
          <w:szCs w:val="26"/>
          <w:lang w:val="vi-VN"/>
        </w:rPr>
      </w:p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3</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=−ln(0.7307)=0.</m:t>
        </m:r>
      </m:oMath>
      <w:r>
        <w:rPr>
          <w:rFonts w:hint="default" w:ascii="Times New Roman" w:hAnsi="Cambria Math" w:cs="Times New Roman"/>
          <w:i w:val="0"/>
          <w:sz w:val="26"/>
          <w:szCs w:val="26"/>
          <w:lang w:val="vi-VN"/>
        </w:rPr>
        <w:t>3138</w:t>
      </w:r>
    </w:p>
    <w:p w14:paraId="7F2BB210">
      <w:pPr>
        <w:numPr>
          <w:ilvl w:val="0"/>
          <w:numId w:val="0"/>
        </w:numPr>
        <w:spacing w:line="360" w:lineRule="auto"/>
        <w:rPr>
          <w:rFonts w:hint="default" w:hAnsi="Cambria Math" w:cs="Times New Roman"/>
          <w:i w:val="0"/>
          <w:sz w:val="26"/>
          <w:szCs w:val="26"/>
          <w:lang w:val="vi-VN"/>
        </w:rPr>
      </w:p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4</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=−ln(1−0.7026)=1.</m:t>
        </m:r>
      </m:oMath>
      <w:r>
        <w:rPr>
          <w:rFonts w:hint="default" w:ascii="Times New Roman" w:hAnsi="Cambria Math" w:cs="Times New Roman"/>
          <w:i w:val="0"/>
          <w:sz w:val="26"/>
          <w:szCs w:val="26"/>
          <w:lang w:val="vi-VN"/>
        </w:rPr>
        <w:t>2127</w:t>
      </w:r>
    </w:p>
    <w:p w14:paraId="2F5AFF51">
      <w:pPr>
        <w:numPr>
          <w:ilvl w:val="0"/>
          <w:numId w:val="0"/>
        </w:numPr>
        <w:spacing w:line="360" w:lineRule="auto"/>
        <w:rPr>
          <w:rFonts w:hint="default" w:hAnsi="Cambria Math" w:cs="Times New Roman"/>
          <w:i w:val="0"/>
          <w:sz w:val="32"/>
          <w:szCs w:val="26"/>
          <w:lang w:val="vi-VN"/>
        </w:rPr>
      </w:pPr>
      <w:r>
        <w:rPr>
          <w:rFonts w:ascii="Times New Roman" w:hAnsi="Times New Roman" w:eastAsia="Times New Roman" w:cs="Times New Roman"/>
          <w:b w:val="0"/>
          <w:bCs w:val="0"/>
          <w:sz w:val="26"/>
          <w:szCs w:val="26"/>
        </w:rPr>
        <w:t>J(θ</w:t>
      </w:r>
      <w:r>
        <w:rPr>
          <w:rFonts w:hint="default" w:ascii="Times New Roman" w:hAnsi="Times New Roman" w:eastAsia="Times New Roman" w:cs="Times New Roman"/>
          <w:b w:val="0"/>
          <w:bCs w:val="0"/>
          <w:sz w:val="26"/>
          <w:szCs w:val="26"/>
          <w:vertAlign w:val="superscript"/>
          <w:lang w:val="vi-VN"/>
        </w:rPr>
        <w:t>3</w:t>
      </w:r>
      <w:r>
        <w:rPr>
          <w:rFonts w:ascii="Times New Roman" w:hAnsi="Times New Roman" w:eastAsia="Times New Roman" w:cs="Times New Roman"/>
          <w:b w:val="0"/>
          <w:bCs w:val="0"/>
          <w:sz w:val="26"/>
          <w:szCs w:val="26"/>
        </w:rPr>
        <w:t>)</w:t>
      </w:r>
      <w:r>
        <w:rPr>
          <w:rFonts w:hint="default" w:ascii="Times New Roman" w:hAnsi="Times New Roman" w:eastAsia="Times New Roman" w:cs="Times New Roman"/>
          <w:b w:val="0"/>
          <w:bCs w:val="0"/>
          <w:sz w:val="26"/>
          <w:szCs w:val="26"/>
          <w:lang w:val="vi-VN"/>
        </w:rPr>
        <w:t xml:space="preserve"> = </w:t>
      </w:r>
      <m:oMath>
        <m:f>
          <m:fPr>
            <m:ctrlPr>
              <w:rPr>
                <w:rFonts w:hint="default" w:ascii="Cambria Math" w:hAnsi="Cambria Math" w:cs="Times New Roman"/>
                <w:bCs w:val="0"/>
                <w:i/>
                <w:sz w:val="26"/>
                <w:szCs w:val="26"/>
                <w:lang w:val="vi-VN"/>
              </w:rPr>
            </m:ctrlPr>
          </m:fPr>
          <m:num>
            <m:r>
              <m:rPr>
                <m:nor/>
                <m:sty m:val="p"/>
              </m:rPr>
              <w:rPr>
                <w:rFonts w:hint="default" w:ascii="Times New Roman" w:hAnsi="Times New Roman" w:eastAsia="SimSun" w:cs="Times New Roman"/>
                <w:b w:val="0"/>
                <w:i w:val="0"/>
                <w:sz w:val="26"/>
                <w:szCs w:val="26"/>
              </w:rPr>
              <m:t>1.</m:t>
            </m:r>
            <m:r>
              <m:rPr>
                <m:nor/>
                <m:sty m:val="p"/>
              </m:rPr>
              <w:rPr>
                <w:rFonts w:hint="default" w:ascii="Times New Roman" w:hAnsi="Times New Roman" w:eastAsia="SimSun" w:cs="Times New Roman"/>
                <w:b w:val="0"/>
                <w:i w:val="0"/>
                <w:sz w:val="26"/>
                <w:szCs w:val="26"/>
                <w:lang w:val="vi-VN"/>
              </w:rPr>
              <m:t>4709</m:t>
            </m:r>
            <m:r>
              <m:rPr>
                <m:nor/>
                <m:sty m:val="p"/>
              </m:rPr>
              <w:rPr>
                <w:rFonts w:hint="default" w:ascii="Times New Roman" w:hAnsi="Times New Roman" w:eastAsia="SimSun" w:cs="Times New Roman"/>
                <w:b w:val="0"/>
                <w:i w:val="0"/>
                <w:sz w:val="26"/>
                <w:szCs w:val="26"/>
              </w:rPr>
              <m:t xml:space="preserve"> + 0.</m:t>
            </m:r>
            <m:r>
              <m:rPr>
                <m:nor/>
                <m:sty m:val="p"/>
              </m:rPr>
              <w:rPr>
                <w:rFonts w:hint="default" w:ascii="Times New Roman" w:hAnsi="Times New Roman" w:eastAsia="SimSun" w:cs="Times New Roman"/>
                <w:b w:val="0"/>
                <w:i w:val="0"/>
                <w:sz w:val="26"/>
                <w:szCs w:val="26"/>
                <w:lang w:val="vi-VN"/>
              </w:rPr>
              <m:t>2007</m:t>
            </m:r>
            <m:r>
              <m:rPr>
                <m:nor/>
                <m:sty m:val="p"/>
              </m:rPr>
              <w:rPr>
                <w:rFonts w:hint="default" w:ascii="Times New Roman" w:hAnsi="Times New Roman" w:eastAsia="SimSun" w:cs="Times New Roman"/>
                <w:b w:val="0"/>
                <w:i w:val="0"/>
                <w:sz w:val="26"/>
                <w:szCs w:val="26"/>
              </w:rPr>
              <m:t xml:space="preserve"> + 0.</m:t>
            </m:r>
            <m:r>
              <m:rPr>
                <m:nor/>
                <m:sty m:val="p"/>
              </m:rPr>
              <w:rPr>
                <w:rFonts w:hint="default" w:ascii="Times New Roman" w:hAnsi="Times New Roman" w:eastAsia="SimSun" w:cs="Times New Roman"/>
                <w:b w:val="0"/>
                <w:i w:val="0"/>
                <w:sz w:val="26"/>
                <w:szCs w:val="26"/>
                <w:lang w:val="vi-VN"/>
              </w:rPr>
              <m:t>2067</m:t>
            </m:r>
            <m:r>
              <m:rPr>
                <m:nor/>
                <m:sty m:val="p"/>
              </m:rPr>
              <w:rPr>
                <w:rFonts w:hint="default" w:ascii="Times New Roman" w:hAnsi="Times New Roman" w:eastAsia="SimSun" w:cs="Times New Roman"/>
                <w:b w:val="0"/>
                <w:i w:val="0"/>
                <w:sz w:val="26"/>
                <w:szCs w:val="26"/>
              </w:rPr>
              <m:t xml:space="preserve"> + 1.</m:t>
            </m:r>
            <m:r>
              <m:rPr>
                <m:nor/>
                <m:sty m:val="p"/>
              </m:rPr>
              <w:rPr>
                <w:rFonts w:hint="default" w:ascii="Times New Roman" w:hAnsi="Times New Roman" w:eastAsia="SimSun" w:cs="Times New Roman"/>
                <w:b w:val="0"/>
                <w:i w:val="0"/>
                <w:sz w:val="26"/>
                <w:szCs w:val="26"/>
                <w:lang w:val="vi-VN"/>
              </w:rPr>
              <m:t>4962</m:t>
            </m:r>
            <m:ctrlPr>
              <w:rPr>
                <w:rFonts w:hint="default" w:ascii="Cambria Math" w:hAnsi="Cambria Math" w:cs="Times New Roman"/>
                <w:bCs w:val="0"/>
                <w:i/>
                <w:sz w:val="26"/>
                <w:szCs w:val="26"/>
                <w:lang w:val="vi-VN"/>
              </w:rPr>
            </m:ctrlPr>
          </m:num>
          <m:den>
            <m:r>
              <m:rPr/>
              <w:rPr>
                <w:rFonts w:hint="default" w:ascii="Cambria Math" w:hAnsi="Cambria Math" w:cs="Times New Roman"/>
                <w:sz w:val="26"/>
                <w:szCs w:val="26"/>
                <w:lang w:val="vi-VN"/>
              </w:rPr>
              <m:t>4</m:t>
            </m:r>
            <m:ctrlPr>
              <w:rPr>
                <w:rFonts w:hint="default" w:ascii="Cambria Math" w:hAnsi="Cambria Math" w:cs="Times New Roman"/>
                <w:bCs w:val="0"/>
                <w:i/>
                <w:sz w:val="26"/>
                <w:szCs w:val="26"/>
                <w:lang w:val="vi-VN"/>
              </w:rPr>
            </m:ctrlPr>
          </m:den>
        </m:f>
        <m:r>
          <m:rPr/>
          <w:rPr>
            <w:rFonts w:hint="default" w:ascii="Cambria Math" w:hAnsi="Cambria Math" w:cs="Times New Roman"/>
            <w:sz w:val="26"/>
            <w:szCs w:val="26"/>
            <w:lang w:val="vi-VN"/>
          </w:rPr>
          <m:t>=0.7585</m:t>
        </m:r>
      </m:oMath>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20"/>
        <w:gridCol w:w="1420"/>
        <w:gridCol w:w="1420"/>
        <w:gridCol w:w="1420"/>
      </w:tblGrid>
      <w:tr w14:paraId="48BD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1419" w:type="dxa"/>
          </w:tcPr>
          <w:p w14:paraId="284617BF">
            <w:pPr>
              <w:widowControl w:val="0"/>
              <w:numPr>
                <w:ilvl w:val="0"/>
                <w:numId w:val="0"/>
              </w:numPr>
              <w:spacing w:line="360" w:lineRule="auto"/>
              <w:ind w:left="160" w:hanging="160" w:hangingChars="50"/>
              <w:jc w:val="both"/>
              <w:rPr>
                <w:rFonts w:hint="default" w:ascii="Times New Roman" w:hAnsi="Times New Roman" w:cs="Times New Roman"/>
                <w:i w:val="0"/>
                <w:sz w:val="32"/>
                <w:szCs w:val="26"/>
                <w:vertAlign w:val="baseline"/>
                <w:lang w:val="vi-VN"/>
              </w:rPr>
            </w:pPr>
            <w:r>
              <w:rPr>
                <w:rFonts w:hint="default" w:ascii="Times New Roman" w:hAnsi="Times New Roman" w:cs="Times New Roman"/>
                <w:i w:val="0"/>
                <w:sz w:val="32"/>
                <w:szCs w:val="26"/>
                <w:vertAlign w:val="baseline"/>
                <w:lang w:val="vi-VN"/>
              </w:rPr>
              <w:t>Thời</w:t>
            </w:r>
          </w:p>
          <w:p w14:paraId="384C5980">
            <w:pPr>
              <w:widowControl w:val="0"/>
              <w:numPr>
                <w:ilvl w:val="0"/>
                <w:numId w:val="0"/>
              </w:numPr>
              <w:spacing w:line="360" w:lineRule="auto"/>
              <w:ind w:left="160" w:hanging="160" w:hangingChars="50"/>
              <w:jc w:val="both"/>
              <w:rPr>
                <w:rFonts w:hint="default" w:ascii="Times New Roman" w:hAnsi="Times New Roman" w:cs="Times New Roman"/>
                <w:i w:val="0"/>
                <w:sz w:val="32"/>
                <w:szCs w:val="26"/>
                <w:vertAlign w:val="baseline"/>
                <w:lang w:val="vi-VN"/>
              </w:rPr>
            </w:pPr>
            <w:r>
              <w:rPr>
                <w:rFonts w:hint="default" w:ascii="Times New Roman" w:hAnsi="Times New Roman" w:cs="Times New Roman"/>
                <w:i w:val="0"/>
                <w:sz w:val="32"/>
                <w:szCs w:val="26"/>
                <w:vertAlign w:val="baseline"/>
                <w:lang w:val="vi-VN"/>
              </w:rPr>
              <w:t>điểm</w:t>
            </w:r>
          </w:p>
        </w:tc>
        <w:tc>
          <w:tcPr>
            <w:tcW w:w="1419" w:type="dxa"/>
          </w:tcPr>
          <w:p w14:paraId="096A5C34">
            <w:pPr>
              <w:widowControl w:val="0"/>
              <w:numPr>
                <w:ilvl w:val="0"/>
                <w:numId w:val="0"/>
              </w:numPr>
              <w:spacing w:line="360" w:lineRule="auto"/>
              <w:jc w:val="both"/>
              <w:rPr>
                <w:rFonts w:hint="default" w:hAnsi="Cambria Math" w:cs="Times New Roman"/>
                <w:i w:val="0"/>
                <w:sz w:val="32"/>
                <w:szCs w:val="26"/>
                <w:vertAlign w:val="baseline"/>
                <w:lang w:val="vi-VN"/>
              </w:rPr>
            </w:pPr>
            <m:oMathPara>
              <m:oMathParaPr>
                <m:jc m:val="center"/>
              </m:oMathParaP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b>
                </m:sSub>
              </m:oMath>
            </m:oMathPara>
          </w:p>
        </w:tc>
        <w:tc>
          <w:tcPr>
            <w:tcW w:w="1420" w:type="dxa"/>
          </w:tcPr>
          <w:p w14:paraId="041616C3">
            <w:pPr>
              <w:widowControl w:val="0"/>
              <w:numPr>
                <w:ilvl w:val="0"/>
                <w:numId w:val="0"/>
              </w:numPr>
              <w:spacing w:line="360" w:lineRule="auto"/>
              <w:jc w:val="both"/>
              <w:rPr>
                <w:rFonts w:hint="default" w:hAnsi="Cambria Math" w:cs="Times New Roman"/>
                <w:i w:val="0"/>
                <w:sz w:val="32"/>
                <w:szCs w:val="26"/>
                <w:vertAlign w:val="baseline"/>
                <w:lang w:val="vi-VN"/>
              </w:rPr>
            </w:pPr>
            <m:oMathPara>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ascii="Cambria Math" w:hAnsi="Cambria Math" w:cs="Times New Roman"/>
                        <w:i/>
                        <w:sz w:val="26"/>
                        <w:szCs w:val="26"/>
                        <w:lang w:val="vi-VN"/>
                      </w:rPr>
                    </m:ctrlPr>
                  </m:sub>
                </m:sSub>
              </m:oMath>
            </m:oMathPara>
          </w:p>
        </w:tc>
        <w:tc>
          <w:tcPr>
            <w:tcW w:w="1420" w:type="dxa"/>
          </w:tcPr>
          <w:p w14:paraId="76C1CD35">
            <w:pPr>
              <w:widowControl w:val="0"/>
              <w:numPr>
                <w:ilvl w:val="0"/>
                <w:numId w:val="0"/>
              </w:numPr>
              <w:spacing w:line="360" w:lineRule="auto"/>
              <w:jc w:val="both"/>
              <w:rPr>
                <w:rFonts w:hint="default" w:hAnsi="Cambria Math" w:cs="Times New Roman"/>
                <w:i w:val="0"/>
                <w:sz w:val="32"/>
                <w:szCs w:val="26"/>
                <w:vertAlign w:val="baseline"/>
                <w:lang w:val="vi-VN"/>
              </w:rPr>
            </w:pPr>
            <m:oMathPara>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3</m:t>
                    </m:r>
                    <m:ctrlPr>
                      <w:rPr>
                        <w:rFonts w:ascii="Cambria Math" w:hAnsi="Cambria Math" w:cs="Times New Roman"/>
                        <w:i/>
                        <w:sz w:val="26"/>
                        <w:szCs w:val="26"/>
                        <w:lang w:val="vi-VN"/>
                      </w:rPr>
                    </m:ctrlPr>
                  </m:sub>
                </m:sSub>
              </m:oMath>
            </m:oMathPara>
          </w:p>
        </w:tc>
        <w:tc>
          <w:tcPr>
            <w:tcW w:w="1420" w:type="dxa"/>
          </w:tcPr>
          <w:p w14:paraId="14AB3CAF">
            <w:pPr>
              <w:widowControl w:val="0"/>
              <w:numPr>
                <w:ilvl w:val="0"/>
                <w:numId w:val="0"/>
              </w:numPr>
              <w:spacing w:line="360" w:lineRule="auto"/>
              <w:jc w:val="both"/>
              <w:rPr>
                <w:rFonts w:ascii="Cambria Math" w:hAnsi="Cambria Math" w:cs="Times New Roman"/>
                <w:i/>
                <w:sz w:val="26"/>
                <w:szCs w:val="26"/>
                <w:lang w:val="vi-VN"/>
                <w:oMath/>
              </w:rPr>
            </w:pPr>
            <m:oMathPara>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4</m:t>
                    </m:r>
                    <m:ctrlPr>
                      <w:rPr>
                        <w:rFonts w:ascii="Cambria Math" w:hAnsi="Cambria Math" w:cs="Times New Roman"/>
                        <w:i/>
                        <w:sz w:val="26"/>
                        <w:szCs w:val="26"/>
                        <w:lang w:val="vi-VN"/>
                      </w:rPr>
                    </m:ctrlPr>
                  </m:sub>
                </m:sSub>
              </m:oMath>
            </m:oMathPara>
          </w:p>
        </w:tc>
        <w:tc>
          <w:tcPr>
            <w:tcW w:w="1420" w:type="dxa"/>
          </w:tcPr>
          <w:p w14:paraId="39E3601F">
            <w:pPr>
              <w:widowControl w:val="0"/>
              <w:numPr>
                <w:ilvl w:val="0"/>
                <w:numId w:val="0"/>
              </w:numPr>
              <w:spacing w:line="360" w:lineRule="auto"/>
              <w:jc w:val="center"/>
              <w:rPr>
                <w:rFonts w:hint="default" w:ascii="Cambria Math" w:hAnsi="Cambria Math" w:cs="Times New Roman"/>
                <w:i/>
                <w:sz w:val="26"/>
                <w:szCs w:val="26"/>
                <w:lang w:val="vi-VN"/>
                <w:oMath/>
              </w:rPr>
            </w:pPr>
            <w:r>
              <w:rPr>
                <w:rFonts w:hint="default" w:ascii="Times New Roman" w:hAnsi="Cambria Math" w:cs="Times New Roman"/>
                <w:i/>
                <w:sz w:val="26"/>
                <w:szCs w:val="26"/>
                <w:lang w:val="vi-VN"/>
              </w:rPr>
              <w:t>L</w:t>
            </w:r>
          </w:p>
        </w:tc>
      </w:tr>
      <w:tr w14:paraId="7AEC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08F139F5">
            <w:pPr>
              <w:widowControl w:val="0"/>
              <w:numPr>
                <w:ilvl w:val="0"/>
                <w:numId w:val="0"/>
              </w:numPr>
              <w:spacing w:line="360" w:lineRule="auto"/>
              <w:jc w:val="both"/>
              <w:rPr>
                <w:rFonts w:hint="default" w:ascii="Times New Roman" w:hAnsi="Times New Roman" w:cs="Times New Roman"/>
                <w:i w:val="0"/>
                <w:sz w:val="32"/>
                <w:szCs w:val="26"/>
                <w:vertAlign w:val="baseline"/>
                <w:lang w:val="vi-VN"/>
              </w:rPr>
            </w:pPr>
            <w:r>
              <w:rPr>
                <w:rFonts w:hint="default" w:ascii="Times New Roman" w:hAnsi="Times New Roman" w:cs="Times New Roman"/>
                <w:i w:val="0"/>
                <w:sz w:val="32"/>
                <w:szCs w:val="26"/>
                <w:vertAlign w:val="baseline"/>
                <w:lang w:val="vi-VN"/>
              </w:rPr>
              <w:t>1</w:t>
            </w:r>
          </w:p>
        </w:tc>
        <w:tc>
          <w:tcPr>
            <w:tcW w:w="1419" w:type="dxa"/>
            <w:vAlign w:val="top"/>
          </w:tcPr>
          <w:p w14:paraId="330DC64D">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1.8678</w:t>
            </w:r>
          </w:p>
        </w:tc>
        <w:tc>
          <w:tcPr>
            <w:tcW w:w="1420" w:type="dxa"/>
            <w:vAlign w:val="top"/>
          </w:tcPr>
          <w:p w14:paraId="46249C3F">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0.1102</w:t>
            </w:r>
          </w:p>
        </w:tc>
        <w:tc>
          <w:tcPr>
            <w:tcW w:w="1420" w:type="dxa"/>
            <w:vAlign w:val="top"/>
          </w:tcPr>
          <w:p w14:paraId="66849698">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0.1155</w:t>
            </w:r>
          </w:p>
        </w:tc>
        <w:tc>
          <w:tcPr>
            <w:tcW w:w="1420" w:type="dxa"/>
            <w:vAlign w:val="top"/>
          </w:tcPr>
          <w:p w14:paraId="15C9AD13">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1.9102</w:t>
            </w:r>
          </w:p>
        </w:tc>
        <w:tc>
          <w:tcPr>
            <w:tcW w:w="1420" w:type="dxa"/>
            <w:vAlign w:val="top"/>
          </w:tcPr>
          <w:p w14:paraId="6ED8E944">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1.0009</w:t>
            </w:r>
          </w:p>
        </w:tc>
      </w:tr>
      <w:tr w14:paraId="1BFD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6A6171EC">
            <w:pPr>
              <w:widowControl w:val="0"/>
              <w:numPr>
                <w:ilvl w:val="0"/>
                <w:numId w:val="0"/>
              </w:numPr>
              <w:spacing w:line="360" w:lineRule="auto"/>
              <w:jc w:val="both"/>
              <w:rPr>
                <w:rFonts w:hint="default" w:ascii="Times New Roman" w:hAnsi="Times New Roman" w:cs="Times New Roman"/>
                <w:i w:val="0"/>
                <w:sz w:val="32"/>
                <w:szCs w:val="26"/>
                <w:vertAlign w:val="baseline"/>
                <w:lang w:val="vi-VN"/>
              </w:rPr>
            </w:pPr>
            <w:r>
              <w:rPr>
                <w:rFonts w:hint="default" w:ascii="Times New Roman" w:hAnsi="Times New Roman" w:cs="Times New Roman"/>
                <w:i w:val="0"/>
                <w:sz w:val="32"/>
                <w:szCs w:val="26"/>
                <w:vertAlign w:val="baseline"/>
                <w:lang w:val="vi-VN"/>
              </w:rPr>
              <w:t>2</w:t>
            </w:r>
          </w:p>
        </w:tc>
        <w:tc>
          <w:tcPr>
            <w:tcW w:w="1419" w:type="dxa"/>
            <w:vAlign w:val="top"/>
          </w:tcPr>
          <w:p w14:paraId="75A9EEA1">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1.4709</w:t>
            </w:r>
          </w:p>
        </w:tc>
        <w:tc>
          <w:tcPr>
            <w:tcW w:w="1420" w:type="dxa"/>
            <w:vAlign w:val="top"/>
          </w:tcPr>
          <w:p w14:paraId="2BB031D9">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0.2007</w:t>
            </w:r>
          </w:p>
        </w:tc>
        <w:tc>
          <w:tcPr>
            <w:tcW w:w="1420" w:type="dxa"/>
            <w:vAlign w:val="top"/>
          </w:tcPr>
          <w:p w14:paraId="7FA92BB1">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0.2067</w:t>
            </w:r>
          </w:p>
        </w:tc>
        <w:tc>
          <w:tcPr>
            <w:tcW w:w="1420" w:type="dxa"/>
            <w:vAlign w:val="top"/>
          </w:tcPr>
          <w:p w14:paraId="7D56D885">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1.4962</w:t>
            </w:r>
          </w:p>
        </w:tc>
        <w:tc>
          <w:tcPr>
            <w:tcW w:w="1420" w:type="dxa"/>
            <w:vAlign w:val="top"/>
          </w:tcPr>
          <w:p w14:paraId="0A43170A">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0.8436</w:t>
            </w:r>
          </w:p>
        </w:tc>
      </w:tr>
      <w:tr w14:paraId="57C22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694F5AA9">
            <w:pPr>
              <w:widowControl w:val="0"/>
              <w:numPr>
                <w:ilvl w:val="0"/>
                <w:numId w:val="0"/>
              </w:numPr>
              <w:spacing w:line="360" w:lineRule="auto"/>
              <w:jc w:val="both"/>
              <w:rPr>
                <w:rFonts w:hint="default" w:ascii="Times New Roman" w:hAnsi="Times New Roman" w:cs="Times New Roman"/>
                <w:i w:val="0"/>
                <w:sz w:val="32"/>
                <w:szCs w:val="26"/>
                <w:vertAlign w:val="baseline"/>
                <w:lang w:val="vi-VN"/>
              </w:rPr>
            </w:pPr>
            <w:r>
              <w:rPr>
                <w:rFonts w:hint="default" w:ascii="Times New Roman" w:hAnsi="Times New Roman" w:cs="Times New Roman"/>
                <w:i w:val="0"/>
                <w:sz w:val="32"/>
                <w:szCs w:val="26"/>
                <w:vertAlign w:val="baseline"/>
                <w:lang w:val="vi-VN"/>
              </w:rPr>
              <w:t>3</w:t>
            </w:r>
          </w:p>
        </w:tc>
        <w:tc>
          <w:tcPr>
            <w:tcW w:w="1419" w:type="dxa"/>
            <w:vAlign w:val="top"/>
          </w:tcPr>
          <w:p w14:paraId="3BCB9195">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1.1989</w:t>
            </w:r>
          </w:p>
        </w:tc>
        <w:tc>
          <w:tcPr>
            <w:tcW w:w="1420" w:type="dxa"/>
            <w:vAlign w:val="top"/>
          </w:tcPr>
          <w:p w14:paraId="629343EA">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0.3086</w:t>
            </w:r>
          </w:p>
        </w:tc>
        <w:tc>
          <w:tcPr>
            <w:tcW w:w="1420" w:type="dxa"/>
            <w:vAlign w:val="top"/>
          </w:tcPr>
          <w:p w14:paraId="3DB7F6C1">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0.3138</w:t>
            </w:r>
          </w:p>
        </w:tc>
        <w:tc>
          <w:tcPr>
            <w:tcW w:w="1420" w:type="dxa"/>
            <w:vAlign w:val="top"/>
          </w:tcPr>
          <w:p w14:paraId="31DB55F1">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1.2127</w:t>
            </w:r>
          </w:p>
        </w:tc>
        <w:tc>
          <w:tcPr>
            <w:tcW w:w="1420" w:type="dxa"/>
            <w:vAlign w:val="top"/>
          </w:tcPr>
          <w:p w14:paraId="1B5B488A">
            <w:pPr>
              <w:widowControl w:val="0"/>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0.7585</w:t>
            </w:r>
          </w:p>
        </w:tc>
      </w:tr>
    </w:tbl>
    <w:p w14:paraId="393D575E">
      <w:pPr>
        <w:spacing w:before="0" w:after="100" w:line="300" w:lineRule="auto"/>
        <w:jc w:val="both"/>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lang w:val="vi-VN"/>
        </w:rPr>
        <w:t xml:space="preserve">- </w:t>
      </w:r>
      <w:r>
        <w:rPr>
          <w:rFonts w:hint="default" w:ascii="Times New Roman" w:hAnsi="Times New Roman" w:eastAsia="Times New Roman" w:cs="Times New Roman"/>
          <w:b w:val="0"/>
          <w:bCs w:val="0"/>
          <w:sz w:val="26"/>
          <w:szCs w:val="26"/>
        </w:rPr>
        <w:t>Nhận xét</w:t>
      </w:r>
      <w:r>
        <w:rPr>
          <w:rFonts w:hint="default" w:ascii="Times New Roman" w:hAnsi="Times New Roman" w:eastAsia="Times New Roman" w:cs="Times New Roman"/>
          <w:b w:val="0"/>
          <w:bCs w:val="0"/>
          <w:sz w:val="26"/>
          <w:szCs w:val="26"/>
          <w:lang w:val="vi-VN"/>
        </w:rPr>
        <w:t>:</w:t>
      </w:r>
      <w:r>
        <w:rPr>
          <w:rFonts w:hint="default" w:ascii="Times New Roman" w:hAnsi="Times New Roman" w:eastAsia="Times New Roman" w:cs="Times New Roman"/>
          <w:sz w:val="26"/>
          <w:szCs w:val="26"/>
        </w:rPr>
        <w:t xml:space="preserve"> J giảm đơn điệu: 1.0009 → 0.8436 → 0.7585. Mức giảm sau mỗi bước là 0.1573 rồi 0.0851, tức giảm chậm dần vì gradient nhỏ dần khi tiến về điểm cực tiểu. Mất mát của hai bé nữ (L₁, L₄) giảm mạnh nhất (khoảng 1.87 xuống 1.20) trong khi mất mát của hai bé nam tăng nhẹ (khoảng 0.11 lên 0.31). Mô hình đang hạ thấp xác suất "Nam" cho mọi mẫu để sửa lỗi ở hai bé nữ; sau đó cần thêm vòng lặp để học độ dốc θ₁ phân biệt hai nhóm. Việc J luôn giảm cho thấy tốc độ học α = 0.2 là phù hợp (không bị vượt quá cực tiểu).</w:t>
      </w:r>
    </w:p>
    <w:p w14:paraId="3A886D71">
      <w:pPr>
        <w:numPr>
          <w:ilvl w:val="0"/>
          <w:numId w:val="11"/>
        </w:numPr>
        <w:bidi w:val="0"/>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Dự đoán cho x=2.8 kg, x=3.5 kg</w:t>
      </w:r>
    </w:p>
    <w:p w14:paraId="11B1403D">
      <w:pPr>
        <w:spacing w:before="0" w:after="100" w:line="30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 xml:space="preserve">Dùng θ₀ = 0.3669, θ₁ = 0.1972: tính z, ŷ = σ(z), rồi so với ngưỡng 0.5 </w:t>
      </w:r>
    </w:p>
    <w:p w14:paraId="52E588EA">
      <w:pPr>
        <w:spacing w:before="0" w:after="100" w:line="300" w:lineRule="auto"/>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(ŷ ≥ 0.5 thì dự đoán Nam).</w:t>
      </w:r>
    </w:p>
    <w:p w14:paraId="3F52408B">
      <w:pPr>
        <w:spacing w:before="40" w:after="80"/>
        <w:jc w:val="center"/>
        <w:rPr>
          <w:rFonts w:hint="default" w:ascii="Times New Roman" w:hAnsi="Times New Roman" w:eastAsia="Cambria Math" w:cs="Times New Roman"/>
          <w:i w:val="0"/>
          <w:iCs w:val="0"/>
          <w:sz w:val="26"/>
          <w:szCs w:val="26"/>
        </w:rPr>
      </w:pPr>
      <w:r>
        <w:rPr>
          <w:rFonts w:hint="default" w:ascii="Times New Roman" w:hAnsi="Times New Roman" w:eastAsia="Cambria Math" w:cs="Times New Roman"/>
          <w:i w:val="0"/>
          <w:iCs w:val="0"/>
          <w:sz w:val="26"/>
          <w:szCs w:val="26"/>
        </w:rPr>
        <w:t xml:space="preserve">x = 2.8: z = 0.3669 + 0.1972 × 2.8 = 0.9190 ⇒ ŷ = σ(0.9190) = 0.7148 ≥ 0.5 </w:t>
      </w:r>
    </w:p>
    <w:p w14:paraId="3C7F179C">
      <w:pPr>
        <w:spacing w:before="40" w:after="80"/>
        <w:jc w:val="left"/>
        <w:rPr>
          <w:rFonts w:hint="default" w:ascii="Times New Roman" w:hAnsi="Times New Roman" w:cs="Times New Roman"/>
          <w:sz w:val="26"/>
          <w:szCs w:val="26"/>
        </w:rPr>
      </w:pPr>
      <w:r>
        <w:rPr>
          <w:rFonts w:hint="default" w:ascii="Times New Roman" w:hAnsi="Times New Roman" w:eastAsia="Cambria Math" w:cs="Times New Roman"/>
          <w:i w:val="0"/>
          <w:iCs w:val="0"/>
          <w:sz w:val="26"/>
          <w:szCs w:val="26"/>
        </w:rPr>
        <w:t>⇒ Nam</w:t>
      </w:r>
    </w:p>
    <w:p w14:paraId="6A9C6F88">
      <w:pPr>
        <w:spacing w:before="40" w:after="80"/>
        <w:jc w:val="center"/>
        <w:rPr>
          <w:rFonts w:hint="default" w:ascii="Times New Roman" w:hAnsi="Times New Roman" w:eastAsia="Cambria Math" w:cs="Times New Roman"/>
          <w:i w:val="0"/>
          <w:iCs w:val="0"/>
          <w:sz w:val="26"/>
          <w:szCs w:val="26"/>
        </w:rPr>
      </w:pPr>
      <w:r>
        <w:rPr>
          <w:rFonts w:hint="default" w:ascii="Times New Roman" w:hAnsi="Times New Roman" w:eastAsia="Cambria Math" w:cs="Times New Roman"/>
          <w:i w:val="0"/>
          <w:iCs w:val="0"/>
          <w:sz w:val="26"/>
          <w:szCs w:val="26"/>
        </w:rPr>
        <w:t xml:space="preserve">x = 3.5: z = 0.3669 + 0.1972 × 3.5 = 1.0570 ⇒ ŷ = σ(1.0570) = 0.7421 ≥ 0.5 </w:t>
      </w:r>
    </w:p>
    <w:p w14:paraId="2B0226F2">
      <w:pPr>
        <w:spacing w:before="40" w:after="80"/>
        <w:jc w:val="left"/>
        <w:rPr>
          <w:rFonts w:hint="default" w:ascii="Times New Roman" w:hAnsi="Times New Roman" w:cs="Times New Roman"/>
          <w:sz w:val="26"/>
          <w:szCs w:val="26"/>
        </w:rPr>
      </w:pPr>
      <w:r>
        <w:rPr>
          <w:rFonts w:hint="default" w:ascii="Times New Roman" w:hAnsi="Times New Roman" w:eastAsia="Cambria Math" w:cs="Times New Roman"/>
          <w:i w:val="0"/>
          <w:iCs w:val="0"/>
          <w:sz w:val="26"/>
          <w:szCs w:val="26"/>
        </w:rPr>
        <w:t>⇒ Nam</w:t>
      </w:r>
    </w:p>
    <w:p w14:paraId="04D80B48">
      <w:pPr>
        <w:spacing w:before="0" w:after="100" w:line="300" w:lineRule="auto"/>
        <w:jc w:val="both"/>
        <w:rPr>
          <w:rFonts w:hint="default" w:ascii="Times New Roman" w:hAnsi="Times New Roman" w:eastAsia="Times New Roman" w:cs="Times New Roman"/>
          <w:sz w:val="26"/>
          <w:szCs w:val="26"/>
        </w:rPr>
      </w:pPr>
      <w:r>
        <w:rPr>
          <w:rFonts w:hint="default" w:ascii="Times New Roman" w:hAnsi="Times New Roman" w:eastAsia="Times New Roman" w:cs="Times New Roman"/>
          <w:b w:val="0"/>
          <w:bCs w:val="0"/>
          <w:sz w:val="26"/>
          <w:szCs w:val="26"/>
          <w:lang w:val="vi-VN"/>
        </w:rPr>
        <w:t xml:space="preserve">- </w:t>
      </w:r>
      <w:r>
        <w:rPr>
          <w:rFonts w:hint="default" w:ascii="Times New Roman" w:hAnsi="Times New Roman" w:eastAsia="Times New Roman" w:cs="Times New Roman"/>
          <w:b w:val="0"/>
          <w:bCs w:val="0"/>
          <w:sz w:val="26"/>
          <w:szCs w:val="26"/>
        </w:rPr>
        <w:t>Nhận xét</w:t>
      </w:r>
      <w:r>
        <w:rPr>
          <w:rFonts w:hint="default" w:ascii="Times New Roman" w:hAnsi="Times New Roman" w:eastAsia="Times New Roman" w:cs="Times New Roman"/>
          <w:b w:val="0"/>
          <w:bCs w:val="0"/>
          <w:sz w:val="26"/>
          <w:szCs w:val="26"/>
          <w:lang w:val="vi-VN"/>
        </w:rPr>
        <w:t>:</w:t>
      </w:r>
      <w:r>
        <w:rPr>
          <w:rFonts w:hint="default" w:ascii="Times New Roman" w:hAnsi="Times New Roman" w:eastAsia="Times New Roman" w:cs="Times New Roman"/>
          <w:sz w:val="26"/>
          <w:szCs w:val="26"/>
        </w:rPr>
        <w:t xml:space="preserve"> Cả hai đều được dự đoán là Nam. Kết quả cho x = 3.5 hợp lý (bé nặng, giống nhóm Nam). Với x = 2.8 (nằm giữa nhóm nữ 2.4–2.5 và nhóm nam 3.2–3.3), xác suất 0.654 vẫn nghiêng về Nam: mô hình mới học 2 bước nên chưa đủ chính xác. Ranh giới thật sự của mô hình hiện tại là x = −θ₀/θ₁ ≈ −1.86 kg (vô nghĩa), nghĩa là mô hình hiện đoán Nam cho mọi cân nặng dương; cần huấn luyện nhiều lần lặp hơn.</w:t>
      </w:r>
    </w:p>
    <w:p w14:paraId="34C9AEAE">
      <w:pPr>
        <w:numPr>
          <w:ilvl w:val="0"/>
          <w:numId w:val="11"/>
        </w:numPr>
        <w:spacing w:before="0" w:after="100" w:line="300"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Đồ thị tính toán cho một mẫu</w:t>
      </w:r>
    </w:p>
    <w:p w14:paraId="656FFB13">
      <w:pPr>
        <w:numPr>
          <w:ilvl w:val="0"/>
          <w:numId w:val="0"/>
        </w:numPr>
        <w:spacing w:before="0" w:after="100" w:line="300" w:lineRule="auto"/>
        <w:ind w:left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Forward──────────────────────────────────────►</w:t>
      </w:r>
    </w:p>
    <w:p w14:paraId="7DBF793B">
      <w:pPr>
        <w:numPr>
          <w:ilvl w:val="0"/>
          <w:numId w:val="0"/>
        </w:numPr>
        <w:spacing w:before="0" w:after="100" w:line="300" w:lineRule="auto"/>
        <w:ind w:left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 θ₁ ─┐</w:t>
      </w:r>
    </w:p>
    <w:p w14:paraId="69583EBF">
      <w:pPr>
        <w:numPr>
          <w:ilvl w:val="0"/>
          <w:numId w:val="0"/>
        </w:numPr>
        <w:spacing w:before="0" w:after="100" w:line="300" w:lineRule="auto"/>
        <w:ind w:left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     (×)── θ₁x ──┐</w:t>
      </w:r>
    </w:p>
    <w:p w14:paraId="348DC909">
      <w:pPr>
        <w:numPr>
          <w:ilvl w:val="0"/>
          <w:numId w:val="0"/>
        </w:numPr>
        <w:spacing w:before="0" w:after="100" w:line="300" w:lineRule="auto"/>
        <w:ind w:left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 x ──┘                 (+)── z ──(σ)── ŷ ──(BCE)── L ◄── y</w:t>
      </w:r>
    </w:p>
    <w:p w14:paraId="376950DF">
      <w:pPr>
        <w:numPr>
          <w:ilvl w:val="0"/>
          <w:numId w:val="0"/>
        </w:numPr>
        <w:spacing w:before="0" w:after="100" w:line="300" w:lineRule="auto"/>
        <w:ind w:left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 θ₀ ────────┘</w:t>
      </w:r>
    </w:p>
    <w:p w14:paraId="3937FFA3">
      <w:pPr>
        <w:numPr>
          <w:ilvl w:val="0"/>
          <w:numId w:val="0"/>
        </w:numPr>
        <w:spacing w:before="0" w:after="100" w:line="300" w:lineRule="auto"/>
        <w:ind w:left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◄─────────────────────────────────────Backward</w:t>
      </w:r>
    </w:p>
    <w:p w14:paraId="73FEF3BB">
      <w:pPr>
        <w:numPr>
          <w:ilvl w:val="0"/>
          <w:numId w:val="0"/>
        </w:numPr>
        <w:spacing w:before="0" w:after="100" w:line="300" w:lineRule="auto"/>
        <w:ind w:leftChars="0"/>
        <w:jc w:val="both"/>
        <w:rPr>
          <w:rFonts w:hint="default" w:ascii="Times New Roman" w:hAnsi="Times New Roman" w:eastAsia="Times New Roman" w:cs="Times New Roman"/>
          <w:sz w:val="32"/>
          <w:szCs w:val="32"/>
          <w:lang w:val="vi-VN"/>
        </w:rPr>
      </w:pPr>
      <m:oMath>
        <m:f>
          <m:fPr>
            <m:ctrlPr>
              <w:rPr>
                <w:rFonts w:hint="default" w:ascii="Cambria Math" w:hAnsi="Cambria Math" w:eastAsia="Times New Roman" w:cs="Times New Roman"/>
                <w:i w:val="0"/>
                <w:sz w:val="32"/>
                <w:szCs w:val="32"/>
                <w:lang w:val="vi-VN" w:bidi="ar-SA"/>
              </w:rPr>
            </m:ctrlPr>
          </m:fPr>
          <m:num>
            <m:r>
              <m:rPr>
                <m:sty m:val="p"/>
              </m:rPr>
              <w:rPr>
                <w:rFonts w:hint="default" w:ascii="Cambria Math" w:hAnsi="Cambria Math" w:eastAsia="Times New Roman" w:cs="Times New Roman"/>
                <w:sz w:val="32"/>
                <w:szCs w:val="32"/>
                <w:lang w:val="vi-VN" w:bidi="ar-SA"/>
              </w:rPr>
              <m:t xml:space="preserve"> ∂L</m:t>
            </m:r>
            <m:ctrlPr>
              <w:rPr>
                <w:rFonts w:hint="default" w:ascii="Cambria Math" w:hAnsi="Cambria Math" w:eastAsia="Times New Roman" w:cs="Times New Roman"/>
                <w:i w:val="0"/>
                <w:sz w:val="32"/>
                <w:szCs w:val="32"/>
                <w:lang w:val="vi-VN" w:bidi="ar-SA"/>
              </w:rPr>
            </m:ctrlPr>
          </m:num>
          <m:den>
            <m:r>
              <m:rPr>
                <m:sty m:val="p"/>
              </m:rPr>
              <w:rPr>
                <w:rFonts w:hint="default" w:ascii="Cambria Math" w:hAnsi="Cambria Math" w:eastAsia="Times New Roman" w:cs="Times New Roman"/>
                <w:sz w:val="32"/>
                <w:szCs w:val="32"/>
                <w:lang w:val="vi-VN" w:bidi="ar-SA"/>
              </w:rPr>
              <m:t>∂θ₁</m:t>
            </m:r>
            <m:ctrlPr>
              <w:rPr>
                <w:rFonts w:hint="default" w:ascii="Cambria Math" w:hAnsi="Cambria Math" w:eastAsia="Times New Roman" w:cs="Times New Roman"/>
                <w:i w:val="0"/>
                <w:sz w:val="32"/>
                <w:szCs w:val="32"/>
                <w:lang w:val="vi-VN" w:bidi="ar-SA"/>
              </w:rPr>
            </m:ctrlPr>
          </m:den>
        </m:f>
      </m:oMath>
      <w:r>
        <w:rPr>
          <w:rFonts w:hint="default" w:ascii="Times New Roman" w:hAnsi="Times New Roman" w:eastAsia="Times New Roman" w:cs="Times New Roman"/>
          <w:sz w:val="32"/>
          <w:szCs w:val="32"/>
          <w:lang w:val="vi-VN"/>
        </w:rPr>
        <w:t xml:space="preserve"> = (ŷ−y)x  </w:t>
      </w:r>
    </w:p>
    <w:p w14:paraId="40BC0481">
      <w:pPr>
        <w:numPr>
          <w:ilvl w:val="0"/>
          <w:numId w:val="0"/>
        </w:numPr>
        <w:spacing w:before="0" w:after="100" w:line="300" w:lineRule="auto"/>
        <w:ind w:leftChars="0"/>
        <w:jc w:val="both"/>
        <w:rPr>
          <w:rFonts w:hint="default" w:ascii="Times New Roman" w:hAnsi="Times New Roman" w:eastAsia="Times New Roman" w:cs="Times New Roman"/>
          <w:sz w:val="32"/>
          <w:szCs w:val="32"/>
          <w:lang w:val="vi-VN"/>
        </w:rPr>
      </w:pPr>
      <w:r>
        <w:rPr>
          <w:rFonts w:hint="default" w:ascii="Times New Roman" w:hAnsi="Times New Roman" w:eastAsia="Times New Roman" w:cs="Times New Roman"/>
          <w:sz w:val="32"/>
          <w:szCs w:val="32"/>
          <w:lang w:val="vi-VN"/>
        </w:rPr>
        <w:t xml:space="preserve"> </w:t>
      </w:r>
      <m:oMath>
        <m:f>
          <m:fPr>
            <m:ctrlPr>
              <w:rPr>
                <w:rFonts w:hint="default" w:ascii="Cambria Math" w:hAnsi="Times New Roman" w:eastAsia="Times New Roman" w:cs="Times New Roman"/>
                <w:i w:val="0"/>
                <w:sz w:val="32"/>
                <w:szCs w:val="32"/>
                <w:lang w:val="vi-VN"/>
              </w:rPr>
            </m:ctrlPr>
          </m:fPr>
          <m:num>
            <m:r>
              <m:rPr>
                <m:sty m:val="p"/>
              </m:rPr>
              <w:rPr>
                <w:rFonts w:hint="default" w:ascii="Cambria Math" w:hAnsi="Cambria Math" w:eastAsia="Times New Roman" w:cs="Times New Roman"/>
                <w:sz w:val="32"/>
                <w:szCs w:val="32"/>
                <w:lang w:val="vi-VN" w:bidi="ar-SA"/>
              </w:rPr>
              <m:t xml:space="preserve">∂L </m:t>
            </m:r>
            <m:ctrlPr>
              <w:rPr>
                <w:rFonts w:hint="default" w:ascii="Cambria Math" w:hAnsi="Times New Roman" w:eastAsia="Times New Roman" w:cs="Times New Roman"/>
                <w:i w:val="0"/>
                <w:sz w:val="32"/>
                <w:szCs w:val="32"/>
                <w:lang w:val="vi-VN"/>
              </w:rPr>
            </m:ctrlPr>
          </m:num>
          <m:den>
            <m:r>
              <m:rPr>
                <m:sty m:val="p"/>
              </m:rPr>
              <w:rPr>
                <w:rFonts w:hint="default" w:ascii="Cambria Math" w:hAnsi="Cambria Math" w:eastAsia="Times New Roman" w:cs="Times New Roman"/>
                <w:sz w:val="32"/>
                <w:szCs w:val="32"/>
                <w:lang w:val="vi-VN" w:bidi="ar-SA"/>
              </w:rPr>
              <m:t>∂θ₀</m:t>
            </m:r>
            <m:ctrlPr>
              <w:rPr>
                <w:rFonts w:hint="default" w:ascii="Cambria Math" w:hAnsi="Times New Roman" w:eastAsia="Times New Roman" w:cs="Times New Roman"/>
                <w:i w:val="0"/>
                <w:sz w:val="32"/>
                <w:szCs w:val="32"/>
                <w:lang w:val="vi-VN"/>
              </w:rPr>
            </m:ctrlPr>
          </m:den>
        </m:f>
      </m:oMath>
      <w:r>
        <w:rPr>
          <w:rFonts w:hint="default" w:ascii="Times New Roman" w:hAnsi="Times New Roman" w:eastAsia="Times New Roman" w:cs="Times New Roman"/>
          <w:sz w:val="32"/>
          <w:szCs w:val="32"/>
          <w:lang w:val="vi-VN"/>
        </w:rPr>
        <w:t xml:space="preserve">= ŷ−y   </w:t>
      </w:r>
    </w:p>
    <w:p w14:paraId="25DEEAE1">
      <w:pPr>
        <w:numPr>
          <w:ilvl w:val="0"/>
          <w:numId w:val="0"/>
        </w:numPr>
        <w:spacing w:before="0" w:after="100" w:line="300" w:lineRule="auto"/>
        <w:ind w:leftChars="0"/>
        <w:jc w:val="both"/>
        <w:rPr>
          <w:rFonts w:hint="default" w:ascii="Times New Roman" w:hAnsi="Times New Roman" w:eastAsia="Times New Roman" w:cs="Times New Roman"/>
          <w:sz w:val="32"/>
          <w:szCs w:val="32"/>
          <w:lang w:val="vi-VN"/>
        </w:rPr>
      </w:pPr>
      <m:oMath>
        <m:f>
          <m:fPr>
            <m:ctrlPr>
              <w:rPr>
                <w:rFonts w:hint="default" w:ascii="Cambria Math" w:hAnsi="Cambria Math" w:eastAsia="Times New Roman" w:cs="Times New Roman"/>
                <w:i w:val="0"/>
                <w:sz w:val="32"/>
                <w:szCs w:val="32"/>
                <w:lang w:val="vi-VN" w:bidi="ar-SA"/>
              </w:rPr>
            </m:ctrlPr>
          </m:fPr>
          <m:num>
            <m:r>
              <m:rPr>
                <m:sty m:val="p"/>
              </m:rPr>
              <w:rPr>
                <w:rFonts w:hint="default" w:ascii="Cambria Math" w:hAnsi="Cambria Math" w:eastAsia="Times New Roman" w:cs="Times New Roman"/>
                <w:sz w:val="32"/>
                <w:szCs w:val="32"/>
                <w:lang w:val="vi-VN" w:bidi="ar-SA"/>
              </w:rPr>
              <m:t>∂L</m:t>
            </m:r>
            <m:ctrlPr>
              <w:rPr>
                <w:rFonts w:hint="default" w:ascii="Cambria Math" w:hAnsi="Cambria Math" w:eastAsia="Times New Roman" w:cs="Times New Roman"/>
                <w:i w:val="0"/>
                <w:sz w:val="32"/>
                <w:szCs w:val="32"/>
                <w:lang w:val="vi-VN" w:bidi="ar-SA"/>
              </w:rPr>
            </m:ctrlPr>
          </m:num>
          <m:den>
            <m:r>
              <m:rPr>
                <m:sty m:val="p"/>
              </m:rPr>
              <w:rPr>
                <w:rFonts w:hint="default" w:ascii="Cambria Math" w:hAnsi="Cambria Math" w:eastAsia="Times New Roman" w:cs="Times New Roman"/>
                <w:sz w:val="32"/>
                <w:szCs w:val="32"/>
                <w:lang w:val="vi-VN" w:bidi="ar-SA"/>
              </w:rPr>
              <m:t>∂z</m:t>
            </m:r>
            <m:ctrlPr>
              <w:rPr>
                <w:rFonts w:hint="default" w:ascii="Cambria Math" w:hAnsi="Cambria Math" w:eastAsia="Times New Roman" w:cs="Times New Roman"/>
                <w:i w:val="0"/>
                <w:sz w:val="32"/>
                <w:szCs w:val="32"/>
                <w:lang w:val="vi-VN" w:bidi="ar-SA"/>
              </w:rPr>
            </m:ctrlPr>
          </m:den>
        </m:f>
      </m:oMath>
      <w:r>
        <w:rPr>
          <w:rFonts w:hint="default" w:ascii="Times New Roman" w:hAnsi="Times New Roman" w:eastAsia="Times New Roman" w:cs="Times New Roman"/>
          <w:sz w:val="32"/>
          <w:szCs w:val="32"/>
          <w:lang w:val="vi-VN"/>
        </w:rPr>
        <w:t xml:space="preserve"> = ŷ−y   </w:t>
      </w:r>
    </w:p>
    <w:p w14:paraId="360DF9E4">
      <w:pPr>
        <w:numPr>
          <w:ilvl w:val="0"/>
          <w:numId w:val="0"/>
        </w:numPr>
        <w:spacing w:before="0" w:after="100" w:line="300" w:lineRule="auto"/>
        <w:ind w:leftChars="0"/>
        <w:jc w:val="both"/>
        <w:rPr>
          <w:rFonts w:hint="default" w:ascii="Times New Roman" w:hAnsi="Times New Roman" w:eastAsia="Times New Roman" w:cs="Times New Roman"/>
          <w:sz w:val="32"/>
          <w:szCs w:val="32"/>
          <w:lang w:val="vi-VN"/>
        </w:rPr>
      </w:pPr>
      <m:oMath>
        <m:f>
          <m:fPr>
            <m:ctrlPr>
              <w:rPr>
                <w:rFonts w:hint="default" w:ascii="Cambria Math" w:hAnsi="Cambria Math" w:eastAsia="Times New Roman" w:cs="Times New Roman"/>
                <w:i w:val="0"/>
                <w:sz w:val="32"/>
                <w:szCs w:val="32"/>
                <w:lang w:val="vi-VN" w:bidi="ar-SA"/>
              </w:rPr>
            </m:ctrlPr>
          </m:fPr>
          <m:num>
            <m:r>
              <m:rPr>
                <m:sty m:val="p"/>
              </m:rPr>
              <w:rPr>
                <w:rFonts w:hint="default" w:ascii="Cambria Math" w:hAnsi="Cambria Math" w:eastAsia="Times New Roman" w:cs="Times New Roman"/>
                <w:sz w:val="32"/>
                <w:szCs w:val="32"/>
                <w:lang w:val="vi-VN" w:bidi="ar-SA"/>
              </w:rPr>
              <m:t>∂L</m:t>
            </m:r>
            <m:ctrlPr>
              <w:rPr>
                <w:rFonts w:hint="default" w:ascii="Cambria Math" w:hAnsi="Cambria Math" w:eastAsia="Times New Roman" w:cs="Times New Roman"/>
                <w:i w:val="0"/>
                <w:sz w:val="32"/>
                <w:szCs w:val="32"/>
                <w:lang w:val="vi-VN" w:bidi="ar-SA"/>
              </w:rPr>
            </m:ctrlPr>
          </m:num>
          <m:den>
            <m:r>
              <m:rPr>
                <m:sty m:val="p"/>
              </m:rPr>
              <w:rPr>
                <w:rFonts w:hint="default" w:ascii="Cambria Math" w:hAnsi="Cambria Math" w:eastAsia="Times New Roman" w:cs="Times New Roman"/>
                <w:sz w:val="32"/>
                <w:szCs w:val="32"/>
                <w:lang w:val="vi-VN" w:bidi="ar-SA"/>
              </w:rPr>
              <m:t>∂ŷ</m:t>
            </m:r>
            <m:ctrlPr>
              <w:rPr>
                <w:rFonts w:hint="default" w:ascii="Cambria Math" w:hAnsi="Cambria Math" w:eastAsia="Times New Roman" w:cs="Times New Roman"/>
                <w:i w:val="0"/>
                <w:sz w:val="32"/>
                <w:szCs w:val="32"/>
                <w:lang w:val="vi-VN" w:bidi="ar-SA"/>
              </w:rPr>
            </m:ctrlPr>
          </m:den>
        </m:f>
      </m:oMath>
      <w:r>
        <w:rPr>
          <w:rFonts w:hint="default" w:ascii="Times New Roman" w:hAnsi="Times New Roman" w:eastAsia="Times New Roman" w:cs="Times New Roman"/>
          <w:sz w:val="32"/>
          <w:szCs w:val="32"/>
          <w:lang w:val="vi-VN"/>
        </w:rPr>
        <w:t xml:space="preserve"> = </w:t>
      </w:r>
      <m:oMath>
        <m:f>
          <m:fPr>
            <m:ctrlPr>
              <w:rPr>
                <w:rFonts w:hint="default" w:ascii="Cambria Math" w:hAnsi="Times New Roman" w:eastAsia="Times New Roman" w:cs="Times New Roman"/>
                <w:i w:val="0"/>
                <w:sz w:val="32"/>
                <w:szCs w:val="32"/>
                <w:lang w:val="vi-VN"/>
              </w:rPr>
            </m:ctrlPr>
          </m:fPr>
          <m:num>
            <m:r>
              <m:rPr>
                <m:sty m:val="p"/>
              </m:rPr>
              <w:rPr>
                <w:rFonts w:hint="default" w:ascii="Cambria Math" w:hAnsi="Cambria Math" w:eastAsia="Times New Roman" w:cs="Times New Roman"/>
                <w:sz w:val="32"/>
                <w:szCs w:val="32"/>
                <w:lang w:val="vi-VN" w:bidi="ar-SA"/>
              </w:rPr>
              <m:t xml:space="preserve">(ŷ−y) </m:t>
            </m:r>
            <m:ctrlPr>
              <w:rPr>
                <w:rFonts w:hint="default" w:ascii="Cambria Math" w:hAnsi="Times New Roman" w:eastAsia="Times New Roman" w:cs="Times New Roman"/>
                <w:i w:val="0"/>
                <w:sz w:val="32"/>
                <w:szCs w:val="32"/>
                <w:lang w:val="vi-VN"/>
              </w:rPr>
            </m:ctrlPr>
          </m:num>
          <m:den>
            <m:r>
              <m:rPr>
                <m:sty m:val="p"/>
              </m:rPr>
              <w:rPr>
                <w:rFonts w:hint="default" w:ascii="Times New Roman" w:hAnsi="Times New Roman" w:eastAsia="Times New Roman" w:cs="Times New Roman"/>
                <w:sz w:val="32"/>
                <w:szCs w:val="32"/>
                <w:lang w:val="vi-VN"/>
              </w:rPr>
              <m:t xml:space="preserve">[ŷ(1−ŷ)] </m:t>
            </m:r>
            <m:ctrlPr>
              <w:rPr>
                <w:rFonts w:hint="default" w:ascii="Cambria Math" w:hAnsi="Times New Roman" w:eastAsia="Times New Roman" w:cs="Times New Roman"/>
                <w:i w:val="0"/>
                <w:sz w:val="32"/>
                <w:szCs w:val="32"/>
                <w:lang w:val="vi-VN"/>
              </w:rPr>
            </m:ctrlPr>
          </m:den>
        </m:f>
      </m:oMath>
      <w:r>
        <w:rPr>
          <w:rFonts w:hint="default" w:ascii="Times New Roman" w:hAnsi="Times New Roman" w:eastAsia="Times New Roman" w:cs="Times New Roman"/>
          <w:sz w:val="32"/>
          <w:szCs w:val="32"/>
          <w:lang w:val="vi-VN"/>
        </w:rPr>
        <w:t xml:space="preserve"> </w:t>
      </w:r>
    </w:p>
    <w:p w14:paraId="5FA019B6">
      <w:pPr>
        <w:numPr>
          <w:ilvl w:val="0"/>
          <w:numId w:val="0"/>
        </w:numPr>
        <w:spacing w:before="0" w:after="100" w:line="300" w:lineRule="auto"/>
        <w:ind w:leftChars="0"/>
        <w:jc w:val="both"/>
        <w:rPr>
          <w:rFonts w:hint="default" w:ascii="Times New Roman" w:hAnsi="Times New Roman" w:eastAsia="Times New Roman" w:cs="Times New Roman"/>
          <w:sz w:val="32"/>
          <w:szCs w:val="32"/>
          <w:lang w:val="vi-VN"/>
        </w:rPr>
      </w:pPr>
      <m:oMath>
        <m:f>
          <m:fPr>
            <m:ctrlPr>
              <w:rPr>
                <w:rFonts w:hint="default" w:ascii="Cambria Math" w:hAnsi="Cambria Math" w:eastAsia="Times New Roman" w:cs="Times New Roman"/>
                <w:i w:val="0"/>
                <w:sz w:val="32"/>
                <w:szCs w:val="32"/>
                <w:lang w:val="vi-VN" w:bidi="ar-SA"/>
              </w:rPr>
            </m:ctrlPr>
          </m:fPr>
          <m:num>
            <m:r>
              <m:rPr>
                <m:sty m:val="p"/>
              </m:rPr>
              <w:rPr>
                <w:rFonts w:hint="default" w:ascii="Cambria Math" w:hAnsi="Cambria Math" w:eastAsia="Times New Roman" w:cs="Times New Roman"/>
                <w:sz w:val="32"/>
                <w:szCs w:val="32"/>
                <w:lang w:val="vi-VN" w:bidi="ar-SA"/>
              </w:rPr>
              <m:t xml:space="preserve">∂L </m:t>
            </m:r>
            <m:ctrlPr>
              <w:rPr>
                <w:rFonts w:hint="default" w:ascii="Cambria Math" w:hAnsi="Cambria Math" w:eastAsia="Times New Roman" w:cs="Times New Roman"/>
                <w:i w:val="0"/>
                <w:sz w:val="32"/>
                <w:szCs w:val="32"/>
                <w:lang w:val="vi-VN" w:bidi="ar-SA"/>
              </w:rPr>
            </m:ctrlPr>
          </m:num>
          <m:den>
            <m:r>
              <m:rPr>
                <m:sty m:val="p"/>
              </m:rPr>
              <w:rPr>
                <w:rFonts w:hint="default" w:ascii="Cambria Math" w:hAnsi="Cambria Math" w:eastAsia="Times New Roman" w:cs="Times New Roman"/>
                <w:sz w:val="32"/>
                <w:szCs w:val="32"/>
                <w:lang w:val="vi-VN" w:bidi="ar-SA"/>
              </w:rPr>
              <m:t>∂L</m:t>
            </m:r>
            <m:ctrlPr>
              <w:rPr>
                <w:rFonts w:hint="default" w:ascii="Cambria Math" w:hAnsi="Cambria Math" w:eastAsia="Times New Roman" w:cs="Times New Roman"/>
                <w:i w:val="0"/>
                <w:sz w:val="32"/>
                <w:szCs w:val="32"/>
                <w:lang w:val="vi-VN" w:bidi="ar-SA"/>
              </w:rPr>
            </m:ctrlPr>
          </m:den>
        </m:f>
      </m:oMath>
      <w:r>
        <w:rPr>
          <w:rFonts w:hint="default" w:ascii="Times New Roman" w:hAnsi="Times New Roman" w:eastAsia="Times New Roman" w:cs="Times New Roman"/>
          <w:sz w:val="32"/>
          <w:szCs w:val="32"/>
          <w:lang w:val="vi-VN"/>
        </w:rPr>
        <w:t>= 1</w:t>
      </w:r>
    </w:p>
    <w:p w14:paraId="22CFDCB7">
      <w:pPr>
        <w:numPr>
          <w:ilvl w:val="0"/>
          <w:numId w:val="0"/>
        </w:numPr>
        <w:bidi w:val="0"/>
        <w:spacing w:line="360" w:lineRule="auto"/>
        <w:ind w:leftChars="0"/>
        <w:rPr>
          <w:rFonts w:hint="default" w:ascii="Times New Roman" w:hAnsi="Times New Roman" w:cs="Times New Roman"/>
          <w:b/>
          <w:bCs/>
          <w:i w:val="0"/>
          <w:sz w:val="26"/>
          <w:szCs w:val="26"/>
          <w:lang w:val="vi-VN"/>
        </w:rPr>
      </w:pPr>
      <w:r>
        <w:rPr>
          <w:rFonts w:hint="default" w:ascii="Times New Roman" w:hAnsi="Times New Roman" w:cs="Times New Roman"/>
          <w:b/>
          <w:bCs/>
          <w:i w:val="0"/>
          <w:sz w:val="26"/>
          <w:szCs w:val="26"/>
          <w:lang w:val="vi-VN"/>
        </w:rPr>
        <w:t>Bài 2: Hồi quy logistic dự đoán đánh giá phim</w:t>
      </w:r>
    </w:p>
    <w:p w14:paraId="2EAF9AFA">
      <w:pPr>
        <w:numPr>
          <w:ilvl w:val="0"/>
          <w:numId w:val="0"/>
        </w:numPr>
        <w:bidi w:val="0"/>
        <w:spacing w:line="360" w:lineRule="auto"/>
        <w:ind w:leftChars="0"/>
        <w:rPr>
          <w:rFonts w:hint="default" w:ascii="Times New Roman" w:hAnsi="Times New Roman" w:cs="Times New Roman"/>
          <w:b w:val="0"/>
          <w:bCs w:val="0"/>
          <w:i w:val="0"/>
          <w:sz w:val="26"/>
          <w:szCs w:val="26"/>
          <w:lang w:val="vi-VN"/>
        </w:rPr>
      </w:pPr>
      <w:r>
        <w:rPr>
          <w:rFonts w:hint="default" w:ascii="Times New Roman" w:hAnsi="Times New Roman" w:cs="Times New Roman"/>
          <w:b w:val="0"/>
          <w:bCs w:val="0"/>
          <w:i w:val="0"/>
          <w:sz w:val="26"/>
          <w:szCs w:val="26"/>
          <w:lang w:val="vi-VN"/>
        </w:rPr>
        <w:t>a.</w:t>
      </w:r>
      <w:r>
        <w:rPr>
          <w:rFonts w:hint="default" w:ascii="Times New Roman" w:hAnsi="Times New Roman" w:eastAsia="SimSun" w:cs="Times New Roman"/>
          <w:sz w:val="26"/>
          <w:szCs w:val="26"/>
        </w:rPr>
        <w:t>Xác định đầu vào, đầu ra và các tham số cần học của mô hình. Biểu diễn 14 mẫu dữ liệu trên hệ trục tọa độ, với trục hoành là thời lượng phim và trục tung là nhãn đánh giá.</w:t>
      </w:r>
    </w:p>
    <w:p w14:paraId="0CC35740">
      <w:pPr>
        <w:numPr>
          <w:ilvl w:val="0"/>
          <w:numId w:val="0"/>
        </w:numPr>
        <w:bidi w:val="0"/>
        <w:spacing w:line="360" w:lineRule="auto"/>
        <w:ind w:leftChars="0"/>
        <w:rPr>
          <w:rFonts w:hint="default" w:ascii="Times New Roman" w:hAnsi="Times New Roman" w:cs="Times New Roman"/>
          <w:b w:val="0"/>
          <w:i w:val="0"/>
          <w:sz w:val="26"/>
          <w:szCs w:val="26"/>
          <w:lang w:val="vi-VN"/>
        </w:rPr>
      </w:pPr>
      <w:r>
        <w:rPr>
          <w:rFonts w:hint="default" w:ascii="Times New Roman" w:hAnsi="Times New Roman" w:cs="Times New Roman"/>
          <w:b w:val="0"/>
          <w:i w:val="0"/>
          <w:sz w:val="26"/>
          <w:szCs w:val="26"/>
          <w:lang w:val="vi-VN"/>
        </w:rPr>
        <w:t>- Đầu vào: thời lượng phim x, đơn vị phút</w:t>
      </w:r>
    </w:p>
    <w:p w14:paraId="5905C765">
      <w:pPr>
        <w:numPr>
          <w:ilvl w:val="0"/>
          <w:numId w:val="0"/>
        </w:numPr>
        <w:bidi w:val="0"/>
        <w:spacing w:line="360" w:lineRule="auto"/>
        <w:ind w:leftChars="0"/>
        <w:rPr>
          <w:rFonts w:hint="default" w:hAnsi="Cambria Math" w:cs="Times New Roman"/>
          <w:i w:val="0"/>
          <w:sz w:val="26"/>
          <w:szCs w:val="26"/>
          <w:lang w:val="vi-VN"/>
        </w:rPr>
      </w:pPr>
      <m:oMathPara>
        <m:oMathParaPr>
          <m:jc m:val="left"/>
        </m:oMathParaPr>
        <m:oMath>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x−130</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50</m:t>
              </m:r>
              <m:ctrlPr>
                <w:rPr>
                  <w:rFonts w:hint="default" w:ascii="Cambria Math" w:hAnsi="Cambria Math" w:cs="Times New Roman"/>
                  <w:i/>
                  <w:sz w:val="26"/>
                  <w:szCs w:val="26"/>
                  <w:lang w:val="vi-VN"/>
                </w:rPr>
              </m:ctrlPr>
            </m:den>
          </m:f>
        </m:oMath>
      </m:oMathPara>
    </w:p>
    <w:p w14:paraId="3D0C5CE3">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hAnsi="Cambria Math" w:cs="Times New Roman"/>
          <w:i w:val="0"/>
          <w:sz w:val="26"/>
          <w:szCs w:val="26"/>
          <w:lang w:val="vi-VN"/>
        </w:rPr>
        <w:t xml:space="preserve">- </w:t>
      </w:r>
      <w:r>
        <w:rPr>
          <w:rFonts w:hint="default" w:ascii="Times New Roman" w:hAnsi="Times New Roman" w:cs="Times New Roman"/>
          <w:i w:val="0"/>
          <w:sz w:val="26"/>
          <w:szCs w:val="26"/>
          <w:lang w:val="vi-VN"/>
        </w:rPr>
        <w:t>Đầu ra:  xác suất phim được đánh giá tốt</w:t>
      </w:r>
    </w:p>
    <w:p w14:paraId="6F1B4909">
      <w:pPr>
        <w:numPr>
          <w:ilvl w:val="0"/>
          <w:numId w:val="0"/>
        </w:numPr>
        <w:bidi w:val="0"/>
        <w:spacing w:line="360" w:lineRule="auto"/>
        <w:ind w:leftChars="0"/>
        <w:rPr>
          <w:rFonts w:hint="default" w:hAnsi="Cambria Math" w:cs="Times New Roman"/>
          <w:i w:val="0"/>
          <w:sz w:val="26"/>
          <w:szCs w:val="26"/>
          <w:lang w:val="vi-VN" w:eastAsia="zh-CN" w:bidi="ar-SA"/>
        </w:rPr>
      </w:pPr>
      <m:oMathPara>
        <m:oMathParaPr>
          <m:jc m:val="left"/>
        </m:oMathParaPr>
        <m:oMath>
          <m:r>
            <m:rPr/>
            <w:rPr>
              <w:rFonts w:hint="default" w:ascii="Cambria Math" w:hAnsi="Cambria Math" w:cs="Times New Roman"/>
              <w:sz w:val="26"/>
              <w:szCs w:val="26"/>
              <w:lang w:val="vi-VN" w:eastAsia="zh-CN" w:bidi="ar-SA"/>
            </w:rPr>
            <m:t>y=1: phim tốt, y=0: phim không tốt</m:t>
          </m:r>
        </m:oMath>
      </m:oMathPara>
    </w:p>
    <w:p w14:paraId="2017F17C">
      <w:pPr>
        <w:spacing w:before="0" w:after="100" w:line="300" w:lineRule="auto"/>
        <w:jc w:val="both"/>
        <w:rPr>
          <w:rFonts w:ascii="Times New Roman" w:hAnsi="Times New Roman" w:eastAsia="Times New Roman" w:cs="Times New Roman"/>
          <w:sz w:val="23"/>
          <w:szCs w:val="23"/>
        </w:rPr>
      </w:pPr>
      <w:r>
        <w:rPr>
          <w:rFonts w:hint="default" w:ascii="Times New Roman" w:hAnsi="Times New Roman" w:cs="Times New Roman"/>
          <w:i w:val="0"/>
          <w:sz w:val="26"/>
          <w:szCs w:val="26"/>
          <w:lang w:val="vi-VN" w:eastAsia="zh-CN" w:bidi="ar-SA"/>
        </w:rPr>
        <w:t xml:space="preserve">- Biểu diễn dữ liệu: </w:t>
      </w:r>
      <w:r>
        <w:rPr>
          <w:rFonts w:ascii="Times New Roman" w:hAnsi="Times New Roman" w:eastAsia="Times New Roman" w:cs="Times New Roman"/>
          <w:sz w:val="23"/>
          <w:szCs w:val="23"/>
        </w:rPr>
        <w:t>Nhóm B (y = 0, vòng tròn rỗng) có thời lượng 76 đến 119 phút; nhóm G (y = 1, chấm đen) có thời lượng 132 đến 186 phút. Hai nhóm tách nhau hoàn toàn quanh mốc 120–130 phút, nên dữ liệu</w:t>
      </w:r>
      <w:r>
        <w:rPr>
          <w:rFonts w:ascii="Times New Roman" w:hAnsi="Times New Roman" w:eastAsia="Times New Roman" w:cs="Times New Roman"/>
          <w:b w:val="0"/>
          <w:bCs w:val="0"/>
          <w:sz w:val="23"/>
          <w:szCs w:val="23"/>
        </w:rPr>
        <w:t xml:space="preserve"> tách tuyến tính </w:t>
      </w:r>
      <w:r>
        <w:rPr>
          <w:rFonts w:ascii="Times New Roman" w:hAnsi="Times New Roman" w:eastAsia="Times New Roman" w:cs="Times New Roman"/>
          <w:sz w:val="23"/>
          <w:szCs w:val="23"/>
        </w:rPr>
        <w:t>và hồi quy logistic có thể phân loại đúng 100%.</w:t>
      </w:r>
    </w:p>
    <w:p w14:paraId="6B9A45EA">
      <w:pPr>
        <w:spacing w:before="0" w:after="100" w:line="300" w:lineRule="auto"/>
        <w:jc w:val="center"/>
        <w:rPr>
          <w:rFonts w:hint="default" w:ascii="Times New Roman" w:hAnsi="Times New Roman" w:cs="Times New Roman"/>
          <w:i w:val="0"/>
          <w:sz w:val="26"/>
          <w:szCs w:val="26"/>
          <w:lang w:val="vi-VN" w:eastAsia="zh-CN" w:bidi="ar-SA"/>
        </w:rPr>
      </w:pPr>
      <w:r>
        <w:drawing>
          <wp:inline distT="0" distB="0" distL="0" distR="0">
            <wp:extent cx="4095750" cy="2047875"/>
            <wp:effectExtent l="0" t="0" r="3810" b="9525"/>
            <wp:docPr id="2" name="Hình 2. Dữ liệu thời lượng và nhãn đánh giá của 14 bộ phim" descr="Hình 2. Dữ liệu thời lượng và nhãn đánh giá của 14 bộ phim" title="Hình 2. Dữ liệu thời lượng và nhãn đánh giá của 14 bộ p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2. Dữ liệu thời lượng và nhãn đánh giá của 14 bộ phim" descr="Hình 2. Dữ liệu thời lượng và nhãn đánh giá của 14 bộ phim" title="Hình 2. Dữ liệu thời lượng và nhãn đánh giá của 14 bộ phim"/>
                    <pic:cNvPicPr>
                      <a:picLocks noChangeAspect="1" noChangeArrowheads="1"/>
                    </pic:cNvPicPr>
                  </pic:nvPicPr>
                  <pic:blipFill>
                    <a:blip r:embed="rId9"/>
                    <a:srcRect/>
                    <a:stretch>
                      <a:fillRect/>
                    </a:stretch>
                  </pic:blipFill>
                  <pic:spPr>
                    <a:xfrm>
                      <a:off x="0" y="0"/>
                      <a:ext cx="4095750" cy="2047875"/>
                    </a:xfrm>
                    <a:prstGeom prst="rect">
                      <a:avLst/>
                    </a:prstGeom>
                  </pic:spPr>
                </pic:pic>
              </a:graphicData>
            </a:graphic>
          </wp:inline>
        </w:drawing>
      </w:r>
    </w:p>
    <w:p w14:paraId="3469D223">
      <w:pPr>
        <w:numPr>
          <w:ilvl w:val="0"/>
          <w:numId w:val="0"/>
        </w:numPr>
        <w:bidi w:val="0"/>
        <w:spacing w:line="360" w:lineRule="auto"/>
        <w:ind w:leftChars="0"/>
        <w:rPr>
          <w:rFonts w:hint="default" w:ascii="Times New Roman" w:hAnsi="Times New Roman" w:eastAsia="SimSun" w:cs="Times New Roman"/>
          <w:sz w:val="26"/>
          <w:szCs w:val="26"/>
        </w:rPr>
      </w:pPr>
      <w:r>
        <w:rPr>
          <w:rFonts w:hint="default" w:ascii="Times New Roman" w:hAnsi="Times New Roman" w:cs="Times New Roman"/>
          <w:i w:val="0"/>
          <w:sz w:val="26"/>
          <w:szCs w:val="26"/>
          <w:lang w:val="vi-VN" w:eastAsia="zh-CN" w:bidi="ar-SA"/>
        </w:rPr>
        <w:t>b.</w:t>
      </w:r>
      <w:r>
        <w:rPr>
          <w:rFonts w:hint="default" w:ascii="Times New Roman" w:hAnsi="Times New Roman" w:eastAsia="SimSun" w:cs="Times New Roman"/>
          <w:sz w:val="26"/>
          <w:szCs w:val="26"/>
        </w:rPr>
        <w:t xml:space="preserve">Tính giá trị đặc trưng đã chuẩn hóa </w:t>
      </w:r>
      <m:oMath>
        <m:sSup>
          <m:sSupPr>
            <m:ctrlPr>
              <w:rPr>
                <w:rFonts w:ascii="Cambria Math" w:hAnsi="Cambria Math" w:cs="Times New Roman"/>
                <w:i/>
                <w:sz w:val="26"/>
                <w:szCs w:val="26"/>
              </w:rPr>
            </m:ctrlPr>
          </m:sSupPr>
          <m:e>
            <m:sSub>
              <m:sSubPr>
                <m:ctrlPr>
                  <w:rPr>
                    <w:rFonts w:ascii="Cambria Math" w:hAnsi="Cambria Math" w:cs="Times New Roman"/>
                    <w:i/>
                    <w:sz w:val="26"/>
                    <w:szCs w:val="26"/>
                  </w:rPr>
                </m:ctrlPr>
              </m:sSubPr>
              <m:e>
                <m:r>
                  <m:rPr/>
                  <w:rPr>
                    <w:rFonts w:hint="default" w:ascii="Cambria Math" w:hAnsi="Cambria Math" w:cs="Times New Roman"/>
                    <w:sz w:val="26"/>
                    <w:szCs w:val="26"/>
                    <w:lang w:val="vi-VN"/>
                  </w:rPr>
                  <m:t>x</m:t>
                </m:r>
                <m:ctrlPr>
                  <w:rPr>
                    <w:rFonts w:ascii="Cambria Math" w:hAnsi="Cambria Math" w:cs="Times New Roman"/>
                    <w:i/>
                    <w:sz w:val="26"/>
                    <w:szCs w:val="26"/>
                  </w:rPr>
                </m:ctrlPr>
              </m:e>
              <m:sub>
                <m:r>
                  <m:rPr/>
                  <w:rPr>
                    <w:rFonts w:hint="default" w:ascii="Cambria Math" w:hAnsi="Cambria Math" w:cs="Times New Roman"/>
                    <w:sz w:val="26"/>
                    <w:szCs w:val="26"/>
                    <w:lang w:val="vi-VN"/>
                  </w:rPr>
                  <m:t>i</m:t>
                </m:r>
                <m:ctrlPr>
                  <w:rPr>
                    <w:rFonts w:ascii="Cambria Math" w:hAnsi="Cambria Math" w:cs="Times New Roman"/>
                    <w:i/>
                    <w:sz w:val="26"/>
                    <w:szCs w:val="26"/>
                  </w:rPr>
                </m:ctrlPr>
              </m:sub>
            </m:sSub>
            <m:ctrlPr>
              <w:rPr>
                <w:rFonts w:ascii="Cambria Math" w:hAnsi="Cambria Math" w:cs="Times New Roman"/>
                <w:i/>
                <w:sz w:val="26"/>
                <w:szCs w:val="26"/>
              </w:rPr>
            </m:ctrlPr>
          </m:e>
          <m:sup>
            <m:r>
              <m:rPr/>
              <w:rPr>
                <w:rFonts w:hint="default" w:ascii="Cambria Math" w:hAnsi="Cambria Math" w:cs="Times New Roman"/>
                <w:sz w:val="26"/>
                <w:szCs w:val="26"/>
                <w:lang w:val="vi-VN"/>
              </w:rPr>
              <m:t>'</m:t>
            </m:r>
            <m:ctrlPr>
              <w:rPr>
                <w:rFonts w:ascii="Cambria Math" w:hAnsi="Cambria Math" w:cs="Times New Roman"/>
                <w:i/>
                <w:sz w:val="26"/>
                <w:szCs w:val="26"/>
              </w:rPr>
            </m:ctrlPr>
          </m:sup>
        </m:sSup>
      </m:oMath>
      <w:r>
        <w:rPr>
          <w:rFonts w:hint="default" w:ascii="Times New Roman" w:hAnsi="Times New Roman" w:eastAsia="SimSun" w:cs="Times New Roman"/>
          <w:sz w:val="26"/>
          <w:szCs w:val="26"/>
        </w:rPr>
        <w:t xml:space="preserve"> , giá trị </w:t>
      </w:r>
      <m:oMath>
        <m:sSub>
          <m:sSubPr>
            <m:ctrlPr>
              <w:rPr>
                <w:rFonts w:ascii="Cambria Math" w:hAnsi="Cambria Math" w:cs="Times New Roman"/>
                <w:i/>
                <w:sz w:val="26"/>
                <w:szCs w:val="26"/>
              </w:rPr>
            </m:ctrlPr>
          </m:sSubPr>
          <m:e>
            <m:r>
              <m:rPr/>
              <w:rPr>
                <w:rFonts w:hint="default" w:ascii="Cambria Math" w:hAnsi="Cambria Math" w:cs="Times New Roman"/>
                <w:sz w:val="26"/>
                <w:szCs w:val="26"/>
                <w:lang w:val="vi-VN"/>
              </w:rPr>
              <m:t>z</m:t>
            </m:r>
            <m:ctrlPr>
              <w:rPr>
                <w:rFonts w:ascii="Cambria Math" w:hAnsi="Cambria Math" w:cs="Times New Roman"/>
                <w:i/>
                <w:sz w:val="26"/>
                <w:szCs w:val="26"/>
              </w:rPr>
            </m:ctrlPr>
          </m:e>
          <m:sub>
            <m:r>
              <m:rPr/>
              <w:rPr>
                <w:rFonts w:hint="default" w:ascii="Cambria Math" w:hAnsi="Cambria Math" w:cs="Times New Roman"/>
                <w:sz w:val="26"/>
                <w:szCs w:val="26"/>
                <w:lang w:val="vi-VN"/>
              </w:rPr>
              <m:t>i</m:t>
            </m:r>
            <m:ctrlPr>
              <w:rPr>
                <w:rFonts w:ascii="Cambria Math" w:hAnsi="Cambria Math" w:cs="Times New Roman"/>
                <w:i/>
                <w:sz w:val="26"/>
                <w:szCs w:val="26"/>
              </w:rPr>
            </m:ctrlPr>
          </m:sub>
        </m:sSub>
        <m:r>
          <m:rPr/>
          <w:rPr>
            <w:rFonts w:hint="default" w:ascii="Cambria Math" w:hAnsi="Cambria Math" w:cs="Times New Roman"/>
            <w:sz w:val="26"/>
            <w:szCs w:val="26"/>
            <w:lang w:val="vi-VN"/>
          </w:rPr>
          <m:t>=w</m:t>
        </m:r>
        <m:sSup>
          <m:sSupPr>
            <m:ctrlPr>
              <w:rPr>
                <w:rFonts w:hint="default" w:ascii="Cambria Math" w:hAnsi="Cambria Math" w:cs="Times New Roman"/>
                <w:i/>
                <w:sz w:val="26"/>
                <w:szCs w:val="26"/>
                <w:lang w:val="vi-VN"/>
              </w:rPr>
            </m:ctrlPr>
          </m:sSupPr>
          <m:e>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hint="default" w:ascii="Cambria Math" w:hAnsi="Cambria Math" w:cs="Times New Roman"/>
                <w:i/>
                <w:sz w:val="26"/>
                <w:szCs w:val="26"/>
                <w:lang w:val="vi-VN"/>
              </w:rPr>
            </m:ctrlPr>
          </m:sup>
        </m:sSup>
        <m:r>
          <m:rPr/>
          <w:rPr>
            <w:rFonts w:hint="default" w:ascii="Cambria Math" w:hAnsi="Cambria Math" w:cs="Times New Roman"/>
            <w:sz w:val="26"/>
            <w:szCs w:val="26"/>
            <w:lang w:val="vi-VN"/>
          </w:rPr>
          <m:t xml:space="preserve">+b </m:t>
        </m:r>
      </m:oMath>
      <w:r>
        <w:rPr>
          <w:rFonts w:hint="default" w:ascii="Times New Roman" w:hAnsi="Times New Roman" w:eastAsia="SimSun" w:cs="Times New Roman"/>
          <w:sz w:val="26"/>
          <w:szCs w:val="26"/>
        </w:rPr>
        <w:t xml:space="preserve">và xác suất dự đoán </w:t>
      </w:r>
      <m:oMath>
        <m:acc>
          <m:accPr>
            <m:ctrlPr>
              <w:rPr>
                <w:rFonts w:ascii="Cambria Math" w:hAnsi="Cambria Math" w:cs="Times New Roman"/>
                <w:i/>
                <w:sz w:val="26"/>
                <w:szCs w:val="26"/>
              </w:rPr>
            </m:ctrlPr>
          </m:accPr>
          <m:e>
            <m:r>
              <m:rPr/>
              <w:rPr>
                <w:rFonts w:hint="default" w:ascii="Cambria Math" w:hAnsi="Cambria Math" w:cs="Times New Roman"/>
                <w:sz w:val="26"/>
                <w:szCs w:val="26"/>
                <w:lang w:val="vi-VN"/>
              </w:rPr>
              <m:t>y</m:t>
            </m:r>
            <m:ctrlPr>
              <w:rPr>
                <w:rFonts w:ascii="Cambria Math" w:hAnsi="Cambria Math" w:cs="Times New Roman"/>
                <w:i/>
                <w:sz w:val="26"/>
                <w:szCs w:val="26"/>
              </w:rPr>
            </m:ctrlPr>
          </m:e>
        </m:acc>
      </m:oMath>
      <w:r>
        <w:rPr>
          <w:rFonts w:hint="default" w:ascii="Times New Roman" w:hAnsi="Times New Roman" w:eastAsia="SimSun" w:cs="Times New Roman"/>
          <w:sz w:val="26"/>
          <w:szCs w:val="26"/>
        </w:rPr>
        <w:t xml:space="preserve"> cho từng mẫu tại thời điểm khởi tạo.</w:t>
      </w:r>
    </w:p>
    <w:p w14:paraId="4CF18A01">
      <w:pPr>
        <w:numPr>
          <w:ilvl w:val="0"/>
          <w:numId w:val="0"/>
        </w:numPr>
        <w:bidi w:val="0"/>
        <w:spacing w:line="360" w:lineRule="auto"/>
        <w:ind w:leftChars="0"/>
        <w:rPr>
          <w:rFonts w:hint="default" w:hAnsi="Cambria Math" w:cs="Times New Roman"/>
          <w:i w:val="0"/>
          <w:sz w:val="26"/>
          <w:szCs w:val="26"/>
          <w:lang w:val="vi-VN"/>
        </w:rPr>
      </w:pPr>
      <w:r>
        <w:rPr>
          <w:rFonts w:hint="default" w:ascii="Times New Roman" w:hAnsi="Times New Roman" w:eastAsia="SimSun" w:cs="Times New Roman"/>
          <w:sz w:val="26"/>
          <w:szCs w:val="26"/>
          <w:lang w:val="vi-VN" w:eastAsia="zh-CN"/>
        </w:rPr>
        <w:t xml:space="preserve">Công thức: </w:t>
      </w:r>
      <w:r>
        <w:rPr>
          <w:rFonts w:hint="default" w:ascii="Times New Roman" w:hAnsi="Times New Roman" w:eastAsia="SimSun" w:cs="Times New Roman"/>
          <w:sz w:val="26"/>
          <w:szCs w:val="26"/>
        </w:rPr>
        <w:t xml:space="preserve"> </w:t>
      </w:r>
      <m:oMath>
        <m:sSub>
          <m:sSubPr>
            <m:ctrlPr>
              <w:rPr>
                <w:rFonts w:ascii="Cambria Math" w:hAnsi="Cambria Math" w:cs="Times New Roman"/>
                <w:i/>
                <w:sz w:val="26"/>
                <w:szCs w:val="26"/>
              </w:rPr>
            </m:ctrlPr>
          </m:sSubPr>
          <m:e>
            <m:r>
              <m:rPr/>
              <w:rPr>
                <w:rFonts w:hint="default" w:ascii="Cambria Math" w:hAnsi="Cambria Math" w:cs="Times New Roman"/>
                <w:sz w:val="26"/>
                <w:szCs w:val="26"/>
                <w:lang w:val="vi-VN"/>
              </w:rPr>
              <m:t>z</m:t>
            </m:r>
            <m:ctrlPr>
              <w:rPr>
                <w:rFonts w:ascii="Cambria Math" w:hAnsi="Cambria Math" w:cs="Times New Roman"/>
                <w:i/>
                <w:sz w:val="26"/>
                <w:szCs w:val="26"/>
              </w:rPr>
            </m:ctrlPr>
          </m:e>
          <m:sub>
            <m:r>
              <m:rPr/>
              <w:rPr>
                <w:rFonts w:hint="default" w:ascii="Cambria Math" w:hAnsi="Cambria Math" w:cs="Times New Roman"/>
                <w:sz w:val="26"/>
                <w:szCs w:val="26"/>
                <w:lang w:val="vi-VN"/>
              </w:rPr>
              <m:t>i</m:t>
            </m:r>
            <m:ctrlPr>
              <w:rPr>
                <w:rFonts w:ascii="Cambria Math" w:hAnsi="Cambria Math" w:cs="Times New Roman"/>
                <w:i/>
                <w:sz w:val="26"/>
                <w:szCs w:val="26"/>
              </w:rPr>
            </m:ctrlPr>
          </m:sub>
        </m:sSub>
        <m:r>
          <m:rPr/>
          <w:rPr>
            <w:rFonts w:hint="default" w:ascii="Cambria Math" w:hAnsi="Cambria Math" w:cs="Times New Roman"/>
            <w:sz w:val="26"/>
            <w:szCs w:val="26"/>
            <w:lang w:val="vi-VN"/>
          </w:rPr>
          <m:t>=w</m:t>
        </m:r>
        <m:sSup>
          <m:sSupPr>
            <m:ctrlPr>
              <w:rPr>
                <w:rFonts w:hint="default" w:ascii="Cambria Math" w:hAnsi="Cambria Math" w:cs="Times New Roman"/>
                <w:i/>
                <w:sz w:val="26"/>
                <w:szCs w:val="26"/>
                <w:lang w:val="vi-VN"/>
              </w:rPr>
            </m:ctrlPr>
          </m:sSupPr>
          <m:e>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hint="default" w:ascii="Cambria Math" w:hAnsi="Cambria Math" w:cs="Times New Roman"/>
                <w:i/>
                <w:sz w:val="26"/>
                <w:szCs w:val="26"/>
                <w:lang w:val="vi-VN"/>
              </w:rPr>
            </m:ctrlPr>
          </m:sup>
        </m:sSup>
        <m:r>
          <m:rPr/>
          <w:rPr>
            <w:rFonts w:hint="default" w:ascii="Cambria Math" w:hAnsi="Cambria Math" w:cs="Times New Roman"/>
            <w:sz w:val="26"/>
            <w:szCs w:val="26"/>
            <w:lang w:val="vi-VN"/>
          </w:rPr>
          <m:t>+b</m:t>
        </m:r>
      </m:oMath>
      <w:r>
        <w:rPr>
          <w:rFonts w:hint="default" w:ascii="Times New Roman" w:hAnsi="Cambria Math" w:cs="Times New Roman"/>
          <w:i w:val="0"/>
          <w:sz w:val="26"/>
          <w:szCs w:val="26"/>
          <w:lang w:val="vi-VN"/>
        </w:rPr>
        <w:t xml:space="preserve">, </w:t>
      </w:r>
      <m:oMath>
        <m:sSub>
          <m:sSubPr>
            <m:ctrlPr>
              <w:rPr>
                <w:rFonts w:ascii="Cambria Math" w:hAnsi="Cambria Math" w:cs="Times New Roman"/>
                <w:i/>
                <w:sz w:val="26"/>
                <w:szCs w:val="26"/>
                <w:lang w:val="vi-VN"/>
              </w:rPr>
            </m:ctrlPr>
          </m:sSubPr>
          <m:e>
            <m:acc>
              <m:accPr>
                <m:ctrlPr>
                  <w:rPr>
                    <w:rFonts w:ascii="Cambria Math" w:hAnsi="Cambria Math" w:cs="Times New Roman"/>
                    <w:i/>
                    <w:sz w:val="26"/>
                    <w:szCs w:val="26"/>
                  </w:rPr>
                </m:ctrlPr>
              </m:accPr>
              <m:e>
                <m:r>
                  <m:rPr/>
                  <w:rPr>
                    <w:rFonts w:hint="default" w:ascii="Cambria Math" w:hAnsi="Cambria Math" w:cs="Times New Roman"/>
                    <w:sz w:val="26"/>
                    <w:szCs w:val="26"/>
                    <w:lang w:val="vi-VN"/>
                  </w:rPr>
                  <m:t>y</m:t>
                </m:r>
                <m:ctrlPr>
                  <w:rPr>
                    <w:rFonts w:ascii="Cambria Math" w:hAnsi="Cambria Math" w:cs="Times New Roman"/>
                    <w:i/>
                    <w:sz w:val="26"/>
                    <w:szCs w:val="26"/>
                  </w:rPr>
                </m:ctrlPr>
              </m:e>
            </m:acc>
            <m:r>
              <m:rPr>
                <m:sty m:val="p"/>
              </m:rPr>
              <w:rPr>
                <w:rFonts w:hint="default" w:ascii="Times New Roman" w:hAnsi="Times New Roman" w:eastAsia="SimSun" w:cs="Times New Roman"/>
                <w:sz w:val="26"/>
                <w:szCs w:val="26"/>
              </w:rPr>
              <m:t xml:space="preserve"> </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m:t>
        </m:r>
        <m:r>
          <m:rPr/>
          <w:rPr>
            <w:rFonts w:hint="default" w:ascii="Cambria Math" w:hAnsi="Cambria Math" w:cs="Cambria Math"/>
            <w:sz w:val="26"/>
            <w:szCs w:val="26"/>
            <w:lang w:val="vi-VN"/>
          </w:rPr>
          <m:t>σ</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z</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oMath>
      <w:r>
        <w:rPr>
          <w:rFonts w:hint="default" w:ascii="Times New Roman" w:hAnsi="Cambria Math" w:cs="Times New Roman"/>
          <w:i w:val="0"/>
          <w:sz w:val="26"/>
          <w:szCs w:val="26"/>
          <w:lang w:val="vi-VN"/>
        </w:rPr>
        <w:t>=</w:t>
      </w:r>
      <m:oMath>
        <m:f>
          <m:fPr>
            <m:ctrlPr>
              <w:rPr>
                <w:rFonts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ascii="Cambria Math" w:hAnsi="Cambria Math" w:cs="Times New Roman"/>
                <w:i/>
                <w:sz w:val="26"/>
                <w:szCs w:val="26"/>
                <w:lang w:val="vi-VN"/>
              </w:rPr>
            </m:ctrlPr>
          </m:num>
          <m:den>
            <m:r>
              <m:rPr/>
              <w:rPr>
                <w:rFonts w:hint="default" w:ascii="Cambria Math" w:hAnsi="Cambria Math" w:cs="Times New Roman"/>
                <w:sz w:val="26"/>
                <w:szCs w:val="26"/>
                <w:lang w:val="vi-VN"/>
              </w:rPr>
              <m:t>(1+</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e</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p>
            </m:sSup>
            <m:r>
              <m:rPr/>
              <w:rPr>
                <w:rFonts w:hint="default" w:ascii="Cambria Math" w:hAnsi="Cambria Math" w:cs="Times New Roman"/>
                <w:sz w:val="26"/>
                <w:szCs w:val="26"/>
                <w:lang w:val="vi-VN"/>
              </w:rPr>
              <m:t>)</m:t>
            </m:r>
            <m:ctrlPr>
              <w:rPr>
                <w:rFonts w:ascii="Cambria Math" w:hAnsi="Cambria Math" w:cs="Times New Roman"/>
                <w:i/>
                <w:sz w:val="26"/>
                <w:szCs w:val="26"/>
                <w:lang w:val="vi-VN"/>
              </w:rPr>
            </m:ctrlPr>
          </m:den>
        </m:f>
      </m:oMath>
    </w:p>
    <w:p w14:paraId="34DB066E">
      <w:pPr>
        <w:numPr>
          <w:ilvl w:val="0"/>
          <w:numId w:val="0"/>
        </w:numPr>
        <w:bidi w:val="0"/>
        <w:spacing w:line="360" w:lineRule="auto"/>
        <w:ind w:leftChars="0"/>
        <w:rPr>
          <w:rFonts w:hint="default" w:hAnsi="Cambria Math" w:cs="Times New Roman"/>
          <w:i w:val="0"/>
          <w:sz w:val="26"/>
          <w:szCs w:val="26"/>
          <w:lang w:val="vi-VN"/>
        </w:rPr>
      </w:pPr>
      <m:oMathPara>
        <m:oMathParaPr>
          <m:jc m:val="left"/>
        </m:oMathParaPr>
        <m:oMath>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x−130</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50</m:t>
              </m:r>
              <m:ctrlPr>
                <w:rPr>
                  <w:rFonts w:hint="default" w:ascii="Cambria Math" w:hAnsi="Cambria Math" w:cs="Times New Roman"/>
                  <w:i/>
                  <w:sz w:val="26"/>
                  <w:szCs w:val="26"/>
                  <w:lang w:val="vi-VN"/>
                </w:rPr>
              </m:ctrlPr>
            </m:den>
          </m:f>
        </m:oMath>
      </m:oMathPara>
    </w:p>
    <w:p w14:paraId="4271FEE2">
      <w:pPr>
        <w:numPr>
          <w:ilvl w:val="0"/>
          <w:numId w:val="0"/>
        </w:numPr>
        <w:bidi w:val="0"/>
        <w:spacing w:line="360" w:lineRule="auto"/>
        <w:ind w:leftChars="0"/>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lang w:val="vi-VN"/>
        </w:rPr>
        <w:t>w=0, b=0</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65BC5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3D06915">
            <w:pPr>
              <w:widowControl w:val="0"/>
              <w:numPr>
                <w:ilvl w:val="0"/>
                <w:numId w:val="0"/>
              </w:numPr>
              <w:bidi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i</w:t>
            </w:r>
          </w:p>
        </w:tc>
        <w:tc>
          <w:tcPr>
            <w:tcW w:w="1420" w:type="dxa"/>
          </w:tcPr>
          <w:p w14:paraId="17F41489">
            <w:pPr>
              <w:widowControl w:val="0"/>
              <w:numPr>
                <w:ilvl w:val="0"/>
                <w:numId w:val="0"/>
              </w:numPr>
              <w:bidi w:val="0"/>
              <w:spacing w:line="360" w:lineRule="auto"/>
              <w:jc w:val="center"/>
              <w:rPr>
                <w:rFonts w:hint="default" w:ascii="Times New Roman" w:hAnsi="Times New Roman" w:cs="Times New Roman"/>
                <w:i w:val="0"/>
                <w:sz w:val="26"/>
                <w:szCs w:val="26"/>
                <w:vertAlign w:val="baseline"/>
                <w:lang w:val="vi-VN"/>
              </w:rPr>
            </w:pPr>
            <m:oMathPara>
              <m:oMathParaPr>
                <m:jc m:val="center"/>
              </m:oMathParaPr>
              <m:oMath>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p>
                </m:sSup>
              </m:oMath>
            </m:oMathPara>
          </w:p>
        </w:tc>
        <w:tc>
          <w:tcPr>
            <w:tcW w:w="1420" w:type="dxa"/>
          </w:tcPr>
          <w:p w14:paraId="23087CF7">
            <w:pPr>
              <w:widowControl w:val="0"/>
              <w:numPr>
                <w:ilvl w:val="0"/>
                <w:numId w:val="0"/>
              </w:numPr>
              <w:bidi w:val="0"/>
              <w:spacing w:line="360" w:lineRule="auto"/>
              <w:jc w:val="center"/>
              <w:rPr>
                <w:rFonts w:hint="default" w:ascii="Times New Roman" w:hAnsi="Times New Roman" w:cs="Times New Roman"/>
                <w:i w:val="0"/>
                <w:sz w:val="26"/>
                <w:szCs w:val="26"/>
                <w:vertAlign w:val="baseline"/>
                <w:lang w:val="vi-VN"/>
              </w:rPr>
            </w:pPr>
            <m:oMathPara>
              <m:oMath>
                <m:sSup>
                  <m:sSupPr>
                    <m:ctrlPr>
                      <w:rPr>
                        <w:rFonts w:hint="default" w:ascii="Cambria Math" w:hAnsi="Cambria Math" w:cs="Times New Roman"/>
                        <w:i/>
                        <w:sz w:val="26"/>
                        <w:szCs w:val="26"/>
                        <w:lang w:val="vi-VN"/>
                      </w:rPr>
                    </m:ctrlPr>
                  </m:sSupPr>
                  <m:e>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hint="default" w:ascii="Cambria Math" w:hAnsi="Cambria Math" w:cs="Times New Roman"/>
                        <w:i/>
                        <w:sz w:val="26"/>
                        <w:szCs w:val="26"/>
                        <w:lang w:val="vi-VN"/>
                      </w:rPr>
                    </m:ctrlPr>
                  </m:sup>
                </m:sSup>
              </m:oMath>
            </m:oMathPara>
          </w:p>
        </w:tc>
        <w:tc>
          <w:tcPr>
            <w:tcW w:w="1420" w:type="dxa"/>
          </w:tcPr>
          <w:p w14:paraId="46462F50">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m:oMathPara>
              <m:oMath>
                <m:sSub>
                  <m:sSubPr>
                    <m:ctrlPr>
                      <w:rPr>
                        <w:rFonts w:ascii="Cambria Math" w:hAnsi="Cambria Math" w:cs="Times New Roman"/>
                        <w:i/>
                        <w:sz w:val="26"/>
                        <w:szCs w:val="26"/>
                        <w:vertAlign w:val="baseline"/>
                        <w:lang w:val="vi-VN"/>
                      </w:rPr>
                    </m:ctrlPr>
                  </m:sSubPr>
                  <m:e>
                    <m:r>
                      <m:rPr/>
                      <w:rPr>
                        <w:rFonts w:hint="default" w:ascii="Cambria Math" w:hAnsi="Cambria Math" w:cs="Times New Roman"/>
                        <w:sz w:val="26"/>
                        <w:szCs w:val="26"/>
                        <w:vertAlign w:val="baseline"/>
                        <w:lang w:val="vi-VN"/>
                      </w:rPr>
                      <m:t>y</m:t>
                    </m:r>
                    <m:ctrlPr>
                      <w:rPr>
                        <w:rFonts w:ascii="Cambria Math" w:hAnsi="Cambria Math" w:cs="Times New Roman"/>
                        <w:i/>
                        <w:sz w:val="26"/>
                        <w:szCs w:val="26"/>
                        <w:vertAlign w:val="baseline"/>
                        <w:lang w:val="vi-VN"/>
                      </w:rPr>
                    </m:ctrlPr>
                  </m:e>
                  <m:sub>
                    <m:r>
                      <m:rPr/>
                      <w:rPr>
                        <w:rFonts w:hint="default" w:ascii="Cambria Math" w:hAnsi="Cambria Math" w:cs="Times New Roman"/>
                        <w:sz w:val="26"/>
                        <w:szCs w:val="26"/>
                        <w:vertAlign w:val="baseline"/>
                        <w:lang w:val="vi-VN"/>
                      </w:rPr>
                      <m:t>i</m:t>
                    </m:r>
                    <m:ctrlPr>
                      <w:rPr>
                        <w:rFonts w:ascii="Cambria Math" w:hAnsi="Cambria Math" w:cs="Times New Roman"/>
                        <w:i/>
                        <w:sz w:val="26"/>
                        <w:szCs w:val="26"/>
                        <w:vertAlign w:val="baseline"/>
                        <w:lang w:val="vi-VN"/>
                      </w:rPr>
                    </m:ctrlPr>
                  </m:sub>
                </m:sSub>
              </m:oMath>
            </m:oMathPara>
          </w:p>
        </w:tc>
        <w:tc>
          <w:tcPr>
            <w:tcW w:w="1421" w:type="dxa"/>
          </w:tcPr>
          <w:p w14:paraId="32A4C899">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m:oMathPara>
              <m:oMath>
                <m:sSub>
                  <m:sSubPr>
                    <m:ctrlPr>
                      <w:rPr>
                        <w:rFonts w:ascii="Cambria Math" w:hAnsi="Cambria Math" w:cs="Times New Roman"/>
                        <w:i/>
                        <w:sz w:val="26"/>
                        <w:szCs w:val="26"/>
                      </w:rPr>
                    </m:ctrlPr>
                  </m:sSubPr>
                  <m:e>
                    <m:r>
                      <m:rPr/>
                      <w:rPr>
                        <w:rFonts w:hint="default" w:ascii="Cambria Math" w:hAnsi="Cambria Math" w:cs="Times New Roman"/>
                        <w:sz w:val="26"/>
                        <w:szCs w:val="26"/>
                        <w:lang w:val="vi-VN"/>
                      </w:rPr>
                      <m:t>z</m:t>
                    </m:r>
                    <m:ctrlPr>
                      <w:rPr>
                        <w:rFonts w:ascii="Cambria Math" w:hAnsi="Cambria Math" w:cs="Times New Roman"/>
                        <w:i/>
                        <w:sz w:val="26"/>
                        <w:szCs w:val="26"/>
                      </w:rPr>
                    </m:ctrlPr>
                  </m:e>
                  <m:sub>
                    <m:r>
                      <m:rPr/>
                      <w:rPr>
                        <w:rFonts w:hint="default" w:ascii="Cambria Math" w:hAnsi="Cambria Math" w:cs="Times New Roman"/>
                        <w:sz w:val="26"/>
                        <w:szCs w:val="26"/>
                        <w:lang w:val="vi-VN"/>
                      </w:rPr>
                      <m:t>i</m:t>
                    </m:r>
                    <m:ctrlPr>
                      <w:rPr>
                        <w:rFonts w:ascii="Cambria Math" w:hAnsi="Cambria Math" w:cs="Times New Roman"/>
                        <w:i/>
                        <w:sz w:val="26"/>
                        <w:szCs w:val="26"/>
                      </w:rPr>
                    </m:ctrlPr>
                  </m:sub>
                </m:sSub>
              </m:oMath>
            </m:oMathPara>
          </w:p>
        </w:tc>
        <w:tc>
          <w:tcPr>
            <w:tcW w:w="1421" w:type="dxa"/>
          </w:tcPr>
          <w:p w14:paraId="779932E1">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m:oMathPara>
              <m:oMath>
                <m:sSub>
                  <m:sSubPr>
                    <m:ctrlPr>
                      <w:rPr>
                        <w:rFonts w:ascii="Cambria Math" w:hAnsi="Cambria Math" w:cs="Times New Roman"/>
                        <w:i/>
                        <w:sz w:val="26"/>
                        <w:szCs w:val="26"/>
                        <w:lang w:val="vi-VN"/>
                      </w:rPr>
                    </m:ctrlPr>
                  </m:sSubPr>
                  <m:e>
                    <m:acc>
                      <m:accPr>
                        <m:ctrlPr>
                          <w:rPr>
                            <w:rFonts w:ascii="Cambria Math" w:hAnsi="Cambria Math" w:cs="Times New Roman"/>
                            <w:i/>
                            <w:sz w:val="26"/>
                            <w:szCs w:val="26"/>
                          </w:rPr>
                        </m:ctrlPr>
                      </m:accPr>
                      <m:e>
                        <m:r>
                          <m:rPr/>
                          <w:rPr>
                            <w:rFonts w:hint="default" w:ascii="Cambria Math" w:hAnsi="Cambria Math" w:cs="Times New Roman"/>
                            <w:sz w:val="26"/>
                            <w:szCs w:val="26"/>
                            <w:lang w:val="vi-VN"/>
                          </w:rPr>
                          <m:t>y</m:t>
                        </m:r>
                        <m:ctrlPr>
                          <w:rPr>
                            <w:rFonts w:ascii="Cambria Math" w:hAnsi="Cambria Math" w:cs="Times New Roman"/>
                            <w:i/>
                            <w:sz w:val="26"/>
                            <w:szCs w:val="26"/>
                          </w:rPr>
                        </m:ctrlPr>
                      </m:e>
                    </m:acc>
                    <m:r>
                      <m:rPr>
                        <m:sty m:val="p"/>
                      </m:rPr>
                      <w:rPr>
                        <w:rFonts w:hint="default" w:ascii="Times New Roman" w:hAnsi="Times New Roman" w:eastAsia="SimSun" w:cs="Times New Roman"/>
                        <w:sz w:val="26"/>
                        <w:szCs w:val="26"/>
                      </w:rPr>
                      <m:t xml:space="preserve"> </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b>
                </m:sSub>
              </m:oMath>
            </m:oMathPara>
          </w:p>
        </w:tc>
      </w:tr>
      <w:tr w14:paraId="7F2F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8EA79FA">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420" w:type="dxa"/>
          </w:tcPr>
          <w:p w14:paraId="2648BE01">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132</w:t>
            </w:r>
          </w:p>
        </w:tc>
        <w:tc>
          <w:tcPr>
            <w:tcW w:w="1420" w:type="dxa"/>
          </w:tcPr>
          <w:p w14:paraId="36C74331">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0.04</w:t>
            </w:r>
          </w:p>
        </w:tc>
        <w:tc>
          <w:tcPr>
            <w:tcW w:w="1420" w:type="dxa"/>
          </w:tcPr>
          <w:p w14:paraId="3FD963AE">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421" w:type="dxa"/>
          </w:tcPr>
          <w:p w14:paraId="7AC50ABF">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44295B1A">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4622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E69AD04">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2</w:t>
            </w:r>
          </w:p>
        </w:tc>
        <w:tc>
          <w:tcPr>
            <w:tcW w:w="1420" w:type="dxa"/>
          </w:tcPr>
          <w:p w14:paraId="35C3887F">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141</w:t>
            </w:r>
          </w:p>
        </w:tc>
        <w:tc>
          <w:tcPr>
            <w:tcW w:w="1420" w:type="dxa"/>
          </w:tcPr>
          <w:p w14:paraId="42AE0D9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0.22</w:t>
            </w:r>
          </w:p>
        </w:tc>
        <w:tc>
          <w:tcPr>
            <w:tcW w:w="1420" w:type="dxa"/>
          </w:tcPr>
          <w:p w14:paraId="151C5C9B">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421" w:type="dxa"/>
          </w:tcPr>
          <w:p w14:paraId="7BF74CFB">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2FD314A2">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23D9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C7CB88B">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3</w:t>
            </w:r>
          </w:p>
        </w:tc>
        <w:tc>
          <w:tcPr>
            <w:tcW w:w="1420" w:type="dxa"/>
          </w:tcPr>
          <w:p w14:paraId="18D4E96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88</w:t>
            </w:r>
          </w:p>
        </w:tc>
        <w:tc>
          <w:tcPr>
            <w:tcW w:w="1420" w:type="dxa"/>
          </w:tcPr>
          <w:p w14:paraId="6462B566">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-0.84</w:t>
            </w:r>
          </w:p>
        </w:tc>
        <w:tc>
          <w:tcPr>
            <w:tcW w:w="1420" w:type="dxa"/>
          </w:tcPr>
          <w:p w14:paraId="6C549775">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4BEDDC3F">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2D1865A9">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3F61F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1C448AF">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4</w:t>
            </w:r>
          </w:p>
        </w:tc>
        <w:tc>
          <w:tcPr>
            <w:tcW w:w="1420" w:type="dxa"/>
          </w:tcPr>
          <w:p w14:paraId="6A97E44E">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154</w:t>
            </w:r>
          </w:p>
        </w:tc>
        <w:tc>
          <w:tcPr>
            <w:tcW w:w="1420" w:type="dxa"/>
          </w:tcPr>
          <w:p w14:paraId="3C4765E9">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0.48</w:t>
            </w:r>
          </w:p>
        </w:tc>
        <w:tc>
          <w:tcPr>
            <w:tcW w:w="1420" w:type="dxa"/>
          </w:tcPr>
          <w:p w14:paraId="3AFA4AC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421" w:type="dxa"/>
          </w:tcPr>
          <w:p w14:paraId="43351CA5">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5AED7494">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0D9CA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7D3555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5</w:t>
            </w:r>
          </w:p>
        </w:tc>
        <w:tc>
          <w:tcPr>
            <w:tcW w:w="1420" w:type="dxa"/>
          </w:tcPr>
          <w:p w14:paraId="593ACE0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151</w:t>
            </w:r>
          </w:p>
        </w:tc>
        <w:tc>
          <w:tcPr>
            <w:tcW w:w="1420" w:type="dxa"/>
          </w:tcPr>
          <w:p w14:paraId="2E4473E6">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0.42</w:t>
            </w:r>
          </w:p>
        </w:tc>
        <w:tc>
          <w:tcPr>
            <w:tcW w:w="1420" w:type="dxa"/>
          </w:tcPr>
          <w:p w14:paraId="6C4D03F6">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421" w:type="dxa"/>
          </w:tcPr>
          <w:p w14:paraId="77DD85CE">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569DCB8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40F5C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E14788F">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6</w:t>
            </w:r>
          </w:p>
        </w:tc>
        <w:tc>
          <w:tcPr>
            <w:tcW w:w="1420" w:type="dxa"/>
          </w:tcPr>
          <w:p w14:paraId="760505C1">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102</w:t>
            </w:r>
          </w:p>
        </w:tc>
        <w:tc>
          <w:tcPr>
            <w:tcW w:w="1420" w:type="dxa"/>
          </w:tcPr>
          <w:p w14:paraId="5F74D1A7">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-0.56</w:t>
            </w:r>
          </w:p>
        </w:tc>
        <w:tc>
          <w:tcPr>
            <w:tcW w:w="1420" w:type="dxa"/>
          </w:tcPr>
          <w:p w14:paraId="3202F2E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775CB45C">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5231B7FB">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4D24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4A7CC06">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7</w:t>
            </w:r>
          </w:p>
        </w:tc>
        <w:tc>
          <w:tcPr>
            <w:tcW w:w="1420" w:type="dxa"/>
          </w:tcPr>
          <w:p w14:paraId="19EC357E">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119</w:t>
            </w:r>
          </w:p>
        </w:tc>
        <w:tc>
          <w:tcPr>
            <w:tcW w:w="1420" w:type="dxa"/>
          </w:tcPr>
          <w:p w14:paraId="6244B97B">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-0.22</w:t>
            </w:r>
          </w:p>
        </w:tc>
        <w:tc>
          <w:tcPr>
            <w:tcW w:w="1420" w:type="dxa"/>
          </w:tcPr>
          <w:p w14:paraId="5A7CA1A0">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541EC85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1AA9A00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0B04D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D7A3299">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8</w:t>
            </w:r>
          </w:p>
        </w:tc>
        <w:tc>
          <w:tcPr>
            <w:tcW w:w="1420" w:type="dxa"/>
          </w:tcPr>
          <w:p w14:paraId="4D549A42">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106</w:t>
            </w:r>
          </w:p>
        </w:tc>
        <w:tc>
          <w:tcPr>
            <w:tcW w:w="1420" w:type="dxa"/>
          </w:tcPr>
          <w:p w14:paraId="771F70F7">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-0.48</w:t>
            </w:r>
          </w:p>
        </w:tc>
        <w:tc>
          <w:tcPr>
            <w:tcW w:w="1420" w:type="dxa"/>
          </w:tcPr>
          <w:p w14:paraId="20FAE049">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1F9C78D2">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3282FEC1">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6A0D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28E9EA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9</w:t>
            </w:r>
          </w:p>
        </w:tc>
        <w:tc>
          <w:tcPr>
            <w:tcW w:w="1420" w:type="dxa"/>
          </w:tcPr>
          <w:p w14:paraId="6470EEA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102</w:t>
            </w:r>
          </w:p>
        </w:tc>
        <w:tc>
          <w:tcPr>
            <w:tcW w:w="1420" w:type="dxa"/>
          </w:tcPr>
          <w:p w14:paraId="0A0501BC">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-0.56</w:t>
            </w:r>
          </w:p>
        </w:tc>
        <w:tc>
          <w:tcPr>
            <w:tcW w:w="1420" w:type="dxa"/>
          </w:tcPr>
          <w:p w14:paraId="69C0C5C9">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423BA75A">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4EABE75E">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44B4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9C5F302">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w:t>
            </w:r>
          </w:p>
        </w:tc>
        <w:tc>
          <w:tcPr>
            <w:tcW w:w="1420" w:type="dxa"/>
          </w:tcPr>
          <w:p w14:paraId="294B206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143</w:t>
            </w:r>
          </w:p>
        </w:tc>
        <w:tc>
          <w:tcPr>
            <w:tcW w:w="1420" w:type="dxa"/>
          </w:tcPr>
          <w:p w14:paraId="06C7D7F6">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0.26</w:t>
            </w:r>
          </w:p>
        </w:tc>
        <w:tc>
          <w:tcPr>
            <w:tcW w:w="1420" w:type="dxa"/>
          </w:tcPr>
          <w:p w14:paraId="5BB4FBB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421" w:type="dxa"/>
          </w:tcPr>
          <w:p w14:paraId="473CCD90">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5E2EEA3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516E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7F5D3F4">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11</w:t>
            </w:r>
          </w:p>
        </w:tc>
        <w:tc>
          <w:tcPr>
            <w:tcW w:w="1420" w:type="dxa"/>
          </w:tcPr>
          <w:p w14:paraId="682BF27C">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76</w:t>
            </w:r>
          </w:p>
        </w:tc>
        <w:tc>
          <w:tcPr>
            <w:tcW w:w="1420" w:type="dxa"/>
          </w:tcPr>
          <w:p w14:paraId="4815CE80">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-1.08</w:t>
            </w:r>
          </w:p>
        </w:tc>
        <w:tc>
          <w:tcPr>
            <w:tcW w:w="1420" w:type="dxa"/>
          </w:tcPr>
          <w:p w14:paraId="2C193D00">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3548F6F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2626BAE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4B2D7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58C1DB2">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12</w:t>
            </w:r>
          </w:p>
        </w:tc>
        <w:tc>
          <w:tcPr>
            <w:tcW w:w="1420" w:type="dxa"/>
          </w:tcPr>
          <w:p w14:paraId="5145009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168</w:t>
            </w:r>
          </w:p>
        </w:tc>
        <w:tc>
          <w:tcPr>
            <w:tcW w:w="1420" w:type="dxa"/>
          </w:tcPr>
          <w:p w14:paraId="6872E20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0.76</w:t>
            </w:r>
          </w:p>
        </w:tc>
        <w:tc>
          <w:tcPr>
            <w:tcW w:w="1420" w:type="dxa"/>
          </w:tcPr>
          <w:p w14:paraId="03B9651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421" w:type="dxa"/>
          </w:tcPr>
          <w:p w14:paraId="0060688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088B2C81">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1FE0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496019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13</w:t>
            </w:r>
          </w:p>
        </w:tc>
        <w:tc>
          <w:tcPr>
            <w:tcW w:w="1420" w:type="dxa"/>
          </w:tcPr>
          <w:p w14:paraId="184CCD9A">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94</w:t>
            </w:r>
          </w:p>
        </w:tc>
        <w:tc>
          <w:tcPr>
            <w:tcW w:w="1420" w:type="dxa"/>
          </w:tcPr>
          <w:p w14:paraId="6D6CC05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-0.72</w:t>
            </w:r>
          </w:p>
        </w:tc>
        <w:tc>
          <w:tcPr>
            <w:tcW w:w="1420" w:type="dxa"/>
          </w:tcPr>
          <w:p w14:paraId="648077A4">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65CC94D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785D2B94">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r w14:paraId="2099E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7150925">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14</w:t>
            </w:r>
          </w:p>
        </w:tc>
        <w:tc>
          <w:tcPr>
            <w:tcW w:w="1420" w:type="dxa"/>
          </w:tcPr>
          <w:p w14:paraId="1738BC8A">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186</w:t>
            </w:r>
          </w:p>
        </w:tc>
        <w:tc>
          <w:tcPr>
            <w:tcW w:w="1420" w:type="dxa"/>
          </w:tcPr>
          <w:p w14:paraId="319378BA">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1.12</w:t>
            </w:r>
          </w:p>
        </w:tc>
        <w:tc>
          <w:tcPr>
            <w:tcW w:w="1420" w:type="dxa"/>
          </w:tcPr>
          <w:p w14:paraId="42EC23EB">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421" w:type="dxa"/>
          </w:tcPr>
          <w:p w14:paraId="5024A2E6">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421" w:type="dxa"/>
          </w:tcPr>
          <w:p w14:paraId="0E7EDBF9">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0.5</w:t>
            </w:r>
          </w:p>
        </w:tc>
      </w:tr>
    </w:tbl>
    <w:p w14:paraId="456546FF">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c. Tính Binary Cross-Entropy Loss của từng mẫu và giá trị hàm mất mát trung bình trên toàn bộ tập dữ liệu.</w:t>
      </w:r>
    </w:p>
    <w:p w14:paraId="47ABF899">
      <w:pPr>
        <w:numPr>
          <w:ilvl w:val="0"/>
          <w:numId w:val="0"/>
        </w:numPr>
        <w:spacing w:line="360" w:lineRule="auto"/>
        <w:ind w:leftChars="0"/>
        <w:rPr>
          <w:rFonts w:hint="default" w:ascii="Times New Roman" w:hAnsi="Times New Roman" w:cs="Times New Roman"/>
          <w:i w:val="0"/>
          <w:sz w:val="26"/>
          <w:szCs w:val="26"/>
          <w:lang w:val="vi-VN"/>
        </w:rPr>
      </w:pPr>
      <w:r>
        <w:rPr>
          <w:rFonts w:hint="default" w:ascii="Times New Roman" w:hAnsi="Times New Roman" w:eastAsia="SimSun" w:cs="Times New Roman"/>
          <w:sz w:val="26"/>
          <w:szCs w:val="26"/>
          <w:lang w:val="vi-VN"/>
        </w:rPr>
        <w:t xml:space="preserve">Công thức: </w:t>
      </w:r>
      <w:r>
        <w:rPr>
          <w:rFonts w:hint="default" w:ascii="Times New Roman" w:hAnsi="Times New Roman" w:eastAsia="SimSun" w:cs="Times New Roman"/>
          <w:sz w:val="26"/>
          <w:szCs w:val="26"/>
        </w:rPr>
        <w:t>Lᵢ = −[yᵢ ln ŷᵢ + (1−yᵢ) ln(1−ŷᵢ)]</w:t>
      </w:r>
    </w:p>
    <w:p w14:paraId="7DFB0C62">
      <w:pPr>
        <w:numPr>
          <w:ilvl w:val="0"/>
          <w:numId w:val="0"/>
        </w:numPr>
        <w:bidi w:val="0"/>
        <w:spacing w:line="360" w:lineRule="auto"/>
        <w:ind w:leftChars="0"/>
        <w:rPr>
          <w:rFonts w:hint="default" w:hAnsi="Cambria Math" w:cs="Times New Roman"/>
          <w:i w:val="0"/>
          <w:sz w:val="26"/>
          <w:szCs w:val="26"/>
          <w:lang w:val="vi-VN"/>
        </w:rPr>
      </w:pPr>
      <w:r>
        <w:rPr>
          <w:rFonts w:hint="default" w:ascii="Times New Roman" w:hAnsi="Times New Roman" w:cs="Times New Roman"/>
          <w:i w:val="0"/>
          <w:sz w:val="26"/>
          <w:szCs w:val="26"/>
          <w:lang w:val="vi-VN"/>
        </w:rPr>
        <w:t xml:space="preserve">- Vì </w:t>
      </w:r>
      <m:oMath>
        <m:sSub>
          <m:sSubPr>
            <m:ctrlPr>
              <w:rPr>
                <w:rFonts w:ascii="Cambria Math" w:hAnsi="Cambria Math" w:cs="Times New Roman"/>
                <w:i/>
                <w:sz w:val="26"/>
                <w:szCs w:val="26"/>
                <w:lang w:val="vi-VN"/>
              </w:rPr>
            </m:ctrlPr>
          </m:sSubPr>
          <m:e>
            <m:acc>
              <m:accPr>
                <m:ctrlPr>
                  <w:rPr>
                    <w:rFonts w:ascii="Cambria Math" w:hAnsi="Cambria Math" w:cs="Times New Roman"/>
                    <w:i/>
                    <w:sz w:val="26"/>
                    <w:szCs w:val="26"/>
                  </w:rPr>
                </m:ctrlPr>
              </m:accPr>
              <m:e>
                <m:r>
                  <m:rPr/>
                  <w:rPr>
                    <w:rFonts w:hint="default" w:ascii="Cambria Math" w:hAnsi="Cambria Math" w:cs="Times New Roman"/>
                    <w:sz w:val="26"/>
                    <w:szCs w:val="26"/>
                    <w:lang w:val="vi-VN"/>
                  </w:rPr>
                  <m:t>y</m:t>
                </m:r>
                <m:ctrlPr>
                  <w:rPr>
                    <w:rFonts w:ascii="Cambria Math" w:hAnsi="Cambria Math" w:cs="Times New Roman"/>
                    <w:i/>
                    <w:sz w:val="26"/>
                    <w:szCs w:val="26"/>
                  </w:rPr>
                </m:ctrlPr>
              </m:e>
            </m:acc>
            <m:r>
              <m:rPr>
                <m:sty m:val="p"/>
              </m:rPr>
              <w:rPr>
                <w:rFonts w:hint="default" w:ascii="Times New Roman" w:hAnsi="Times New Roman" w:eastAsia="SimSun" w:cs="Times New Roman"/>
                <w:sz w:val="26"/>
                <w:szCs w:val="26"/>
              </w:rPr>
              <m:t xml:space="preserve"> </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b>
        </m:sSub>
      </m:oMath>
      <w:r>
        <w:rPr>
          <w:rFonts w:hint="default" w:ascii="Times New Roman" w:hAnsi="Cambria Math" w:cs="Times New Roman"/>
          <w:i w:val="0"/>
          <w:sz w:val="26"/>
          <w:szCs w:val="26"/>
          <w:lang w:val="vi-VN"/>
        </w:rPr>
        <w:t xml:space="preserve">=0.5 cho mọi mẫu nên y=1, y=0 thì </w:t>
      </w:r>
      <m:oMath>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L</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b>
        </m:sSub>
        <m:r>
          <m:rPr/>
          <w:rPr>
            <w:rFonts w:hint="default" w:ascii="Cambria Math" w:hAnsi="Cambria Math" w:cs="Times New Roman"/>
            <w:sz w:val="26"/>
            <w:szCs w:val="26"/>
            <w:lang w:val="vi-VN"/>
          </w:rPr>
          <m:t>=−ln(0.5)=ln2=0.6931</m:t>
        </m:r>
      </m:oMath>
    </w:p>
    <w:p w14:paraId="20C424D3">
      <w:pPr>
        <w:numPr>
          <w:ilvl w:val="0"/>
          <w:numId w:val="0"/>
        </w:numPr>
        <w:bidi w:val="0"/>
        <w:spacing w:line="360" w:lineRule="auto"/>
        <w:ind w:leftChars="0"/>
        <w:rPr>
          <w:rFonts w:hint="default" w:hAnsi="Cambria Math" w:cs="Times New Roman"/>
          <w:i w:val="0"/>
          <w:sz w:val="26"/>
          <w:szCs w:val="26"/>
          <w:lang w:val="vi-VN"/>
        </w:rPr>
      </w:pPr>
      <w:r>
        <w:rPr>
          <w:rFonts w:hint="default" w:ascii="Times New Roman" w:hAnsi="Times New Roman" w:cs="Times New Roman"/>
          <w:i w:val="0"/>
          <w:sz w:val="26"/>
          <w:szCs w:val="26"/>
          <w:lang w:val="vi-VN"/>
        </w:rPr>
        <w:t xml:space="preserve">- J(0,0) = </w:t>
      </w:r>
      <m:oMath>
        <m:f>
          <m:fPr>
            <m:ctrlPr>
              <w:rPr>
                <w:rFonts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ascii="Cambria Math" w:hAnsi="Cambria Math" w:cs="Times New Roman"/>
                <w:i/>
                <w:sz w:val="26"/>
                <w:szCs w:val="26"/>
                <w:lang w:val="vi-VN"/>
              </w:rPr>
            </m:ctrlPr>
          </m:num>
          <m:den>
            <m:r>
              <m:rPr/>
              <w:rPr>
                <w:rFonts w:hint="default" w:ascii="Cambria Math" w:hAnsi="Cambria Math" w:cs="Times New Roman"/>
                <w:sz w:val="26"/>
                <w:szCs w:val="26"/>
                <w:lang w:val="vi-VN"/>
              </w:rPr>
              <m:t>14</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∗14 ln2=ln2=0.6931</m:t>
        </m:r>
      </m:oMath>
    </w:p>
    <w:p w14:paraId="7D034982">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d. Chứng minh biểu thức gradient của hàm mất mát</w:t>
      </w:r>
    </w:p>
    <w:p w14:paraId="6E57E28D">
      <w:pPr>
        <w:numPr>
          <w:ilvl w:val="0"/>
          <w:numId w:val="0"/>
        </w:numPr>
        <w:spacing w:line="360" w:lineRule="auto"/>
        <w:ind w:leftChars="0"/>
        <w:rPr>
          <w:rFonts w:hint="default" w:hAnsi="Cambria Math" w:cs="Times New Roman"/>
          <w:i w:val="0"/>
          <w:sz w:val="26"/>
          <w:szCs w:val="26"/>
          <w:lang w:val="vi-VN"/>
        </w:rPr>
      </w:pPr>
      <w:r>
        <w:rPr>
          <w:rFonts w:hint="default" w:ascii="Times New Roman" w:hAnsi="Times New Roman" w:cs="Times New Roman"/>
          <w:bCs w:val="0"/>
          <w:i w:val="0"/>
          <w:sz w:val="26"/>
          <w:szCs w:val="26"/>
          <w:lang w:val="vi-VN"/>
        </w:rPr>
        <w:t xml:space="preserve">Công thức: </w:t>
      </w:r>
      <w:r>
        <w:rPr>
          <w:rFonts w:hint="default" w:ascii="Times New Roman" w:hAnsi="Times New Roman" w:eastAsia="SimSun" w:cs="Times New Roman"/>
          <w:sz w:val="26"/>
          <w:szCs w:val="26"/>
        </w:rPr>
        <w:t>Lᵢ = −[yᵢ ln ŷᵢ + (1−yᵢ) ln(1−ŷᵢ)]</w:t>
      </w:r>
      <w:r>
        <w:rPr>
          <w:rFonts w:hint="default" w:ascii="Times New Roman" w:hAnsi="Times New Roman" w:eastAsia="SimSun" w:cs="Times New Roman"/>
          <w:sz w:val="26"/>
          <w:szCs w:val="26"/>
          <w:lang w:val="vi-VN"/>
        </w:rPr>
        <w:t xml:space="preserve">, </w:t>
      </w:r>
      <m:oMath>
        <m:acc>
          <m:accPr>
            <m:ctrlPr>
              <w:rPr>
                <w:rFonts w:ascii="Cambria Math" w:hAnsi="Cambria Math" w:cs="Times New Roman"/>
                <w:i/>
                <w:sz w:val="26"/>
                <w:szCs w:val="26"/>
                <w:lang w:val="vi-VN"/>
              </w:rPr>
            </m:ctrlPr>
          </m:accPr>
          <m:e>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b>
            </m:sSub>
            <m:ctrlPr>
              <w:rPr>
                <w:rFonts w:ascii="Cambria Math" w:hAnsi="Cambria Math" w:cs="Times New Roman"/>
                <w:i/>
                <w:sz w:val="26"/>
                <w:szCs w:val="26"/>
                <w:lang w:val="vi-VN"/>
              </w:rPr>
            </m:ctrlPr>
          </m:e>
        </m:acc>
        <m:r>
          <m:rPr/>
          <w:rPr>
            <w:rFonts w:hint="default" w:ascii="Cambria Math" w:hAnsi="Cambria Math" w:cs="Times New Roman"/>
            <w:sz w:val="26"/>
            <w:szCs w:val="26"/>
            <w:lang w:val="vi-VN"/>
          </w:rPr>
          <m:t>=</m:t>
        </m:r>
        <m:r>
          <m:rPr/>
          <w:rPr>
            <w:rFonts w:ascii="Cambria Math" w:hAnsi="Cambria Math" w:cs="Times New Roman"/>
            <w:sz w:val="26"/>
            <w:szCs w:val="26"/>
            <w:lang w:val="vi-VN"/>
          </w:rPr>
          <m:t>σ</m:t>
        </m:r>
        <m:r>
          <m:rPr/>
          <w:rPr>
            <w:rFonts w:hint="default" w:ascii="Cambria Math" w:hAnsi="Cambria Math" w:cs="Times New Roman"/>
            <w:sz w:val="26"/>
            <w:szCs w:val="26"/>
            <w:lang w:val="vi-VN"/>
          </w:rPr>
          <m:t>(z)</m:t>
        </m:r>
      </m:oMath>
      <w:r>
        <w:rPr>
          <w:rFonts w:hint="default" w:ascii="Times New Roman" w:hAnsi="Cambria Math" w:cs="Times New Roman"/>
          <w:i w:val="0"/>
          <w:sz w:val="26"/>
          <w:szCs w:val="26"/>
          <w:lang w:val="vi-VN"/>
        </w:rPr>
        <w:t xml:space="preserve">, </w:t>
      </w:r>
      <m:oMath>
        <m:sSub>
          <m:sSubPr>
            <m:ctrlPr>
              <w:rPr>
                <w:rFonts w:ascii="Cambria Math" w:hAnsi="Cambria Math" w:cs="Times New Roman"/>
                <w:i/>
                <w:sz w:val="26"/>
                <w:szCs w:val="26"/>
              </w:rPr>
            </m:ctrlPr>
          </m:sSubPr>
          <m:e>
            <m:r>
              <m:rPr/>
              <w:rPr>
                <w:rFonts w:hint="default" w:ascii="Cambria Math" w:hAnsi="Cambria Math" w:cs="Times New Roman"/>
                <w:sz w:val="26"/>
                <w:szCs w:val="26"/>
                <w:lang w:val="vi-VN"/>
              </w:rPr>
              <m:t>z</m:t>
            </m:r>
            <m:ctrlPr>
              <w:rPr>
                <w:rFonts w:ascii="Cambria Math" w:hAnsi="Cambria Math" w:cs="Times New Roman"/>
                <w:i/>
                <w:sz w:val="26"/>
                <w:szCs w:val="26"/>
              </w:rPr>
            </m:ctrlPr>
          </m:e>
          <m:sub>
            <m:r>
              <m:rPr/>
              <w:rPr>
                <w:rFonts w:hint="default" w:ascii="Cambria Math" w:hAnsi="Cambria Math" w:cs="Times New Roman"/>
                <w:sz w:val="26"/>
                <w:szCs w:val="26"/>
                <w:lang w:val="vi-VN"/>
              </w:rPr>
              <m:t>i</m:t>
            </m:r>
            <m:ctrlPr>
              <w:rPr>
                <w:rFonts w:ascii="Cambria Math" w:hAnsi="Cambria Math" w:cs="Times New Roman"/>
                <w:i/>
                <w:sz w:val="26"/>
                <w:szCs w:val="26"/>
              </w:rPr>
            </m:ctrlPr>
          </m:sub>
        </m:sSub>
        <m:r>
          <m:rPr/>
          <w:rPr>
            <w:rFonts w:hint="default" w:ascii="Cambria Math" w:hAnsi="Cambria Math" w:cs="Times New Roman"/>
            <w:sz w:val="26"/>
            <w:szCs w:val="26"/>
            <w:lang w:val="vi-VN"/>
          </w:rPr>
          <m:t>=w</m:t>
        </m:r>
        <m:sSup>
          <m:sSupPr>
            <m:ctrlPr>
              <w:rPr>
                <w:rFonts w:hint="default" w:ascii="Cambria Math" w:hAnsi="Cambria Math" w:cs="Times New Roman"/>
                <w:i/>
                <w:sz w:val="26"/>
                <w:szCs w:val="26"/>
                <w:lang w:val="vi-VN"/>
              </w:rPr>
            </m:ctrlPr>
          </m:sSupPr>
          <m:e>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hint="default" w:ascii="Cambria Math" w:hAnsi="Cambria Math" w:cs="Times New Roman"/>
                <w:i/>
                <w:sz w:val="26"/>
                <w:szCs w:val="26"/>
                <w:lang w:val="vi-VN"/>
              </w:rPr>
            </m:ctrlPr>
          </m:sup>
        </m:sSup>
        <m:r>
          <m:rPr/>
          <w:rPr>
            <w:rFonts w:hint="default" w:ascii="Cambria Math" w:hAnsi="Cambria Math" w:cs="Times New Roman"/>
            <w:sz w:val="26"/>
            <w:szCs w:val="26"/>
            <w:lang w:val="vi-VN"/>
          </w:rPr>
          <m:t>+b</m:t>
        </m:r>
      </m:oMath>
    </w:p>
    <w:p w14:paraId="45604DAE">
      <w:pPr>
        <w:numPr>
          <w:ilvl w:val="0"/>
          <w:numId w:val="0"/>
        </w:numPr>
        <w:spacing w:line="360" w:lineRule="auto"/>
        <w:ind w:leftChars="0"/>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L</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acc>
                <m:accPr>
                  <m:ctrlPr>
                    <w:rPr>
                      <w:rFonts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ascii="Cambria Math" w:hAnsi="Cambria Math" w:cs="Times New Roman"/>
                      <w:i/>
                      <w:sz w:val="26"/>
                      <w:szCs w:val="26"/>
                      <w:lang w:val="vi-VN"/>
                    </w:rPr>
                  </m:ctrlPr>
                </m:e>
              </m:acc>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num>
            <m:den>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1−y</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m:t>
              </m:r>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num>
            <m:den>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(1−</m:t>
              </m:r>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m:t>
              </m:r>
              <m:ctrlPr>
                <w:rPr>
                  <w:rFonts w:hint="default" w:ascii="Cambria Math" w:hAnsi="Cambria Math" w:cs="Times New Roman"/>
                  <w:i/>
                  <w:sz w:val="26"/>
                  <w:szCs w:val="26"/>
                  <w:lang w:val="vi-VN"/>
                </w:rPr>
              </m:ctrlPr>
            </m:den>
          </m:f>
        </m:oMath>
      </m:oMathPara>
    </w:p>
    <w:p w14:paraId="1BCF0911">
      <w:pPr>
        <w:numPr>
          <w:ilvl w:val="0"/>
          <w:numId w:val="0"/>
        </w:numPr>
        <w:spacing w:line="360" w:lineRule="auto"/>
        <w:ind w:leftChars="0"/>
        <w:rPr>
          <w:rFonts w:hint="default" w:hAnsi="Cambria Math" w:cs="Times New Roman"/>
          <w:i w:val="0"/>
          <w:sz w:val="26"/>
          <w:szCs w:val="26"/>
          <w:lang w:val="vi-VN"/>
        </w:rPr>
      </w:pPr>
      <m:oMath>
        <m:f>
          <m:fPr>
            <m:ctrlPr>
              <w:rPr>
                <w:rFonts w:ascii="Cambria Math" w:hAnsi="Cambria Math" w:cs="Times New Roman"/>
                <w:i/>
                <w:sz w:val="32"/>
                <w:szCs w:val="32"/>
                <w:lang w:val="vi-VN"/>
              </w:rPr>
            </m:ctrlPr>
          </m:fPr>
          <m:num>
            <m:r>
              <m:rPr/>
              <w:rPr>
                <w:rFonts w:ascii="Cambria Math" w:hAnsi="Cambria Math" w:cs="Times New Roman"/>
                <w:sz w:val="32"/>
                <w:szCs w:val="32"/>
                <w:lang w:val="vi-VN"/>
              </w:rPr>
              <m:t>∂</m:t>
            </m:r>
            <m:acc>
              <m:accPr>
                <m:ctrlPr>
                  <w:rPr>
                    <w:rFonts w:ascii="Cambria Math" w:hAnsi="Cambria Math" w:cs="Times New Roman"/>
                    <w:i/>
                    <w:sz w:val="32"/>
                    <w:szCs w:val="32"/>
                    <w:lang w:val="vi-VN"/>
                  </w:rPr>
                </m:ctrlPr>
              </m:accPr>
              <m:e>
                <m:r>
                  <m:rPr/>
                  <w:rPr>
                    <w:rFonts w:hint="default" w:ascii="Cambria Math" w:hAnsi="Cambria Math" w:cs="Times New Roman"/>
                    <w:sz w:val="32"/>
                    <w:szCs w:val="32"/>
                    <w:lang w:val="vi-VN"/>
                  </w:rPr>
                  <m:t>y</m:t>
                </m:r>
                <m:ctrlPr>
                  <w:rPr>
                    <w:rFonts w:ascii="Cambria Math" w:hAnsi="Cambria Math" w:cs="Times New Roman"/>
                    <w:i/>
                    <w:sz w:val="32"/>
                    <w:szCs w:val="32"/>
                    <w:lang w:val="vi-VN"/>
                  </w:rPr>
                </m:ctrlPr>
              </m:e>
            </m:acc>
            <m:ctrlPr>
              <w:rPr>
                <w:rFonts w:ascii="Cambria Math" w:hAnsi="Cambria Math" w:cs="Times New Roman"/>
                <w:i/>
                <w:sz w:val="32"/>
                <w:szCs w:val="32"/>
                <w:lang w:val="vi-VN"/>
              </w:rPr>
            </m:ctrlPr>
          </m:num>
          <m:den>
            <m:r>
              <m:rPr/>
              <w:rPr>
                <w:rFonts w:ascii="Cambria Math" w:hAnsi="Cambria Math" w:cs="Times New Roman"/>
                <w:sz w:val="32"/>
                <w:szCs w:val="32"/>
                <w:lang w:val="vi-VN"/>
              </w:rPr>
              <m:t>∂</m:t>
            </m:r>
            <m:r>
              <m:rPr/>
              <w:rPr>
                <w:rFonts w:hint="default" w:ascii="Cambria Math" w:hAnsi="Cambria Math" w:cs="Times New Roman"/>
                <w:sz w:val="32"/>
                <w:szCs w:val="32"/>
                <w:lang w:val="vi-VN"/>
              </w:rPr>
              <m:t>z</m:t>
            </m:r>
            <m:ctrlPr>
              <w:rPr>
                <w:rFonts w:ascii="Cambria Math" w:hAnsi="Cambria Math" w:cs="Times New Roman"/>
                <w:i/>
                <w:sz w:val="32"/>
                <w:szCs w:val="32"/>
                <w:lang w:val="vi-VN"/>
              </w:rPr>
            </m:ctrlPr>
          </m:den>
        </m:f>
        <m:r>
          <m:rPr/>
          <w:rPr>
            <w:rFonts w:hint="default" w:ascii="Cambria Math" w:hAnsi="Cambria Math" w:cs="Times New Roman"/>
            <w:sz w:val="32"/>
            <w:szCs w:val="32"/>
            <w:lang w:val="vi-VN"/>
          </w:rPr>
          <m:t>=</m:t>
        </m:r>
        <m:r>
          <m:rPr/>
          <w:rPr>
            <w:rFonts w:hint="default" w:ascii="Cambria Math" w:hAnsi="Cambria Math" w:cs="Cambria Math"/>
            <w:sz w:val="32"/>
            <w:szCs w:val="26"/>
            <w:lang w:val="vi-VN"/>
          </w:rPr>
          <m:t>σ</m:t>
        </m:r>
        <m:r>
          <m:rPr/>
          <w:rPr>
            <w:rFonts w:hint="default" w:ascii="Cambria Math" w:hAnsi="Cambria Math" w:cs="Times New Roman"/>
            <w:sz w:val="32"/>
            <w:szCs w:val="26"/>
            <w:lang w:val="vi-VN"/>
          </w:rPr>
          <m:t>(z)</m:t>
        </m:r>
      </m:oMath>
      <w:r>
        <w:rPr>
          <w:rFonts w:hint="default" w:ascii="Times New Roman" w:hAnsi="Cambria Math" w:cs="Times New Roman"/>
          <w:i w:val="0"/>
          <w:sz w:val="26"/>
          <w:szCs w:val="26"/>
          <w:lang w:val="vi-VN"/>
        </w:rPr>
        <w:t>=</w:t>
      </w:r>
      <m:oMath>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(1−</m:t>
        </m:r>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m:t>
        </m:r>
      </m:oMath>
    </w:p>
    <w:p w14:paraId="2E9B3C2A">
      <w:pPr>
        <w:numPr>
          <w:ilvl w:val="0"/>
          <w:numId w:val="0"/>
        </w:numPr>
        <w:spacing w:line="360" w:lineRule="auto"/>
        <w:ind w:leftChars="0"/>
        <w:rPr>
          <w:rFonts w:hint="default" w:hAnsi="Cambria Math" w:cs="Times New Roman"/>
          <w:i w:val="0"/>
          <w:sz w:val="32"/>
          <w:szCs w:val="26"/>
          <w:lang w:val="vi-VN"/>
        </w:rPr>
      </w:pPr>
      <m:oMath>
        <m:f>
          <m:fPr>
            <m:ctrlPr>
              <w:rPr>
                <w:rFonts w:ascii="Cambria Math" w:hAnsi="Cambria Math" w:cs="Times New Roman"/>
                <w:i/>
                <w:sz w:val="32"/>
                <w:szCs w:val="32"/>
                <w:lang w:val="vi-VN"/>
              </w:rPr>
            </m:ctrlPr>
          </m:fPr>
          <m:num>
            <m:r>
              <m:rPr/>
              <w:rPr>
                <w:rFonts w:ascii="Cambria Math" w:hAnsi="Cambria Math" w:cs="Times New Roman"/>
                <w:sz w:val="32"/>
                <w:szCs w:val="32"/>
                <w:lang w:val="vi-VN"/>
              </w:rPr>
              <m:t>∂</m:t>
            </m:r>
            <m:r>
              <m:rPr/>
              <w:rPr>
                <w:rFonts w:hint="default" w:ascii="Cambria Math" w:hAnsi="Cambria Math" w:cs="Times New Roman"/>
                <w:sz w:val="32"/>
                <w:szCs w:val="32"/>
                <w:lang w:val="vi-VN"/>
              </w:rPr>
              <m:t>L</m:t>
            </m:r>
            <m:ctrlPr>
              <w:rPr>
                <w:rFonts w:ascii="Cambria Math" w:hAnsi="Cambria Math" w:cs="Times New Roman"/>
                <w:i/>
                <w:sz w:val="32"/>
                <w:szCs w:val="32"/>
                <w:lang w:val="vi-VN"/>
              </w:rPr>
            </m:ctrlPr>
          </m:num>
          <m:den>
            <m:r>
              <m:rPr/>
              <w:rPr>
                <w:rFonts w:ascii="Cambria Math" w:hAnsi="Cambria Math" w:cs="Times New Roman"/>
                <w:sz w:val="32"/>
                <w:szCs w:val="32"/>
                <w:lang w:val="vi-VN"/>
              </w:rPr>
              <m:t>∂</m:t>
            </m:r>
            <m:r>
              <m:rPr/>
              <w:rPr>
                <w:rFonts w:hint="default" w:ascii="Cambria Math" w:hAnsi="Cambria Math" w:cs="Times New Roman"/>
                <w:sz w:val="32"/>
                <w:szCs w:val="32"/>
                <w:lang w:val="vi-VN"/>
              </w:rPr>
              <m:t>z</m:t>
            </m:r>
            <m:ctrlPr>
              <w:rPr>
                <w:rFonts w:ascii="Cambria Math" w:hAnsi="Cambria Math" w:cs="Times New Roman"/>
                <w:i/>
                <w:sz w:val="32"/>
                <w:szCs w:val="32"/>
                <w:lang w:val="vi-VN"/>
              </w:rPr>
            </m:ctrlPr>
          </m:den>
        </m:f>
      </m:oMath>
      <w:r>
        <w:rPr>
          <w:rFonts w:hint="default" w:ascii="Times New Roman" w:hAnsi="Cambria Math" w:cs="Times New Roman"/>
          <w:i w:val="0"/>
          <w:sz w:val="32"/>
          <w:szCs w:val="32"/>
          <w:lang w:val="vi-VN"/>
        </w:rPr>
        <w:t xml:space="preserve"> =</w:t>
      </w:r>
      <m:oMath>
        <m:acc>
          <m:accPr>
            <m:ctrlPr>
              <w:rPr>
                <w:rFonts w:hint="default" w:ascii="Cambria Math" w:hAnsi="Cambria Math" w:cs="Times New Roman"/>
                <w:i/>
                <w:sz w:val="32"/>
                <w:szCs w:val="26"/>
                <w:lang w:val="vi-VN"/>
              </w:rPr>
            </m:ctrlPr>
          </m:accPr>
          <m:e>
            <m:r>
              <m:rPr/>
              <w:rPr>
                <w:rFonts w:hint="default" w:ascii="Cambria Math" w:hAnsi="Cambria Math" w:cs="Times New Roman"/>
                <w:sz w:val="32"/>
                <w:szCs w:val="26"/>
                <w:lang w:val="vi-VN"/>
              </w:rPr>
              <m:t xml:space="preserve"> y</m:t>
            </m:r>
            <m:ctrlPr>
              <w:rPr>
                <w:rFonts w:hint="default" w:ascii="Cambria Math" w:hAnsi="Cambria Math" w:cs="Times New Roman"/>
                <w:i/>
                <w:sz w:val="32"/>
                <w:szCs w:val="26"/>
                <w:lang w:val="vi-VN"/>
              </w:rPr>
            </m:ctrlPr>
          </m:e>
        </m:acc>
        <m:r>
          <m:rPr/>
          <w:rPr>
            <w:rFonts w:hint="default" w:ascii="Cambria Math" w:hAnsi="Cambria Math" w:cs="Times New Roman"/>
            <w:sz w:val="32"/>
            <w:szCs w:val="26"/>
            <w:lang w:val="vi-VN"/>
          </w:rPr>
          <m:t>−y</m:t>
        </m:r>
      </m:oMath>
    </w:p>
    <w:p w14:paraId="70AE4DA0">
      <w:pPr>
        <w:numPr>
          <w:ilvl w:val="0"/>
          <w:numId w:val="0"/>
        </w:numPr>
        <w:tabs>
          <w:tab w:val="left" w:pos="2400"/>
        </w:tabs>
        <w:spacing w:line="360" w:lineRule="auto"/>
        <w:ind w:leftChars="0"/>
        <w:rPr>
          <w:rFonts w:hint="default" w:hAnsi="Cambria Math" w:cs="Times New Roman"/>
          <w:i/>
          <w:sz w:val="26"/>
          <w:szCs w:val="26"/>
          <w:lang w:val="vi-VN"/>
        </w:rPr>
      </w:pPr>
      <m:oMathPara>
        <m:oMathParaPr>
          <m:jc m:val="left"/>
        </m:oMathParaPr>
        <m:oMath>
          <m:sSub>
            <m:sSubPr>
              <m:ctrlPr>
                <w:rPr>
                  <w:rFonts w:ascii="Cambria Math" w:hAnsi="Cambria Math" w:cs="Times New Roman"/>
                  <w:i/>
                  <w:sz w:val="26"/>
                  <w:szCs w:val="26"/>
                </w:rPr>
              </m:ctrlPr>
            </m:sSubPr>
            <m:e>
              <m:r>
                <m:rPr/>
                <w:rPr>
                  <w:rFonts w:hint="default" w:ascii="Cambria Math" w:hAnsi="Cambria Math" w:cs="Times New Roman"/>
                  <w:sz w:val="26"/>
                  <w:szCs w:val="26"/>
                  <w:lang w:val="vi-VN"/>
                </w:rPr>
                <m:t>z</m:t>
              </m:r>
              <m:ctrlPr>
                <w:rPr>
                  <w:rFonts w:ascii="Cambria Math" w:hAnsi="Cambria Math" w:cs="Times New Roman"/>
                  <w:i/>
                  <w:sz w:val="26"/>
                  <w:szCs w:val="26"/>
                </w:rPr>
              </m:ctrlPr>
            </m:e>
            <m:sub>
              <m:r>
                <m:rPr/>
                <w:rPr>
                  <w:rFonts w:hint="default" w:ascii="Cambria Math" w:hAnsi="Cambria Math" w:cs="Times New Roman"/>
                  <w:sz w:val="26"/>
                  <w:szCs w:val="26"/>
                  <w:lang w:val="vi-VN"/>
                </w:rPr>
                <m:t>i</m:t>
              </m:r>
              <m:ctrlPr>
                <w:rPr>
                  <w:rFonts w:ascii="Cambria Math" w:hAnsi="Cambria Math" w:cs="Times New Roman"/>
                  <w:i/>
                  <w:sz w:val="26"/>
                  <w:szCs w:val="26"/>
                </w:rPr>
              </m:ctrlPr>
            </m:sub>
          </m:sSub>
          <m:r>
            <m:rPr/>
            <w:rPr>
              <w:rFonts w:hint="default" w:ascii="Cambria Math" w:hAnsi="Cambria Math" w:cs="Times New Roman"/>
              <w:sz w:val="26"/>
              <w:szCs w:val="26"/>
              <w:lang w:val="vi-VN"/>
            </w:rPr>
            <m:t>=w</m:t>
          </m:r>
          <m:sSup>
            <m:sSupPr>
              <m:ctrlPr>
                <w:rPr>
                  <w:rFonts w:hint="default" w:ascii="Cambria Math" w:hAnsi="Cambria Math" w:cs="Times New Roman"/>
                  <w:i/>
                  <w:sz w:val="26"/>
                  <w:szCs w:val="26"/>
                  <w:lang w:val="vi-VN"/>
                </w:rPr>
              </m:ctrlPr>
            </m:sSupPr>
            <m:e>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hint="default" w:ascii="Cambria Math" w:hAnsi="Cambria Math" w:cs="Times New Roman"/>
                  <w:i/>
                  <w:sz w:val="26"/>
                  <w:szCs w:val="26"/>
                  <w:lang w:val="vi-VN"/>
                </w:rPr>
              </m:ctrlPr>
            </m:sup>
          </m:sSup>
          <m:r>
            <m:rPr/>
            <w:rPr>
              <w:rFonts w:hint="default" w:ascii="Cambria Math" w:hAnsi="Cambria Math" w:cs="Times New Roman"/>
              <w:sz w:val="26"/>
              <w:szCs w:val="26"/>
              <w:lang w:val="vi-VN"/>
            </w:rPr>
            <m:t>+b</m:t>
          </m:r>
        </m:oMath>
      </m:oMathPara>
    </w:p>
    <w:p w14:paraId="069AC6D1">
      <w:pPr>
        <w:numPr>
          <w:ilvl w:val="0"/>
          <w:numId w:val="0"/>
        </w:numPr>
        <w:tabs>
          <w:tab w:val="left" w:pos="2400"/>
        </w:tabs>
        <w:spacing w:line="360" w:lineRule="auto"/>
        <w:ind w:leftChars="0"/>
        <w:rPr>
          <w:rFonts w:hint="default" w:hAnsi="Cambria Math" w:cs="Times New Roman"/>
          <w:i w:val="0"/>
          <w:sz w:val="32"/>
          <w:szCs w:val="26"/>
          <w:lang w:val="vi-VN"/>
        </w:rPr>
      </w:p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w</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sSub>
          <m:sSubPr>
            <m:ctrlPr>
              <w:rPr>
                <w:rFonts w:hint="default" w:ascii="Cambria Math" w:hAnsi="Cambria Math" w:cs="Times New Roman"/>
                <w:i w:val="0"/>
                <w:sz w:val="32"/>
                <w:szCs w:val="26"/>
                <w:lang w:val="vi-VN"/>
              </w:rPr>
            </m:ctrlPr>
          </m:sSubPr>
          <m:e>
            <m:sSup>
              <m:sSupPr>
                <m:ctrlPr>
                  <w:rPr>
                    <w:rFonts w:ascii="Cambria Math" w:hAnsi="Cambria Math" w:cs="Times New Roman"/>
                    <w:i/>
                    <w:sz w:val="32"/>
                    <w:szCs w:val="26"/>
                    <w:lang w:val="vi-VN"/>
                  </w:rPr>
                </m:ctrlPr>
              </m:sSupPr>
              <m:e>
                <m:r>
                  <m:rPr/>
                  <w:rPr>
                    <w:rFonts w:hint="default" w:ascii="Cambria Math" w:hAnsi="Cambria Math" w:cs="Times New Roman"/>
                    <w:sz w:val="32"/>
                    <w:szCs w:val="26"/>
                    <w:lang w:val="vi-VN"/>
                  </w:rPr>
                  <m:t>x</m:t>
                </m:r>
                <m:ctrlPr>
                  <w:rPr>
                    <w:rFonts w:ascii="Cambria Math" w:hAnsi="Cambria Math" w:cs="Times New Roman"/>
                    <w:i/>
                    <w:sz w:val="32"/>
                    <w:szCs w:val="26"/>
                    <w:lang w:val="vi-VN"/>
                  </w:rPr>
                </m:ctrlPr>
              </m:e>
              <m:sup>
                <m:r>
                  <m:rPr/>
                  <w:rPr>
                    <w:rFonts w:hint="default" w:ascii="Cambria Math" w:hAnsi="Cambria Math" w:cs="Times New Roman"/>
                    <w:sz w:val="32"/>
                    <w:szCs w:val="26"/>
                    <w:lang w:val="vi-VN"/>
                  </w:rPr>
                  <m:t>'</m:t>
                </m:r>
                <m:ctrlPr>
                  <w:rPr>
                    <w:rFonts w:ascii="Cambria Math" w:hAnsi="Cambria Math" w:cs="Times New Roman"/>
                    <w:i/>
                    <w:sz w:val="32"/>
                    <w:szCs w:val="26"/>
                    <w:lang w:val="vi-VN"/>
                  </w:rPr>
                </m:ctrlPr>
              </m:sup>
            </m:sSup>
            <m:ctrlPr>
              <w:rPr>
                <w:rFonts w:hint="default" w:ascii="Cambria Math" w:hAnsi="Cambria Math" w:cs="Times New Roman"/>
                <w:i w:val="0"/>
                <w:sz w:val="32"/>
                <w:szCs w:val="26"/>
                <w:lang w:val="vi-VN"/>
              </w:rPr>
            </m:ctrlPr>
          </m:e>
          <m:sub>
            <m:r>
              <m:rPr>
                <m:sty m:val="p"/>
              </m:rPr>
              <w:rPr>
                <w:rFonts w:hint="default" w:ascii="Cambria Math" w:hAnsi="Cambria Math" w:cs="Times New Roman"/>
                <w:sz w:val="32"/>
                <w:szCs w:val="26"/>
                <w:lang w:val="vi-VN"/>
              </w:rPr>
              <m:t>i</m:t>
            </m:r>
            <m:ctrlPr>
              <w:rPr>
                <w:rFonts w:hint="default" w:ascii="Cambria Math" w:hAnsi="Cambria Math" w:cs="Times New Roman"/>
                <w:i w:val="0"/>
                <w:sz w:val="32"/>
                <w:szCs w:val="26"/>
                <w:lang w:val="vi-VN"/>
              </w:rPr>
            </m:ctrlPr>
          </m:sub>
        </m:sSub>
      </m:oMath>
      <w:r>
        <w:rPr>
          <w:rFonts w:hint="default" w:ascii="Times New Roman" w:hAnsi="Cambria Math" w:cs="Times New Roman"/>
          <w:i w:val="0"/>
          <w:sz w:val="32"/>
          <w:szCs w:val="26"/>
          <w:lang w:val="vi-VN"/>
        </w:rPr>
        <w:t xml:space="preserve"> ,</w:t>
      </w: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b</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=1</m:t>
        </m:r>
      </m:oMath>
    </w:p>
    <w:p w14:paraId="20099FA1">
      <w:pPr>
        <w:numPr>
          <w:ilvl w:val="0"/>
          <w:numId w:val="0"/>
        </w:numPr>
        <w:spacing w:line="360" w:lineRule="auto"/>
        <w:ind w:leftChars="0"/>
        <w:rPr>
          <w:rFonts w:hint="default" w:hAnsi="Cambria Math" w:cs="Times New Roman"/>
          <w:i w:val="0"/>
          <w:sz w:val="26"/>
          <w:szCs w:val="26"/>
          <w:lang w:val="vi-VN"/>
        </w:rPr>
      </w:pPr>
      <w:r>
        <w:rPr>
          <w:rFonts w:hint="default" w:ascii="Times New Roman" w:hAnsi="Times New Roman" w:cs="Times New Roman"/>
          <w:i w:val="0"/>
          <w:sz w:val="26"/>
          <w:szCs w:val="26"/>
          <w:lang w:val="vi-VN"/>
        </w:rPr>
        <w:t xml:space="preserve">Quy tắc dây chuyền: </w:t>
      </w:r>
      <m:oMath>
        <m:f>
          <m:fPr>
            <m:ctrlPr>
              <w:rPr>
                <w:rFonts w:ascii="Cambria Math" w:hAnsi="Cambria Math" w:cs="Times New Roman"/>
                <w:i/>
                <w:sz w:val="32"/>
                <w:szCs w:val="32"/>
                <w:lang w:val="vi-VN"/>
              </w:rPr>
            </m:ctrlPr>
          </m:fPr>
          <m:num>
            <m:r>
              <m:rPr/>
              <w:rPr>
                <w:rFonts w:ascii="Cambria Math" w:hAnsi="Cambria Math" w:cs="Times New Roman"/>
                <w:sz w:val="32"/>
                <w:szCs w:val="32"/>
                <w:lang w:val="vi-VN"/>
              </w:rPr>
              <m:t>∂</m:t>
            </m:r>
            <m:r>
              <m:rPr/>
              <w:rPr>
                <w:rFonts w:hint="default" w:ascii="Cambria Math" w:hAnsi="Cambria Math" w:cs="Times New Roman"/>
                <w:sz w:val="32"/>
                <w:szCs w:val="32"/>
                <w:lang w:val="vi-VN"/>
              </w:rPr>
              <m:t>L</m:t>
            </m:r>
            <m:ctrlPr>
              <w:rPr>
                <w:rFonts w:ascii="Cambria Math" w:hAnsi="Cambria Math" w:cs="Times New Roman"/>
                <w:i/>
                <w:sz w:val="32"/>
                <w:szCs w:val="32"/>
                <w:lang w:val="vi-VN"/>
              </w:rPr>
            </m:ctrlPr>
          </m:num>
          <m:den>
            <m:r>
              <m:rPr/>
              <w:rPr>
                <w:rFonts w:ascii="Cambria Math" w:hAnsi="Cambria Math" w:cs="Times New Roman"/>
                <w:sz w:val="32"/>
                <w:szCs w:val="32"/>
                <w:lang w:val="vi-VN"/>
              </w:rPr>
              <m:t>∂</m:t>
            </m:r>
            <m:r>
              <m:rPr/>
              <w:rPr>
                <w:rFonts w:hint="default" w:ascii="Cambria Math" w:hAnsi="Cambria Math" w:cs="Times New Roman"/>
                <w:sz w:val="32"/>
                <w:szCs w:val="32"/>
                <w:lang w:val="vi-VN"/>
              </w:rPr>
              <m:t>w</m:t>
            </m:r>
            <m:ctrlPr>
              <w:rPr>
                <w:rFonts w:ascii="Cambria Math" w:hAnsi="Cambria Math" w:cs="Times New Roman"/>
                <w:i/>
                <w:sz w:val="32"/>
                <w:szCs w:val="32"/>
                <w:lang w:val="vi-VN"/>
              </w:rPr>
            </m:ctrlPr>
          </m:den>
        </m:f>
        <m:r>
          <m:rPr/>
          <w:rPr>
            <w:rFonts w:hint="default" w:ascii="Cambria Math" w:hAnsi="Cambria Math" w:cs="Times New Roman"/>
            <w:sz w:val="32"/>
            <w:szCs w:val="32"/>
            <w:lang w:val="vi-VN"/>
          </w:rPr>
          <m:t>=(</m:t>
        </m:r>
        <m:acc>
          <m:accPr>
            <m:ctrlPr>
              <w:rPr>
                <w:rFonts w:hint="default" w:ascii="Cambria Math" w:hAnsi="Cambria Math" w:cs="Times New Roman"/>
                <w:i/>
                <w:sz w:val="32"/>
                <w:szCs w:val="26"/>
                <w:lang w:val="vi-VN"/>
              </w:rPr>
            </m:ctrlPr>
          </m:accPr>
          <m:e>
            <m:r>
              <m:rPr/>
              <w:rPr>
                <w:rFonts w:hint="default" w:ascii="Cambria Math" w:hAnsi="Cambria Math" w:cs="Times New Roman"/>
                <w:sz w:val="32"/>
                <w:szCs w:val="26"/>
                <w:lang w:val="vi-VN"/>
              </w:rPr>
              <m:t>y</m:t>
            </m:r>
            <m:ctrlPr>
              <w:rPr>
                <w:rFonts w:hint="default" w:ascii="Cambria Math" w:hAnsi="Cambria Math" w:cs="Times New Roman"/>
                <w:i/>
                <w:sz w:val="32"/>
                <w:szCs w:val="26"/>
                <w:lang w:val="vi-VN"/>
              </w:rPr>
            </m:ctrlPr>
          </m:e>
        </m:acc>
        <m:r>
          <m:rPr/>
          <w:rPr>
            <w:rFonts w:hint="default" w:ascii="Cambria Math" w:hAnsi="Cambria Math" w:cs="Times New Roman"/>
            <w:sz w:val="32"/>
            <w:szCs w:val="26"/>
            <w:lang w:val="vi-VN"/>
          </w:rPr>
          <m:t>−y)</m:t>
        </m:r>
        <m:sSub>
          <m:sSubPr>
            <m:ctrlPr>
              <w:rPr>
                <w:rFonts w:hint="default" w:ascii="Cambria Math" w:hAnsi="Cambria Math" w:cs="Times New Roman"/>
                <w:i w:val="0"/>
                <w:sz w:val="32"/>
                <w:szCs w:val="26"/>
                <w:lang w:val="vi-VN"/>
              </w:rPr>
            </m:ctrlPr>
          </m:sSubPr>
          <m:e>
            <m:sSup>
              <m:sSupPr>
                <m:ctrlPr>
                  <w:rPr>
                    <w:rFonts w:ascii="Cambria Math" w:hAnsi="Cambria Math" w:cs="Times New Roman"/>
                    <w:i/>
                    <w:sz w:val="32"/>
                    <w:szCs w:val="26"/>
                    <w:lang w:val="vi-VN"/>
                  </w:rPr>
                </m:ctrlPr>
              </m:sSupPr>
              <m:e>
                <m:r>
                  <m:rPr/>
                  <w:rPr>
                    <w:rFonts w:hint="default" w:ascii="Cambria Math" w:hAnsi="Cambria Math" w:cs="Times New Roman"/>
                    <w:sz w:val="32"/>
                    <w:szCs w:val="26"/>
                    <w:lang w:val="vi-VN"/>
                  </w:rPr>
                  <m:t>x</m:t>
                </m:r>
                <m:ctrlPr>
                  <w:rPr>
                    <w:rFonts w:ascii="Cambria Math" w:hAnsi="Cambria Math" w:cs="Times New Roman"/>
                    <w:i/>
                    <w:sz w:val="32"/>
                    <w:szCs w:val="26"/>
                    <w:lang w:val="vi-VN"/>
                  </w:rPr>
                </m:ctrlPr>
              </m:e>
              <m:sup>
                <m:r>
                  <m:rPr/>
                  <w:rPr>
                    <w:rFonts w:hint="default" w:ascii="Cambria Math" w:hAnsi="Cambria Math" w:cs="Times New Roman"/>
                    <w:sz w:val="32"/>
                    <w:szCs w:val="26"/>
                    <w:lang w:val="vi-VN"/>
                  </w:rPr>
                  <m:t>'</m:t>
                </m:r>
                <m:ctrlPr>
                  <w:rPr>
                    <w:rFonts w:ascii="Cambria Math" w:hAnsi="Cambria Math" w:cs="Times New Roman"/>
                    <w:i/>
                    <w:sz w:val="32"/>
                    <w:szCs w:val="26"/>
                    <w:lang w:val="vi-VN"/>
                  </w:rPr>
                </m:ctrlPr>
              </m:sup>
            </m:sSup>
            <m:ctrlPr>
              <w:rPr>
                <w:rFonts w:hint="default" w:ascii="Cambria Math" w:hAnsi="Cambria Math" w:cs="Times New Roman"/>
                <w:i w:val="0"/>
                <w:sz w:val="32"/>
                <w:szCs w:val="26"/>
                <w:lang w:val="vi-VN"/>
              </w:rPr>
            </m:ctrlPr>
          </m:e>
          <m:sub>
            <m:r>
              <m:rPr>
                <m:sty m:val="p"/>
              </m:rPr>
              <w:rPr>
                <w:rFonts w:hint="default" w:ascii="Cambria Math" w:hAnsi="Cambria Math" w:cs="Times New Roman"/>
                <w:sz w:val="32"/>
                <w:szCs w:val="26"/>
                <w:lang w:val="vi-VN"/>
              </w:rPr>
              <m:t>i</m:t>
            </m:r>
            <m:ctrlPr>
              <w:rPr>
                <w:rFonts w:hint="default" w:ascii="Cambria Math" w:hAnsi="Cambria Math" w:cs="Times New Roman"/>
                <w:i w:val="0"/>
                <w:sz w:val="32"/>
                <w:szCs w:val="26"/>
                <w:lang w:val="vi-VN"/>
              </w:rPr>
            </m:ctrlPr>
          </m:sub>
        </m:sSub>
        <m:r>
          <m:rPr>
            <m:sty m:val="p"/>
          </m:rPr>
          <w:rPr>
            <w:rFonts w:hint="default" w:ascii="Cambria Math" w:hAnsi="Cambria Math" w:cs="Times New Roman"/>
            <w:sz w:val="32"/>
            <w:szCs w:val="26"/>
            <w:lang w:val="vi-VN"/>
          </w:rPr>
          <m:t xml:space="preserve">, </m:t>
        </m:r>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b</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r>
          <m:rPr/>
          <w:rPr>
            <w:rFonts w:hint="default" w:ascii="Cambria Math" w:hAnsi="Cambria Math" w:cs="Times New Roman"/>
            <w:sz w:val="32"/>
            <w:szCs w:val="32"/>
            <w:lang w:val="vi-VN"/>
          </w:rPr>
          <m:t>(</m:t>
        </m:r>
        <m:acc>
          <m:accPr>
            <m:ctrlPr>
              <w:rPr>
                <w:rFonts w:hint="default" w:ascii="Cambria Math" w:hAnsi="Cambria Math" w:cs="Times New Roman"/>
                <w:i/>
                <w:sz w:val="32"/>
                <w:szCs w:val="26"/>
                <w:lang w:val="vi-VN"/>
              </w:rPr>
            </m:ctrlPr>
          </m:accPr>
          <m:e>
            <m:r>
              <m:rPr/>
              <w:rPr>
                <w:rFonts w:hint="default" w:ascii="Cambria Math" w:hAnsi="Cambria Math" w:cs="Times New Roman"/>
                <w:sz w:val="32"/>
                <w:szCs w:val="26"/>
                <w:lang w:val="vi-VN"/>
              </w:rPr>
              <m:t>y</m:t>
            </m:r>
            <m:ctrlPr>
              <w:rPr>
                <w:rFonts w:hint="default" w:ascii="Cambria Math" w:hAnsi="Cambria Math" w:cs="Times New Roman"/>
                <w:i/>
                <w:sz w:val="32"/>
                <w:szCs w:val="26"/>
                <w:lang w:val="vi-VN"/>
              </w:rPr>
            </m:ctrlPr>
          </m:e>
        </m:acc>
        <m:r>
          <m:rPr/>
          <w:rPr>
            <w:rFonts w:hint="default" w:ascii="Cambria Math" w:hAnsi="Cambria Math" w:cs="Times New Roman"/>
            <w:sz w:val="32"/>
            <w:szCs w:val="26"/>
            <w:lang w:val="vi-VN"/>
          </w:rPr>
          <m:t>−y)</m:t>
        </m:r>
      </m:oMath>
    </w:p>
    <w:p w14:paraId="5E20473A">
      <w:pPr>
        <w:numPr>
          <w:ilvl w:val="0"/>
          <w:numId w:val="0"/>
        </w:numPr>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Lấy trung bình trên m mẫu:</w:t>
      </w:r>
    </w:p>
    <w:p w14:paraId="71B02B7B">
      <w:pPr>
        <w:numPr>
          <w:ilvl w:val="0"/>
          <w:numId w:val="0"/>
        </w:numPr>
        <w:spacing w:line="360" w:lineRule="auto"/>
        <w:ind w:leftChars="0"/>
        <w:rPr>
          <w:rFonts w:hint="default" w:hAnsi="Cambria Math" w:cs="Times New Roman"/>
          <w:i/>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w</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m</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r>
            <m:rPr/>
            <w:rPr>
              <w:rFonts w:hint="default" w:ascii="Cambria Math" w:hAnsi="Cambria Math" w:cs="Cambria Math"/>
              <w:sz w:val="26"/>
              <w:szCs w:val="26"/>
              <w:lang w:val="vi-VN"/>
            </w:rPr>
            <m:t>∑</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val="0"/>
                  <w:sz w:val="32"/>
                  <w:szCs w:val="26"/>
                  <w:lang w:val="vi-VN"/>
                </w:rPr>
              </m:ctrlPr>
            </m:sSubPr>
            <m:e>
              <m:sSup>
                <m:sSupPr>
                  <m:ctrlPr>
                    <w:rPr>
                      <w:rFonts w:ascii="Cambria Math" w:hAnsi="Cambria Math" w:cs="Times New Roman"/>
                      <w:i/>
                      <w:sz w:val="32"/>
                      <w:szCs w:val="26"/>
                      <w:lang w:val="vi-VN"/>
                    </w:rPr>
                  </m:ctrlPr>
                </m:sSupPr>
                <m:e>
                  <m:r>
                    <m:rPr/>
                    <w:rPr>
                      <w:rFonts w:hint="default" w:ascii="Cambria Math" w:hAnsi="Cambria Math" w:cs="Times New Roman"/>
                      <w:sz w:val="32"/>
                      <w:szCs w:val="26"/>
                      <w:lang w:val="vi-VN"/>
                    </w:rPr>
                    <m:t>x</m:t>
                  </m:r>
                  <m:ctrlPr>
                    <w:rPr>
                      <w:rFonts w:ascii="Cambria Math" w:hAnsi="Cambria Math" w:cs="Times New Roman"/>
                      <w:i/>
                      <w:sz w:val="32"/>
                      <w:szCs w:val="26"/>
                      <w:lang w:val="vi-VN"/>
                    </w:rPr>
                  </m:ctrlPr>
                </m:e>
                <m:sup>
                  <m:r>
                    <m:rPr/>
                    <w:rPr>
                      <w:rFonts w:hint="default" w:ascii="Cambria Math" w:hAnsi="Cambria Math" w:cs="Times New Roman"/>
                      <w:sz w:val="32"/>
                      <w:szCs w:val="26"/>
                      <w:lang w:val="vi-VN"/>
                    </w:rPr>
                    <m:t>'</m:t>
                  </m:r>
                  <m:ctrlPr>
                    <w:rPr>
                      <w:rFonts w:ascii="Cambria Math" w:hAnsi="Cambria Math" w:cs="Times New Roman"/>
                      <w:i/>
                      <w:sz w:val="32"/>
                      <w:szCs w:val="26"/>
                      <w:lang w:val="vi-VN"/>
                    </w:rPr>
                  </m:ctrlPr>
                </m:sup>
              </m:sSup>
              <m:ctrlPr>
                <w:rPr>
                  <w:rFonts w:hint="default" w:ascii="Cambria Math" w:hAnsi="Cambria Math" w:cs="Times New Roman"/>
                  <w:i w:val="0"/>
                  <w:sz w:val="32"/>
                  <w:szCs w:val="26"/>
                  <w:lang w:val="vi-VN"/>
                </w:rPr>
              </m:ctrlPr>
            </m:e>
            <m:sub>
              <m:r>
                <m:rPr>
                  <m:sty m:val="p"/>
                </m:rPr>
                <w:rPr>
                  <w:rFonts w:hint="default" w:ascii="Cambria Math" w:hAnsi="Cambria Math" w:cs="Times New Roman"/>
                  <w:sz w:val="32"/>
                  <w:szCs w:val="26"/>
                  <w:lang w:val="vi-VN"/>
                </w:rPr>
                <m:t>i</m:t>
              </m:r>
              <m:ctrlPr>
                <w:rPr>
                  <w:rFonts w:hint="default" w:ascii="Cambria Math" w:hAnsi="Cambria Math" w:cs="Times New Roman"/>
                  <w:i w:val="0"/>
                  <w:sz w:val="32"/>
                  <w:szCs w:val="26"/>
                  <w:lang w:val="vi-VN"/>
                </w:rPr>
              </m:ctrlPr>
            </m:sub>
          </m:sSub>
          <m:r>
            <m:rPr/>
            <w:rPr>
              <w:rFonts w:hint="default" w:ascii="Cambria Math" w:hAnsi="Cambria Math" w:cs="Times New Roman"/>
              <w:sz w:val="26"/>
              <w:szCs w:val="26"/>
              <w:lang w:val="vi-VN"/>
            </w:rPr>
            <m:t xml:space="preserve"> </m:t>
          </m:r>
        </m:oMath>
      </m:oMathPara>
    </w:p>
    <w:p w14:paraId="5E939610">
      <w:pPr>
        <w:numPr>
          <w:ilvl w:val="0"/>
          <w:numId w:val="0"/>
        </w:numPr>
        <w:spacing w:line="360" w:lineRule="auto"/>
        <w:ind w:leftChars="0"/>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b</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m</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r>
            <m:rPr/>
            <w:rPr>
              <w:rFonts w:hint="default" w:ascii="Cambria Math" w:hAnsi="Cambria Math" w:cs="Cambria Math"/>
              <w:sz w:val="26"/>
              <w:szCs w:val="26"/>
              <w:lang w:val="vi-VN"/>
            </w:rPr>
            <m:t>∑</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oMath>
      </m:oMathPara>
    </w:p>
    <w:p w14:paraId="51A6EA91">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e.Thực hiện hai lần cập nhật Batch Gradient Descent để xác định </w:t>
      </w:r>
      <m:oMath>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w</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b</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sup>
        </m:sSup>
      </m:oMath>
      <w:r>
        <w:rPr>
          <w:rFonts w:hint="default" w:ascii="Times New Roman" w:hAnsi="Times New Roman" w:cs="Times New Roman"/>
          <w:i w:val="0"/>
          <w:sz w:val="26"/>
          <w:szCs w:val="26"/>
          <w:lang w:val="vi-VN"/>
        </w:rPr>
        <w:t xml:space="preserve">  và </w:t>
      </w:r>
      <m:oMath>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w</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(2)</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b</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(2)</m:t>
            </m:r>
            <m:ctrlPr>
              <w:rPr>
                <w:rFonts w:hint="default" w:ascii="Cambria Math" w:hAnsi="Cambria Math" w:cs="Times New Roman"/>
                <w:i/>
                <w:sz w:val="26"/>
                <w:szCs w:val="26"/>
                <w:lang w:val="vi-VN"/>
              </w:rPr>
            </m:ctrlPr>
          </m:sup>
        </m:sSup>
      </m:oMath>
      <w:r>
        <w:rPr>
          <w:rFonts w:hint="default" w:ascii="Times New Roman" w:hAnsi="Cambria Math" w:cs="Times New Roman"/>
          <w:i w:val="0"/>
          <w:sz w:val="26"/>
          <w:szCs w:val="26"/>
          <w:lang w:val="vi-VN"/>
        </w:rPr>
        <w:t xml:space="preserve">. </w:t>
      </w:r>
      <w:r>
        <w:rPr>
          <w:rFonts w:hint="default" w:ascii="Times New Roman" w:hAnsi="Times New Roman" w:cs="Times New Roman"/>
          <w:i w:val="0"/>
          <w:sz w:val="26"/>
          <w:szCs w:val="26"/>
          <w:lang w:val="vi-VN"/>
        </w:rPr>
        <w:t>Tính giá trị hàm mất mát sau mỗi lần cập nhật.</w:t>
      </w:r>
    </w:p>
    <w:p w14:paraId="68C3DE56">
      <w:pPr>
        <w:numPr>
          <w:ilvl w:val="0"/>
          <w:numId w:val="0"/>
        </w:numPr>
        <w:bidi w:val="0"/>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Lần cập nhât 1: (tại w=0, b=0)</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1A90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D6C325D">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i</w:t>
            </w:r>
          </w:p>
        </w:tc>
        <w:tc>
          <w:tcPr>
            <w:tcW w:w="1704" w:type="dxa"/>
          </w:tcPr>
          <w:p w14:paraId="0E5A051A">
            <w:pPr>
              <w:widowControl w:val="0"/>
              <w:numPr>
                <w:ilvl w:val="0"/>
                <w:numId w:val="0"/>
              </w:numPr>
              <w:bidi w:val="0"/>
              <w:spacing w:line="360" w:lineRule="auto"/>
              <w:jc w:val="both"/>
              <w:rPr>
                <w:rFonts w:hint="default" w:hAnsi="Cambria Math" w:cs="Times New Roman"/>
                <w:i w:val="0"/>
                <w:sz w:val="26"/>
                <w:szCs w:val="26"/>
                <w:vertAlign w:val="baseline"/>
                <w:lang w:val="vi-VN" w:eastAsia="zh-CN"/>
              </w:rPr>
            </w:pPr>
            <m:oMathPara>
              <m:oMathParaPr>
                <m:jc m:val="left"/>
              </m:oMathParaPr>
              <m:oMath>
                <m:sSub>
                  <m:sSubPr>
                    <m:ctrlPr>
                      <w:rPr>
                        <w:rFonts w:hint="default" w:ascii="Cambria Math" w:hAnsi="Cambria Math" w:cs="Times New Roman"/>
                        <w:i w:val="0"/>
                        <w:sz w:val="32"/>
                        <w:szCs w:val="26"/>
                        <w:lang w:val="vi-VN"/>
                      </w:rPr>
                    </m:ctrlPr>
                  </m:sSubPr>
                  <m:e>
                    <m:sSup>
                      <m:sSupPr>
                        <m:ctrlPr>
                          <w:rPr>
                            <w:rFonts w:ascii="Cambria Math" w:hAnsi="Cambria Math" w:cs="Times New Roman"/>
                            <w:i/>
                            <w:sz w:val="32"/>
                            <w:szCs w:val="26"/>
                            <w:lang w:val="vi-VN"/>
                          </w:rPr>
                        </m:ctrlPr>
                      </m:sSupPr>
                      <m:e>
                        <m:r>
                          <m:rPr/>
                          <w:rPr>
                            <w:rFonts w:hint="default" w:ascii="Cambria Math" w:hAnsi="Cambria Math" w:cs="Times New Roman"/>
                            <w:sz w:val="32"/>
                            <w:szCs w:val="26"/>
                            <w:lang w:val="vi-VN"/>
                          </w:rPr>
                          <m:t>x</m:t>
                        </m:r>
                        <m:ctrlPr>
                          <w:rPr>
                            <w:rFonts w:ascii="Cambria Math" w:hAnsi="Cambria Math" w:cs="Times New Roman"/>
                            <w:i/>
                            <w:sz w:val="32"/>
                            <w:szCs w:val="26"/>
                            <w:lang w:val="vi-VN"/>
                          </w:rPr>
                        </m:ctrlPr>
                      </m:e>
                      <m:sup>
                        <m:r>
                          <m:rPr/>
                          <w:rPr>
                            <w:rFonts w:hint="default" w:ascii="Cambria Math" w:hAnsi="Cambria Math" w:cs="Times New Roman"/>
                            <w:sz w:val="32"/>
                            <w:szCs w:val="26"/>
                            <w:lang w:val="vi-VN"/>
                          </w:rPr>
                          <m:t>'</m:t>
                        </m:r>
                        <m:ctrlPr>
                          <w:rPr>
                            <w:rFonts w:ascii="Cambria Math" w:hAnsi="Cambria Math" w:cs="Times New Roman"/>
                            <w:i/>
                            <w:sz w:val="32"/>
                            <w:szCs w:val="26"/>
                            <w:lang w:val="vi-VN"/>
                          </w:rPr>
                        </m:ctrlPr>
                      </m:sup>
                    </m:sSup>
                    <m:ctrlPr>
                      <w:rPr>
                        <w:rFonts w:hint="default" w:ascii="Cambria Math" w:hAnsi="Cambria Math" w:cs="Times New Roman"/>
                        <w:i w:val="0"/>
                        <w:sz w:val="32"/>
                        <w:szCs w:val="26"/>
                        <w:lang w:val="vi-VN"/>
                      </w:rPr>
                    </m:ctrlPr>
                  </m:e>
                  <m:sub>
                    <m:r>
                      <m:rPr>
                        <m:sty m:val="p"/>
                      </m:rPr>
                      <w:rPr>
                        <w:rFonts w:hint="default" w:ascii="Cambria Math" w:hAnsi="Cambria Math" w:cs="Times New Roman"/>
                        <w:sz w:val="32"/>
                        <w:szCs w:val="26"/>
                        <w:lang w:val="vi-VN"/>
                      </w:rPr>
                      <m:t>i</m:t>
                    </m:r>
                    <m:ctrlPr>
                      <w:rPr>
                        <w:rFonts w:hint="default" w:ascii="Cambria Math" w:hAnsi="Cambria Math" w:cs="Times New Roman"/>
                        <w:i w:val="0"/>
                        <w:sz w:val="32"/>
                        <w:szCs w:val="26"/>
                        <w:lang w:val="vi-VN"/>
                      </w:rPr>
                    </m:ctrlPr>
                  </m:sub>
                </m:sSub>
              </m:oMath>
            </m:oMathPara>
          </w:p>
        </w:tc>
        <w:tc>
          <w:tcPr>
            <w:tcW w:w="1704" w:type="dxa"/>
          </w:tcPr>
          <w:p w14:paraId="3D588946">
            <w:pPr>
              <w:widowControl w:val="0"/>
              <w:numPr>
                <w:ilvl w:val="0"/>
                <w:numId w:val="0"/>
              </w:numPr>
              <w:bidi w:val="0"/>
              <w:spacing w:line="360" w:lineRule="auto"/>
              <w:jc w:val="both"/>
              <w:rPr>
                <w:rFonts w:hint="default" w:hAnsi="Cambria Math" w:cs="Times New Roman"/>
                <w:i w:val="0"/>
                <w:sz w:val="26"/>
                <w:szCs w:val="26"/>
                <w:vertAlign w:val="baseline"/>
                <w:lang w:val="vi-VN" w:eastAsia="zh-CN"/>
              </w:rPr>
            </w:pPr>
            <m:oMathPara>
              <m:oMathParaPr>
                <m:jc m:val="left"/>
              </m:oMathParaPr>
              <m:oMath>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oMath>
            </m:oMathPara>
          </w:p>
        </w:tc>
        <w:tc>
          <w:tcPr>
            <w:tcW w:w="1705" w:type="dxa"/>
          </w:tcPr>
          <w:p w14:paraId="5C53C003">
            <w:pPr>
              <w:widowControl w:val="0"/>
              <w:numPr>
                <w:ilvl w:val="0"/>
                <w:numId w:val="0"/>
              </w:numPr>
              <w:bidi w:val="0"/>
              <w:spacing w:line="360" w:lineRule="auto"/>
              <w:jc w:val="both"/>
              <w:rPr>
                <w:rFonts w:hint="default" w:hAnsi="Cambria Math" w:cs="Times New Roman"/>
                <w:i w:val="0"/>
                <w:sz w:val="26"/>
                <w:szCs w:val="26"/>
                <w:vertAlign w:val="baseline"/>
                <w:lang w:val="vi-VN" w:eastAsia="zh-CN"/>
              </w:rPr>
            </w:pPr>
            <m:oMathPara>
              <m:oMathParaPr>
                <m:jc m:val="left"/>
              </m:oMathParaPr>
              <m:oMath>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oMath>
            </m:oMathPara>
          </w:p>
        </w:tc>
        <w:tc>
          <w:tcPr>
            <w:tcW w:w="1705" w:type="dxa"/>
          </w:tcPr>
          <w:p w14:paraId="29A93B0E">
            <w:pPr>
              <w:widowControl w:val="0"/>
              <w:numPr>
                <w:ilvl w:val="0"/>
                <w:numId w:val="0"/>
              </w:numPr>
              <w:bidi w:val="0"/>
              <w:spacing w:line="360" w:lineRule="auto"/>
              <w:jc w:val="both"/>
              <w:rPr>
                <w:rFonts w:hint="default" w:hAnsi="Cambria Math" w:cs="Times New Roman"/>
                <w:i w:val="0"/>
                <w:sz w:val="26"/>
                <w:szCs w:val="26"/>
                <w:vertAlign w:val="baseline"/>
                <w:lang w:val="vi-VN" w:eastAsia="zh-CN"/>
              </w:rPr>
            </w:pPr>
            <m:oMathPara>
              <m:oMathParaPr>
                <m:jc m:val="left"/>
              </m:oMathParaPr>
              <m:oMath>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m:t>
                    </m:r>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val="0"/>
                        <w:sz w:val="32"/>
                        <w:szCs w:val="26"/>
                        <w:lang w:val="vi-VN"/>
                      </w:rPr>
                    </m:ctrlPr>
                  </m:sSubPr>
                  <m:e>
                    <m:sSup>
                      <m:sSupPr>
                        <m:ctrlPr>
                          <w:rPr>
                            <w:rFonts w:ascii="Cambria Math" w:hAnsi="Cambria Math" w:cs="Times New Roman"/>
                            <w:i/>
                            <w:sz w:val="32"/>
                            <w:szCs w:val="26"/>
                            <w:lang w:val="vi-VN"/>
                          </w:rPr>
                        </m:ctrlPr>
                      </m:sSupPr>
                      <m:e>
                        <m:r>
                          <m:rPr/>
                          <w:rPr>
                            <w:rFonts w:hint="default" w:ascii="Cambria Math" w:hAnsi="Cambria Math" w:cs="Times New Roman"/>
                            <w:sz w:val="32"/>
                            <w:szCs w:val="26"/>
                            <w:lang w:val="vi-VN"/>
                          </w:rPr>
                          <m:t>x</m:t>
                        </m:r>
                        <m:ctrlPr>
                          <w:rPr>
                            <w:rFonts w:ascii="Cambria Math" w:hAnsi="Cambria Math" w:cs="Times New Roman"/>
                            <w:i/>
                            <w:sz w:val="32"/>
                            <w:szCs w:val="26"/>
                            <w:lang w:val="vi-VN"/>
                          </w:rPr>
                        </m:ctrlPr>
                      </m:e>
                      <m:sup>
                        <m:r>
                          <m:rPr/>
                          <w:rPr>
                            <w:rFonts w:hint="default" w:ascii="Cambria Math" w:hAnsi="Cambria Math" w:cs="Times New Roman"/>
                            <w:sz w:val="32"/>
                            <w:szCs w:val="26"/>
                            <w:lang w:val="vi-VN"/>
                          </w:rPr>
                          <m:t>'</m:t>
                        </m:r>
                        <m:ctrlPr>
                          <w:rPr>
                            <w:rFonts w:ascii="Cambria Math" w:hAnsi="Cambria Math" w:cs="Times New Roman"/>
                            <w:i/>
                            <w:sz w:val="32"/>
                            <w:szCs w:val="26"/>
                            <w:lang w:val="vi-VN"/>
                          </w:rPr>
                        </m:ctrlPr>
                      </m:sup>
                    </m:sSup>
                    <m:ctrlPr>
                      <w:rPr>
                        <w:rFonts w:hint="default" w:ascii="Cambria Math" w:hAnsi="Cambria Math" w:cs="Times New Roman"/>
                        <w:i w:val="0"/>
                        <w:sz w:val="32"/>
                        <w:szCs w:val="26"/>
                        <w:lang w:val="vi-VN"/>
                      </w:rPr>
                    </m:ctrlPr>
                  </m:e>
                  <m:sub>
                    <m:r>
                      <m:rPr>
                        <m:sty m:val="p"/>
                      </m:rPr>
                      <w:rPr>
                        <w:rFonts w:hint="default" w:ascii="Cambria Math" w:hAnsi="Cambria Math" w:cs="Times New Roman"/>
                        <w:sz w:val="32"/>
                        <w:szCs w:val="26"/>
                        <w:lang w:val="vi-VN"/>
                      </w:rPr>
                      <m:t>i</m:t>
                    </m:r>
                    <m:ctrlPr>
                      <w:rPr>
                        <w:rFonts w:hint="default" w:ascii="Cambria Math" w:hAnsi="Cambria Math" w:cs="Times New Roman"/>
                        <w:i w:val="0"/>
                        <w:sz w:val="32"/>
                        <w:szCs w:val="26"/>
                        <w:lang w:val="vi-VN"/>
                      </w:rPr>
                    </m:ctrlPr>
                  </m:sub>
                </m:sSub>
              </m:oMath>
            </m:oMathPara>
          </w:p>
        </w:tc>
      </w:tr>
      <w:tr w14:paraId="4F157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04" w:type="dxa"/>
          </w:tcPr>
          <w:p w14:paraId="5CB5D09A">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1</w:t>
            </w:r>
          </w:p>
        </w:tc>
        <w:tc>
          <w:tcPr>
            <w:tcW w:w="1704" w:type="dxa"/>
            <w:vAlign w:val="top"/>
          </w:tcPr>
          <w:p w14:paraId="674ADC53">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0.04</w:t>
            </w:r>
          </w:p>
        </w:tc>
        <w:tc>
          <w:tcPr>
            <w:tcW w:w="1704" w:type="dxa"/>
            <w:vAlign w:val="top"/>
          </w:tcPr>
          <w:p w14:paraId="61880155">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1</w:t>
            </w:r>
          </w:p>
        </w:tc>
        <w:tc>
          <w:tcPr>
            <w:tcW w:w="1705" w:type="dxa"/>
            <w:vAlign w:val="top"/>
          </w:tcPr>
          <w:p w14:paraId="51E5A81B">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52B33FCD">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-0.0200</w:t>
            </w:r>
          </w:p>
        </w:tc>
      </w:tr>
      <w:tr w14:paraId="0C00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3B9C2CE">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2</w:t>
            </w:r>
          </w:p>
        </w:tc>
        <w:tc>
          <w:tcPr>
            <w:tcW w:w="1704" w:type="dxa"/>
            <w:vAlign w:val="top"/>
          </w:tcPr>
          <w:p w14:paraId="1FDA3DFD">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0.22</w:t>
            </w:r>
          </w:p>
        </w:tc>
        <w:tc>
          <w:tcPr>
            <w:tcW w:w="1704" w:type="dxa"/>
            <w:vAlign w:val="top"/>
          </w:tcPr>
          <w:p w14:paraId="7A803C31">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1</w:t>
            </w:r>
          </w:p>
        </w:tc>
        <w:tc>
          <w:tcPr>
            <w:tcW w:w="1705" w:type="dxa"/>
            <w:vAlign w:val="top"/>
          </w:tcPr>
          <w:p w14:paraId="15442ABD">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1869BAC2">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-0.1100</w:t>
            </w:r>
          </w:p>
        </w:tc>
      </w:tr>
      <w:tr w14:paraId="6F897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B521B25">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3</w:t>
            </w:r>
          </w:p>
        </w:tc>
        <w:tc>
          <w:tcPr>
            <w:tcW w:w="1704" w:type="dxa"/>
            <w:vAlign w:val="top"/>
          </w:tcPr>
          <w:p w14:paraId="6F1F240D">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-0.84</w:t>
            </w:r>
          </w:p>
        </w:tc>
        <w:tc>
          <w:tcPr>
            <w:tcW w:w="1704" w:type="dxa"/>
            <w:vAlign w:val="top"/>
          </w:tcPr>
          <w:p w14:paraId="337B1E3D">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w:t>
            </w:r>
          </w:p>
        </w:tc>
        <w:tc>
          <w:tcPr>
            <w:tcW w:w="1705" w:type="dxa"/>
            <w:vAlign w:val="top"/>
          </w:tcPr>
          <w:p w14:paraId="005010FB">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6E2C153B">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-0.4200</w:t>
            </w:r>
          </w:p>
        </w:tc>
      </w:tr>
      <w:tr w14:paraId="56E6E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F048893">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4</w:t>
            </w:r>
          </w:p>
        </w:tc>
        <w:tc>
          <w:tcPr>
            <w:tcW w:w="1704" w:type="dxa"/>
            <w:vAlign w:val="top"/>
          </w:tcPr>
          <w:p w14:paraId="7EF4FAE2">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0.48</w:t>
            </w:r>
          </w:p>
        </w:tc>
        <w:tc>
          <w:tcPr>
            <w:tcW w:w="1704" w:type="dxa"/>
            <w:vAlign w:val="top"/>
          </w:tcPr>
          <w:p w14:paraId="5D41E8D3">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1</w:t>
            </w:r>
          </w:p>
        </w:tc>
        <w:tc>
          <w:tcPr>
            <w:tcW w:w="1705" w:type="dxa"/>
            <w:vAlign w:val="top"/>
          </w:tcPr>
          <w:p w14:paraId="560FCCAB">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64CA79AC">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-0.2400</w:t>
            </w:r>
          </w:p>
        </w:tc>
      </w:tr>
      <w:tr w14:paraId="68C89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A69F4D6">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5</w:t>
            </w:r>
          </w:p>
        </w:tc>
        <w:tc>
          <w:tcPr>
            <w:tcW w:w="1704" w:type="dxa"/>
            <w:vAlign w:val="top"/>
          </w:tcPr>
          <w:p w14:paraId="5A1CF02D">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0.42</w:t>
            </w:r>
          </w:p>
        </w:tc>
        <w:tc>
          <w:tcPr>
            <w:tcW w:w="1704" w:type="dxa"/>
            <w:vAlign w:val="top"/>
          </w:tcPr>
          <w:p w14:paraId="2E716BB7">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1</w:t>
            </w:r>
          </w:p>
        </w:tc>
        <w:tc>
          <w:tcPr>
            <w:tcW w:w="1705" w:type="dxa"/>
            <w:vAlign w:val="top"/>
          </w:tcPr>
          <w:p w14:paraId="4DC71E07">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64232479">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-0.2100</w:t>
            </w:r>
          </w:p>
        </w:tc>
      </w:tr>
      <w:tr w14:paraId="47317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9F20EAF">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6</w:t>
            </w:r>
          </w:p>
        </w:tc>
        <w:tc>
          <w:tcPr>
            <w:tcW w:w="1704" w:type="dxa"/>
            <w:vAlign w:val="top"/>
          </w:tcPr>
          <w:p w14:paraId="18F3C54F">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-0.56</w:t>
            </w:r>
          </w:p>
        </w:tc>
        <w:tc>
          <w:tcPr>
            <w:tcW w:w="1704" w:type="dxa"/>
            <w:vAlign w:val="top"/>
          </w:tcPr>
          <w:p w14:paraId="76A1A5D6">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w:t>
            </w:r>
          </w:p>
        </w:tc>
        <w:tc>
          <w:tcPr>
            <w:tcW w:w="1705" w:type="dxa"/>
            <w:vAlign w:val="top"/>
          </w:tcPr>
          <w:p w14:paraId="3E836C73">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487B3648">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-0.2800</w:t>
            </w:r>
          </w:p>
        </w:tc>
      </w:tr>
      <w:tr w14:paraId="2709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6001074">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7</w:t>
            </w:r>
          </w:p>
        </w:tc>
        <w:tc>
          <w:tcPr>
            <w:tcW w:w="1704" w:type="dxa"/>
            <w:vAlign w:val="top"/>
          </w:tcPr>
          <w:p w14:paraId="02C20C2D">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-0.22</w:t>
            </w:r>
          </w:p>
        </w:tc>
        <w:tc>
          <w:tcPr>
            <w:tcW w:w="1704" w:type="dxa"/>
            <w:vAlign w:val="top"/>
          </w:tcPr>
          <w:p w14:paraId="27BFAE17">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w:t>
            </w:r>
          </w:p>
        </w:tc>
        <w:tc>
          <w:tcPr>
            <w:tcW w:w="1705" w:type="dxa"/>
            <w:vAlign w:val="top"/>
          </w:tcPr>
          <w:p w14:paraId="3F7CCA82">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3D399833">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-0.1100</w:t>
            </w:r>
          </w:p>
        </w:tc>
      </w:tr>
      <w:tr w14:paraId="4C54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D983CB8">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8</w:t>
            </w:r>
          </w:p>
        </w:tc>
        <w:tc>
          <w:tcPr>
            <w:tcW w:w="1704" w:type="dxa"/>
            <w:vAlign w:val="top"/>
          </w:tcPr>
          <w:p w14:paraId="62112A76">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-0.48</w:t>
            </w:r>
          </w:p>
        </w:tc>
        <w:tc>
          <w:tcPr>
            <w:tcW w:w="1704" w:type="dxa"/>
            <w:vAlign w:val="top"/>
          </w:tcPr>
          <w:p w14:paraId="41D2FCDB">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w:t>
            </w:r>
          </w:p>
        </w:tc>
        <w:tc>
          <w:tcPr>
            <w:tcW w:w="1705" w:type="dxa"/>
            <w:vAlign w:val="top"/>
          </w:tcPr>
          <w:p w14:paraId="5B979C10">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673197A3">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-0.2400</w:t>
            </w:r>
          </w:p>
        </w:tc>
      </w:tr>
      <w:tr w14:paraId="7D049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CE8D1AE">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9</w:t>
            </w:r>
          </w:p>
        </w:tc>
        <w:tc>
          <w:tcPr>
            <w:tcW w:w="1704" w:type="dxa"/>
            <w:vAlign w:val="top"/>
          </w:tcPr>
          <w:p w14:paraId="59EF5A3F">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-0.56</w:t>
            </w:r>
          </w:p>
        </w:tc>
        <w:tc>
          <w:tcPr>
            <w:tcW w:w="1704" w:type="dxa"/>
            <w:vAlign w:val="top"/>
          </w:tcPr>
          <w:p w14:paraId="55F94C38">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w:t>
            </w:r>
          </w:p>
        </w:tc>
        <w:tc>
          <w:tcPr>
            <w:tcW w:w="1705" w:type="dxa"/>
            <w:vAlign w:val="top"/>
          </w:tcPr>
          <w:p w14:paraId="43C2B228">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3AFEF388">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-0.2800</w:t>
            </w:r>
          </w:p>
        </w:tc>
      </w:tr>
      <w:tr w14:paraId="183BF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1059F3C">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10</w:t>
            </w:r>
          </w:p>
        </w:tc>
        <w:tc>
          <w:tcPr>
            <w:tcW w:w="1704" w:type="dxa"/>
            <w:vAlign w:val="top"/>
          </w:tcPr>
          <w:p w14:paraId="1035CD3E">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0.26</w:t>
            </w:r>
          </w:p>
        </w:tc>
        <w:tc>
          <w:tcPr>
            <w:tcW w:w="1704" w:type="dxa"/>
            <w:vAlign w:val="top"/>
          </w:tcPr>
          <w:p w14:paraId="39FE321D">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1</w:t>
            </w:r>
          </w:p>
        </w:tc>
        <w:tc>
          <w:tcPr>
            <w:tcW w:w="1705" w:type="dxa"/>
            <w:vAlign w:val="top"/>
          </w:tcPr>
          <w:p w14:paraId="3A93E2DE">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53915658">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-0.1300</w:t>
            </w:r>
          </w:p>
        </w:tc>
      </w:tr>
      <w:tr w14:paraId="632F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73A6F07">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11</w:t>
            </w:r>
          </w:p>
        </w:tc>
        <w:tc>
          <w:tcPr>
            <w:tcW w:w="1704" w:type="dxa"/>
            <w:vAlign w:val="top"/>
          </w:tcPr>
          <w:p w14:paraId="1F8E59A6">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-1.08</w:t>
            </w:r>
          </w:p>
        </w:tc>
        <w:tc>
          <w:tcPr>
            <w:tcW w:w="1704" w:type="dxa"/>
            <w:vAlign w:val="top"/>
          </w:tcPr>
          <w:p w14:paraId="1512C915">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w:t>
            </w:r>
          </w:p>
        </w:tc>
        <w:tc>
          <w:tcPr>
            <w:tcW w:w="1705" w:type="dxa"/>
            <w:vAlign w:val="top"/>
          </w:tcPr>
          <w:p w14:paraId="33B4E7A7">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55279908">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-0.5400</w:t>
            </w:r>
          </w:p>
        </w:tc>
      </w:tr>
      <w:tr w14:paraId="361F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FFE4DD9">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12</w:t>
            </w:r>
          </w:p>
        </w:tc>
        <w:tc>
          <w:tcPr>
            <w:tcW w:w="1704" w:type="dxa"/>
            <w:vAlign w:val="top"/>
          </w:tcPr>
          <w:p w14:paraId="4C2CB7A2">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0.76</w:t>
            </w:r>
          </w:p>
        </w:tc>
        <w:tc>
          <w:tcPr>
            <w:tcW w:w="1704" w:type="dxa"/>
            <w:vAlign w:val="top"/>
          </w:tcPr>
          <w:p w14:paraId="300E321B">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1</w:t>
            </w:r>
          </w:p>
        </w:tc>
        <w:tc>
          <w:tcPr>
            <w:tcW w:w="1705" w:type="dxa"/>
            <w:vAlign w:val="top"/>
          </w:tcPr>
          <w:p w14:paraId="48741BED">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730019EB">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-0.3800</w:t>
            </w:r>
          </w:p>
        </w:tc>
      </w:tr>
      <w:tr w14:paraId="478F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9CEEC6B">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13</w:t>
            </w:r>
          </w:p>
        </w:tc>
        <w:tc>
          <w:tcPr>
            <w:tcW w:w="1704" w:type="dxa"/>
            <w:vAlign w:val="top"/>
          </w:tcPr>
          <w:p w14:paraId="6E44EF37">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-0.72</w:t>
            </w:r>
          </w:p>
        </w:tc>
        <w:tc>
          <w:tcPr>
            <w:tcW w:w="1704" w:type="dxa"/>
            <w:vAlign w:val="top"/>
          </w:tcPr>
          <w:p w14:paraId="78E34D7C">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w:t>
            </w:r>
          </w:p>
        </w:tc>
        <w:tc>
          <w:tcPr>
            <w:tcW w:w="1705" w:type="dxa"/>
            <w:vAlign w:val="top"/>
          </w:tcPr>
          <w:p w14:paraId="7464D543">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6DEA5FD4">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-0.3600</w:t>
            </w:r>
          </w:p>
        </w:tc>
      </w:tr>
      <w:tr w14:paraId="48F5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F1101D7">
            <w:pPr>
              <w:widowControl w:val="0"/>
              <w:numPr>
                <w:ilvl w:val="0"/>
                <w:numId w:val="0"/>
              </w:numPr>
              <w:bidi w:val="0"/>
              <w:spacing w:line="360" w:lineRule="auto"/>
              <w:jc w:val="both"/>
              <w:rPr>
                <w:rFonts w:hint="default" w:ascii="Times New Roman" w:hAnsi="Times New Roman"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eastAsia="zh-CN"/>
              </w:rPr>
              <w:t>14</w:t>
            </w:r>
          </w:p>
        </w:tc>
        <w:tc>
          <w:tcPr>
            <w:tcW w:w="1704" w:type="dxa"/>
            <w:vAlign w:val="top"/>
          </w:tcPr>
          <w:p w14:paraId="6783AB47">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1.12</w:t>
            </w:r>
          </w:p>
        </w:tc>
        <w:tc>
          <w:tcPr>
            <w:tcW w:w="1704" w:type="dxa"/>
            <w:vAlign w:val="top"/>
          </w:tcPr>
          <w:p w14:paraId="3EBD91E6">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1</w:t>
            </w:r>
          </w:p>
        </w:tc>
        <w:tc>
          <w:tcPr>
            <w:tcW w:w="1705" w:type="dxa"/>
            <w:vAlign w:val="top"/>
          </w:tcPr>
          <w:p w14:paraId="369CDD6E">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eastAsia="zh-CN"/>
              </w:rPr>
            </w:pPr>
            <w:r>
              <w:rPr>
                <w:rFonts w:hint="default" w:ascii="Times New Roman" w:hAnsi="Times New Roman" w:cs="Times New Roman"/>
                <w:i w:val="0"/>
                <w:sz w:val="26"/>
                <w:szCs w:val="26"/>
                <w:vertAlign w:val="baseline"/>
                <w:lang w:val="vi-VN"/>
              </w:rPr>
              <w:t>-0.5</w:t>
            </w:r>
          </w:p>
        </w:tc>
        <w:tc>
          <w:tcPr>
            <w:tcW w:w="1705" w:type="dxa"/>
            <w:vAlign w:val="top"/>
          </w:tcPr>
          <w:p w14:paraId="1A3CFDA8">
            <w:pPr>
              <w:widowControl w:val="0"/>
              <w:jc w:val="left"/>
              <w:rPr>
                <w:rFonts w:hint="default" w:hAnsi="Cambria Math" w:cs="Times New Roman"/>
                <w:i w:val="0"/>
                <w:sz w:val="26"/>
                <w:szCs w:val="26"/>
                <w:vertAlign w:val="baseline"/>
                <w:lang w:val="vi-VN" w:eastAsia="zh-CN"/>
              </w:rPr>
            </w:pPr>
            <w:r>
              <w:rPr>
                <w:rFonts w:ascii="Times New Roman" w:hAnsi="Times New Roman" w:eastAsia="Times New Roman" w:cs="Times New Roman"/>
                <w:b w:val="0"/>
                <w:bCs w:val="0"/>
                <w:sz w:val="26"/>
                <w:szCs w:val="26"/>
              </w:rPr>
              <w:t>-0.5600</w:t>
            </w:r>
          </w:p>
        </w:tc>
      </w:tr>
    </w:tbl>
    <w:p w14:paraId="550B2EFB">
      <w:pPr>
        <w:numPr>
          <w:ilvl w:val="0"/>
          <w:numId w:val="0"/>
        </w:numPr>
        <w:spacing w:line="360" w:lineRule="auto"/>
        <w:ind w:leftChars="0"/>
        <w:rPr>
          <w:rFonts w:hint="default" w:ascii="Times New Roman" w:hAnsi="Cambria Math" w:cs="Times New Roman"/>
          <w:i w:val="0"/>
          <w:sz w:val="26"/>
          <w:szCs w:val="26"/>
          <w:lang w:val="vi-VN"/>
        </w:rPr>
      </w:pPr>
      <m:oMath>
        <m:r>
          <m:rPr/>
          <w:rPr>
            <w:rFonts w:hint="default" w:ascii="Cambria Math" w:hAnsi="Cambria Math" w:cs="Cambria Math"/>
            <w:sz w:val="26"/>
            <w:szCs w:val="26"/>
            <w:lang w:val="vi-VN"/>
          </w:rPr>
          <m:t>∑</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oMath>
      <w:r>
        <w:rPr>
          <w:rFonts w:hint="default" w:ascii="Times New Roman" w:hAnsi="Cambria Math" w:cs="Times New Roman"/>
          <w:i w:val="0"/>
          <w:sz w:val="26"/>
          <w:szCs w:val="26"/>
          <w:lang w:val="vi-VN"/>
        </w:rPr>
        <w:t>= 7(-0.5)+7(0.5)=0</w:t>
      </w:r>
    </w:p>
    <w:p w14:paraId="01629414">
      <w:pPr>
        <w:numPr>
          <w:ilvl w:val="0"/>
          <w:numId w:val="0"/>
        </w:numPr>
        <w:spacing w:line="360" w:lineRule="auto"/>
        <w:ind w:leftChars="0"/>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b</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=0</m:t>
          </m:r>
        </m:oMath>
      </m:oMathPara>
    </w:p>
    <w:p w14:paraId="02876AA8">
      <w:pPr>
        <w:numPr>
          <w:ilvl w:val="0"/>
          <w:numId w:val="0"/>
        </w:numPr>
        <w:spacing w:line="360" w:lineRule="auto"/>
        <w:ind w:leftChars="0"/>
        <w:rPr>
          <w:rFonts w:hint="default" w:hAnsi="Cambria Math" w:cs="Times New Roman"/>
          <w:i w:val="0"/>
          <w:sz w:val="32"/>
          <w:szCs w:val="26"/>
          <w:lang w:val="vi-VN"/>
        </w:rPr>
      </w:pPr>
      <m:oMathPara>
        <m:oMathParaPr>
          <m:jc m:val="left"/>
        </m:oMathParaPr>
        <m:oMath>
          <m:r>
            <m:rPr/>
            <w:rPr>
              <w:rFonts w:hint="default" w:ascii="Cambria Math" w:hAnsi="Cambria Math" w:cs="Cambria Math"/>
              <w:sz w:val="26"/>
              <w:szCs w:val="26"/>
              <w:lang w:val="vi-VN"/>
            </w:rPr>
            <m:t>∑</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val="0"/>
                  <w:sz w:val="26"/>
                  <w:szCs w:val="26"/>
                  <w:lang w:val="vi-VN"/>
                </w:rPr>
              </m:ctrlPr>
            </m:sSubPr>
            <m:e>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ascii="Cambria Math" w:hAnsi="Cambria Math" w:cs="Times New Roman"/>
                      <w:i/>
                      <w:sz w:val="26"/>
                      <w:szCs w:val="26"/>
                      <w:lang w:val="vi-VN"/>
                    </w:rPr>
                  </m:ctrlPr>
                </m:sup>
              </m:sSup>
              <m:ctrlPr>
                <w:rPr>
                  <w:rFonts w:hint="default" w:ascii="Cambria Math" w:hAnsi="Cambria Math" w:cs="Times New Roman"/>
                  <w:i w:val="0"/>
                  <w:sz w:val="26"/>
                  <w:szCs w:val="26"/>
                  <w:lang w:val="vi-VN"/>
                </w:rPr>
              </m:ctrlPr>
            </m:e>
            <m:sub>
              <m:r>
                <m:rPr>
                  <m:sty m:val="p"/>
                </m:rPr>
                <w:rPr>
                  <w:rFonts w:hint="default" w:ascii="Cambria Math" w:hAnsi="Cambria Math" w:cs="Times New Roman"/>
                  <w:sz w:val="26"/>
                  <w:szCs w:val="26"/>
                  <w:lang w:val="vi-VN"/>
                </w:rPr>
                <m:t>i</m:t>
              </m:r>
              <m:ctrlPr>
                <w:rPr>
                  <w:rFonts w:hint="default" w:ascii="Cambria Math" w:hAnsi="Cambria Math" w:cs="Times New Roman"/>
                  <w:i w:val="0"/>
                  <w:sz w:val="26"/>
                  <w:szCs w:val="26"/>
                  <w:lang w:val="vi-VN"/>
                </w:rPr>
              </m:ctrlPr>
            </m:sub>
          </m:sSub>
          <m:r>
            <m:rPr>
              <m:sty m:val="p"/>
            </m:rPr>
            <w:rPr>
              <w:rFonts w:hint="default" w:ascii="Cambria Math" w:hAnsi="Cambria Math" w:cs="Times New Roman"/>
              <w:sz w:val="26"/>
              <w:szCs w:val="26"/>
              <w:lang w:val="vi-VN"/>
            </w:rPr>
            <m:t>=−3.8800</m:t>
          </m:r>
        </m:oMath>
      </m:oMathPara>
    </w:p>
    <w:p w14:paraId="38456B99">
      <w:pPr>
        <w:numPr>
          <w:ilvl w:val="0"/>
          <w:numId w:val="0"/>
        </w:numPr>
        <w:spacing w:line="360" w:lineRule="auto"/>
        <w:ind w:leftChars="0"/>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w</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−3.8800</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14</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=−0.27714</m:t>
          </m:r>
        </m:oMath>
      </m:oMathPara>
    </w:p>
    <w:p w14:paraId="4482E22F">
      <w:pPr>
        <w:spacing w:before="40" w:after="80"/>
        <w:jc w:val="left"/>
        <w:rPr>
          <w:rFonts w:hint="default" w:ascii="Times New Roman" w:hAnsi="Times New Roman" w:eastAsia="Cambria Math" w:cs="Times New Roman"/>
          <w:i w:val="0"/>
          <w:iCs w:val="0"/>
          <w:sz w:val="26"/>
          <w:szCs w:val="26"/>
        </w:rPr>
      </w:pPr>
      <w:r>
        <w:rPr>
          <w:rFonts w:hint="default" w:ascii="Times New Roman" w:hAnsi="Times New Roman" w:eastAsia="Cambria Math" w:cs="Times New Roman"/>
          <w:i w:val="0"/>
          <w:iCs w:val="0"/>
          <w:sz w:val="26"/>
          <w:szCs w:val="26"/>
        </w:rPr>
        <w:t>w⁽¹⁾ = 0 − 0.2 × (-0.27714) = 0.05543 ,   b⁽¹⁾ = 0 − 0.2 × 0 = 0.0000</w:t>
      </w:r>
    </w:p>
    <w:p w14:paraId="44D8315E">
      <w:pPr>
        <w:numPr>
          <w:ilvl w:val="0"/>
          <w:numId w:val="0"/>
        </w:numPr>
        <w:bidi w:val="0"/>
        <w:spacing w:line="360" w:lineRule="auto"/>
        <w:ind w:leftChars="0"/>
        <w:rPr>
          <w:rFonts w:hint="default" w:hAnsi="Cambria Math" w:cs="Times New Roman"/>
          <w:i w:val="0"/>
          <w:sz w:val="26"/>
          <w:szCs w:val="26"/>
          <w:lang w:val="vi-VN"/>
        </w:rPr>
      </w:pPr>
      <w:r>
        <w:rPr>
          <w:rFonts w:hint="default" w:ascii="Times New Roman" w:hAnsi="Times New Roman" w:cs="Times New Roman"/>
          <w:i w:val="0"/>
          <w:sz w:val="26"/>
          <w:szCs w:val="26"/>
          <w:lang w:val="vi-VN"/>
        </w:rPr>
        <w:t>- Lần cập nhât 2:(tại w=</w:t>
      </w:r>
      <w:r>
        <w:rPr>
          <w:rFonts w:hint="default" w:ascii="Times New Roman" w:hAnsi="Times New Roman" w:eastAsia="Cambria Math" w:cs="Times New Roman"/>
          <w:i w:val="0"/>
          <w:iCs w:val="0"/>
          <w:sz w:val="26"/>
          <w:szCs w:val="26"/>
        </w:rPr>
        <w:t xml:space="preserve">0.05543 </w:t>
      </w:r>
      <w:r>
        <w:rPr>
          <w:rFonts w:hint="default" w:ascii="Times New Roman" w:hAnsi="Times New Roman" w:eastAsia="Cambria Math" w:cs="Times New Roman"/>
          <w:i w:val="0"/>
          <w:iCs w:val="0"/>
          <w:sz w:val="26"/>
          <w:szCs w:val="26"/>
          <w:lang w:val="vi-VN"/>
        </w:rPr>
        <w:t>, b=0)</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884"/>
        <w:gridCol w:w="665"/>
        <w:gridCol w:w="1113"/>
        <w:gridCol w:w="1222"/>
        <w:gridCol w:w="1122"/>
        <w:gridCol w:w="1557"/>
        <w:gridCol w:w="1281"/>
      </w:tblGrid>
      <w:tr w14:paraId="6BB3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Align w:val="top"/>
          </w:tcPr>
          <w:p w14:paraId="783CFBB8">
            <w:pPr>
              <w:widowControl w:val="0"/>
              <w:jc w:val="center"/>
              <w:rPr>
                <w:rFonts w:hint="default" w:hAnsi="Cambria Math" w:cs="Times New Roman"/>
                <w:b w:val="0"/>
                <w:bCs w:val="0"/>
                <w:i w:val="0"/>
                <w:sz w:val="26"/>
                <w:szCs w:val="26"/>
                <w:vertAlign w:val="baseline"/>
                <w:lang w:val="vi-VN"/>
              </w:rPr>
            </w:pPr>
            <w:r>
              <w:rPr>
                <w:rFonts w:ascii="Times New Roman" w:hAnsi="Times New Roman" w:eastAsia="Times New Roman" w:cs="Times New Roman"/>
                <w:b w:val="0"/>
                <w:bCs w:val="0"/>
                <w:sz w:val="26"/>
                <w:szCs w:val="26"/>
              </w:rPr>
              <w:t>i</w:t>
            </w:r>
          </w:p>
        </w:tc>
        <w:tc>
          <w:tcPr>
            <w:tcW w:w="884" w:type="dxa"/>
            <w:vAlign w:val="top"/>
          </w:tcPr>
          <w:p w14:paraId="10D8A2FF">
            <w:pPr>
              <w:widowControl w:val="0"/>
              <w:jc w:val="center"/>
              <w:rPr>
                <w:rFonts w:hint="default" w:hAnsi="Cambria Math" w:cs="Times New Roman"/>
                <w:b w:val="0"/>
                <w:bCs w:val="0"/>
                <w:i w:val="0"/>
                <w:sz w:val="26"/>
                <w:szCs w:val="26"/>
                <w:vertAlign w:val="baseline"/>
                <w:lang w:val="vi-VN"/>
              </w:rPr>
            </w:pPr>
            <w:r>
              <w:rPr>
                <w:rFonts w:ascii="Times New Roman" w:hAnsi="Times New Roman" w:eastAsia="Times New Roman" w:cs="Times New Roman"/>
                <w:b w:val="0"/>
                <w:bCs w:val="0"/>
                <w:sz w:val="26"/>
                <w:szCs w:val="26"/>
              </w:rPr>
              <w:t>x′ᵢ</w:t>
            </w:r>
          </w:p>
        </w:tc>
        <w:tc>
          <w:tcPr>
            <w:tcW w:w="665" w:type="dxa"/>
            <w:vAlign w:val="top"/>
          </w:tcPr>
          <w:p w14:paraId="3AE331D8">
            <w:pPr>
              <w:widowControl w:val="0"/>
              <w:jc w:val="center"/>
              <w:rPr>
                <w:rFonts w:hint="default" w:hAnsi="Cambria Math" w:cs="Times New Roman"/>
                <w:b w:val="0"/>
                <w:bCs w:val="0"/>
                <w:i w:val="0"/>
                <w:sz w:val="26"/>
                <w:szCs w:val="26"/>
                <w:vertAlign w:val="baseline"/>
                <w:lang w:val="vi-VN"/>
              </w:rPr>
            </w:pPr>
            <w:r>
              <w:rPr>
                <w:rFonts w:ascii="Times New Roman" w:hAnsi="Times New Roman" w:eastAsia="Times New Roman" w:cs="Times New Roman"/>
                <w:b w:val="0"/>
                <w:bCs w:val="0"/>
                <w:sz w:val="26"/>
                <w:szCs w:val="26"/>
              </w:rPr>
              <w:t>yᵢ</w:t>
            </w:r>
          </w:p>
        </w:tc>
        <w:tc>
          <w:tcPr>
            <w:tcW w:w="1113" w:type="dxa"/>
            <w:shd w:val="clear" w:color="auto" w:fill="auto"/>
            <w:vAlign w:val="top"/>
          </w:tcPr>
          <w:p w14:paraId="637D524B">
            <w:pPr>
              <w:widowControl w:val="0"/>
              <w:jc w:val="center"/>
              <w:rPr>
                <w:rFonts w:hint="default" w:asciiTheme="minorHAnsi" w:hAnsiTheme="minorHAnsi" w:eastAsiaTheme="minorEastAsia" w:cstheme="minorBidi"/>
                <w:b w:val="0"/>
                <w:bCs w:val="0"/>
                <w:sz w:val="26"/>
                <w:szCs w:val="26"/>
                <w:lang w:val="vi-VN" w:eastAsia="zh-CN" w:bidi="ar-SA"/>
              </w:rPr>
            </w:pPr>
            <w:r>
              <w:rPr>
                <w:rFonts w:ascii="Times New Roman" w:hAnsi="Times New Roman" w:eastAsia="Times New Roman" w:cs="Times New Roman"/>
                <w:b w:val="0"/>
                <w:bCs w:val="0"/>
                <w:sz w:val="26"/>
                <w:szCs w:val="26"/>
              </w:rPr>
              <w:t>zᵢ</w:t>
            </w:r>
          </w:p>
        </w:tc>
        <w:tc>
          <w:tcPr>
            <w:tcW w:w="1222" w:type="dxa"/>
            <w:vAlign w:val="top"/>
          </w:tcPr>
          <w:p w14:paraId="2B2C141B">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m:oMathPara>
              <m:oMath>
                <m:acc>
                  <m:accPr>
                    <m:ctrlPr>
                      <w:rPr>
                        <w:rFonts w:ascii="Cambria Math" w:hAnsi="Cambria Math" w:cs="Times New Roman"/>
                        <w:i/>
                        <w:sz w:val="26"/>
                        <w:szCs w:val="26"/>
                        <w:vertAlign w:val="baseline"/>
                        <w:lang w:val="vi-VN"/>
                      </w:rPr>
                    </m:ctrlPr>
                  </m:accPr>
                  <m:e>
                    <m:sSub>
                      <m:sSubPr>
                        <m:ctrlPr>
                          <w:rPr>
                            <w:rFonts w:ascii="Cambria Math" w:hAnsi="Cambria Math" w:cs="Times New Roman"/>
                            <w:i/>
                            <w:sz w:val="26"/>
                            <w:szCs w:val="26"/>
                            <w:vertAlign w:val="baseline"/>
                            <w:lang w:val="vi-VN"/>
                          </w:rPr>
                        </m:ctrlPr>
                      </m:sSubPr>
                      <m:e>
                        <m:r>
                          <m:rPr/>
                          <w:rPr>
                            <w:rFonts w:hint="default" w:ascii="Cambria Math" w:hAnsi="Cambria Math" w:cs="Times New Roman"/>
                            <w:sz w:val="26"/>
                            <w:szCs w:val="26"/>
                            <w:vertAlign w:val="baseline"/>
                            <w:lang w:val="vi-VN"/>
                          </w:rPr>
                          <m:t>y</m:t>
                        </m:r>
                        <m:ctrlPr>
                          <w:rPr>
                            <w:rFonts w:ascii="Cambria Math" w:hAnsi="Cambria Math" w:cs="Times New Roman"/>
                            <w:i/>
                            <w:sz w:val="26"/>
                            <w:szCs w:val="26"/>
                            <w:vertAlign w:val="baseline"/>
                            <w:lang w:val="vi-VN"/>
                          </w:rPr>
                        </m:ctrlPr>
                      </m:e>
                      <m:sub>
                        <m:r>
                          <m:rPr/>
                          <w:rPr>
                            <w:rFonts w:hint="default" w:ascii="Cambria Math" w:hAnsi="Cambria Math" w:cs="Times New Roman"/>
                            <w:sz w:val="26"/>
                            <w:szCs w:val="26"/>
                            <w:vertAlign w:val="baseline"/>
                            <w:lang w:val="vi-VN"/>
                          </w:rPr>
                          <m:t>i</m:t>
                        </m:r>
                        <m:ctrlPr>
                          <w:rPr>
                            <w:rFonts w:ascii="Cambria Math" w:hAnsi="Cambria Math" w:cs="Times New Roman"/>
                            <w:i/>
                            <w:sz w:val="26"/>
                            <w:szCs w:val="26"/>
                            <w:vertAlign w:val="baseline"/>
                            <w:lang w:val="vi-VN"/>
                          </w:rPr>
                        </m:ctrlPr>
                      </m:sub>
                    </m:sSub>
                    <m:ctrlPr>
                      <w:rPr>
                        <w:rFonts w:ascii="Cambria Math" w:hAnsi="Cambria Math" w:cs="Times New Roman"/>
                        <w:i/>
                        <w:sz w:val="26"/>
                        <w:szCs w:val="26"/>
                        <w:vertAlign w:val="baseline"/>
                        <w:lang w:val="vi-VN"/>
                      </w:rPr>
                    </m:ctrlPr>
                  </m:e>
                </m:acc>
              </m:oMath>
            </m:oMathPara>
          </w:p>
        </w:tc>
        <w:tc>
          <w:tcPr>
            <w:tcW w:w="1122" w:type="dxa"/>
            <w:vAlign w:val="top"/>
          </w:tcPr>
          <w:p w14:paraId="70D3830C">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m:oMathPara>
              <m:oMathParaPr>
                <m:jc m:val="left"/>
              </m:oMathParaPr>
              <m:oMath>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oMath>
            </m:oMathPara>
          </w:p>
        </w:tc>
        <w:tc>
          <w:tcPr>
            <w:tcW w:w="1557" w:type="dxa"/>
            <w:vAlign w:val="top"/>
          </w:tcPr>
          <w:p w14:paraId="0F2AFEA7">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m:oMathPara>
              <m:oMathParaPr>
                <m:jc m:val="left"/>
              </m:oMathParaPr>
              <m:oMath>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m:t>
                    </m:r>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val="0"/>
                        <w:sz w:val="32"/>
                        <w:szCs w:val="26"/>
                        <w:lang w:val="vi-VN"/>
                      </w:rPr>
                    </m:ctrlPr>
                  </m:sSubPr>
                  <m:e>
                    <m:sSup>
                      <m:sSupPr>
                        <m:ctrlPr>
                          <w:rPr>
                            <w:rFonts w:ascii="Cambria Math" w:hAnsi="Cambria Math" w:cs="Times New Roman"/>
                            <w:i/>
                            <w:sz w:val="32"/>
                            <w:szCs w:val="26"/>
                            <w:lang w:val="vi-VN"/>
                          </w:rPr>
                        </m:ctrlPr>
                      </m:sSupPr>
                      <m:e>
                        <m:r>
                          <m:rPr/>
                          <w:rPr>
                            <w:rFonts w:hint="default" w:ascii="Cambria Math" w:hAnsi="Cambria Math" w:cs="Times New Roman"/>
                            <w:sz w:val="32"/>
                            <w:szCs w:val="26"/>
                            <w:lang w:val="vi-VN"/>
                          </w:rPr>
                          <m:t>x</m:t>
                        </m:r>
                        <m:ctrlPr>
                          <w:rPr>
                            <w:rFonts w:ascii="Cambria Math" w:hAnsi="Cambria Math" w:cs="Times New Roman"/>
                            <w:i/>
                            <w:sz w:val="32"/>
                            <w:szCs w:val="26"/>
                            <w:lang w:val="vi-VN"/>
                          </w:rPr>
                        </m:ctrlPr>
                      </m:e>
                      <m:sup>
                        <m:r>
                          <m:rPr/>
                          <w:rPr>
                            <w:rFonts w:hint="default" w:ascii="Cambria Math" w:hAnsi="Cambria Math" w:cs="Times New Roman"/>
                            <w:sz w:val="32"/>
                            <w:szCs w:val="26"/>
                            <w:lang w:val="vi-VN"/>
                          </w:rPr>
                          <m:t>'</m:t>
                        </m:r>
                        <m:ctrlPr>
                          <w:rPr>
                            <w:rFonts w:ascii="Cambria Math" w:hAnsi="Cambria Math" w:cs="Times New Roman"/>
                            <w:i/>
                            <w:sz w:val="32"/>
                            <w:szCs w:val="26"/>
                            <w:lang w:val="vi-VN"/>
                          </w:rPr>
                        </m:ctrlPr>
                      </m:sup>
                    </m:sSup>
                    <m:ctrlPr>
                      <w:rPr>
                        <w:rFonts w:hint="default" w:ascii="Cambria Math" w:hAnsi="Cambria Math" w:cs="Times New Roman"/>
                        <w:i w:val="0"/>
                        <w:sz w:val="32"/>
                        <w:szCs w:val="26"/>
                        <w:lang w:val="vi-VN"/>
                      </w:rPr>
                    </m:ctrlPr>
                  </m:e>
                  <m:sub>
                    <m:r>
                      <m:rPr>
                        <m:sty m:val="p"/>
                      </m:rPr>
                      <w:rPr>
                        <w:rFonts w:hint="default" w:ascii="Cambria Math" w:hAnsi="Cambria Math" w:cs="Times New Roman"/>
                        <w:sz w:val="32"/>
                        <w:szCs w:val="26"/>
                        <w:lang w:val="vi-VN"/>
                      </w:rPr>
                      <m:t>i</m:t>
                    </m:r>
                    <m:ctrlPr>
                      <w:rPr>
                        <w:rFonts w:hint="default" w:ascii="Cambria Math" w:hAnsi="Cambria Math" w:cs="Times New Roman"/>
                        <w:i w:val="0"/>
                        <w:sz w:val="32"/>
                        <w:szCs w:val="26"/>
                        <w:lang w:val="vi-VN"/>
                      </w:rPr>
                    </m:ctrlPr>
                  </m:sub>
                </m:sSub>
              </m:oMath>
            </m:oMathPara>
          </w:p>
        </w:tc>
        <w:tc>
          <w:tcPr>
            <w:tcW w:w="1281" w:type="dxa"/>
            <w:vAlign w:val="top"/>
          </w:tcPr>
          <w:p w14:paraId="16CE9C22">
            <w:pPr>
              <w:widowControl w:val="0"/>
              <w:jc w:val="center"/>
              <w:rPr>
                <w:rFonts w:hint="default" w:ascii="Cambria Math" w:hAnsi="Cambria Math" w:cs="Times New Roman"/>
                <w:b w:val="0"/>
                <w:bCs w:val="0"/>
                <w:i/>
                <w:sz w:val="26"/>
                <w:szCs w:val="26"/>
                <w:lang w:val="vi-VN"/>
                <w:oMath/>
              </w:rPr>
            </w:pPr>
            <w:r>
              <w:rPr>
                <w:rFonts w:ascii="Times New Roman" w:hAnsi="Times New Roman" w:eastAsia="Times New Roman" w:cs="Times New Roman"/>
                <w:b w:val="0"/>
                <w:bCs w:val="0"/>
                <w:sz w:val="26"/>
                <w:szCs w:val="26"/>
              </w:rPr>
              <w:t>Lᵢ</w:t>
            </w:r>
          </w:p>
        </w:tc>
      </w:tr>
      <w:tr w14:paraId="16580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4C91C512">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1</w:t>
            </w:r>
          </w:p>
        </w:tc>
        <w:tc>
          <w:tcPr>
            <w:tcW w:w="884" w:type="dxa"/>
            <w:vAlign w:val="top"/>
          </w:tcPr>
          <w:p w14:paraId="6AF47CA9">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0.04</w:t>
            </w:r>
          </w:p>
        </w:tc>
        <w:tc>
          <w:tcPr>
            <w:tcW w:w="665" w:type="dxa"/>
            <w:vAlign w:val="top"/>
          </w:tcPr>
          <w:p w14:paraId="2CC836E3">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113" w:type="dxa"/>
            <w:vAlign w:val="top"/>
          </w:tcPr>
          <w:p w14:paraId="747A01DE">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0.0022</w:t>
            </w:r>
          </w:p>
        </w:tc>
        <w:tc>
          <w:tcPr>
            <w:tcW w:w="1222" w:type="dxa"/>
            <w:vAlign w:val="top"/>
          </w:tcPr>
          <w:p w14:paraId="469CEA90">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0.0022</w:t>
            </w:r>
          </w:p>
        </w:tc>
        <w:tc>
          <w:tcPr>
            <w:tcW w:w="1122" w:type="dxa"/>
            <w:vAlign w:val="top"/>
          </w:tcPr>
          <w:p w14:paraId="734CBA77">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0.0022</w:t>
            </w:r>
          </w:p>
        </w:tc>
        <w:tc>
          <w:tcPr>
            <w:tcW w:w="1557" w:type="dxa"/>
            <w:vAlign w:val="top"/>
          </w:tcPr>
          <w:p w14:paraId="7CF27F49">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0.0022</w:t>
            </w:r>
          </w:p>
        </w:tc>
        <w:tc>
          <w:tcPr>
            <w:tcW w:w="1281" w:type="dxa"/>
            <w:vAlign w:val="top"/>
          </w:tcPr>
          <w:p w14:paraId="27761B25">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0.6920</w:t>
            </w:r>
          </w:p>
        </w:tc>
      </w:tr>
      <w:tr w14:paraId="5619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48CB41D0">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2</w:t>
            </w:r>
          </w:p>
        </w:tc>
        <w:tc>
          <w:tcPr>
            <w:tcW w:w="884" w:type="dxa"/>
            <w:vAlign w:val="top"/>
          </w:tcPr>
          <w:p w14:paraId="0AC8E019">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0.22</w:t>
            </w:r>
          </w:p>
        </w:tc>
        <w:tc>
          <w:tcPr>
            <w:tcW w:w="665" w:type="dxa"/>
            <w:vAlign w:val="top"/>
          </w:tcPr>
          <w:p w14:paraId="01BAF5E2">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113" w:type="dxa"/>
            <w:vAlign w:val="top"/>
          </w:tcPr>
          <w:p w14:paraId="3DDA5297">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0.0122</w:t>
            </w:r>
          </w:p>
        </w:tc>
        <w:tc>
          <w:tcPr>
            <w:tcW w:w="1222" w:type="dxa"/>
            <w:vAlign w:val="top"/>
          </w:tcPr>
          <w:p w14:paraId="685E5626">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0.0122</w:t>
            </w:r>
          </w:p>
        </w:tc>
        <w:tc>
          <w:tcPr>
            <w:tcW w:w="1122" w:type="dxa"/>
            <w:vAlign w:val="top"/>
          </w:tcPr>
          <w:p w14:paraId="747A52C2">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0.0122</w:t>
            </w:r>
          </w:p>
        </w:tc>
        <w:tc>
          <w:tcPr>
            <w:tcW w:w="1557" w:type="dxa"/>
            <w:vAlign w:val="top"/>
          </w:tcPr>
          <w:p w14:paraId="7B44C31A">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0.0122</w:t>
            </w:r>
          </w:p>
        </w:tc>
        <w:tc>
          <w:tcPr>
            <w:tcW w:w="1281" w:type="dxa"/>
            <w:shd w:val="clear" w:color="auto" w:fill="auto"/>
            <w:vAlign w:val="top"/>
          </w:tcPr>
          <w:p w14:paraId="1D47E00D">
            <w:pPr>
              <w:widowControl w:val="0"/>
              <w:jc w:val="center"/>
              <w:rPr>
                <w:rFonts w:hint="default" w:ascii="Cambria Math" w:hAnsi="Cambria Math" w:cs="Times New Roman" w:eastAsiaTheme="minorEastAsia"/>
                <w:b w:val="0"/>
                <w:bCs w:val="0"/>
                <w:i/>
                <w:sz w:val="26"/>
                <w:szCs w:val="26"/>
                <w:lang w:val="vi-VN" w:eastAsia="zh-CN" w:bidi="ar-SA"/>
                <w:oMath/>
              </w:rPr>
            </w:pPr>
            <w:r>
              <w:rPr>
                <w:rFonts w:ascii="Times New Roman" w:hAnsi="Times New Roman" w:eastAsia="Times New Roman" w:cs="Times New Roman"/>
                <w:b w:val="0"/>
                <w:bCs w:val="0"/>
                <w:sz w:val="26"/>
                <w:szCs w:val="26"/>
              </w:rPr>
              <w:t>0.6871</w:t>
            </w:r>
          </w:p>
        </w:tc>
      </w:tr>
      <w:tr w14:paraId="4BAD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5750AE29">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3</w:t>
            </w:r>
          </w:p>
        </w:tc>
        <w:tc>
          <w:tcPr>
            <w:tcW w:w="884" w:type="dxa"/>
            <w:vAlign w:val="top"/>
          </w:tcPr>
          <w:p w14:paraId="258C9ED8">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-0.84</w:t>
            </w:r>
          </w:p>
        </w:tc>
        <w:tc>
          <w:tcPr>
            <w:tcW w:w="665" w:type="dxa"/>
            <w:vAlign w:val="top"/>
          </w:tcPr>
          <w:p w14:paraId="4066A000">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113" w:type="dxa"/>
            <w:vAlign w:val="top"/>
          </w:tcPr>
          <w:p w14:paraId="0F46DB12">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-0.0466</w:t>
            </w:r>
          </w:p>
        </w:tc>
        <w:tc>
          <w:tcPr>
            <w:tcW w:w="1222" w:type="dxa"/>
            <w:vAlign w:val="top"/>
          </w:tcPr>
          <w:p w14:paraId="71D134F0">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-0.0466</w:t>
            </w:r>
          </w:p>
        </w:tc>
        <w:tc>
          <w:tcPr>
            <w:tcW w:w="1122" w:type="dxa"/>
            <w:vAlign w:val="top"/>
          </w:tcPr>
          <w:p w14:paraId="683E92D1">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-0.0466</w:t>
            </w:r>
          </w:p>
        </w:tc>
        <w:tc>
          <w:tcPr>
            <w:tcW w:w="1557" w:type="dxa"/>
            <w:vAlign w:val="top"/>
          </w:tcPr>
          <w:p w14:paraId="0D388D0B">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-0.0466</w:t>
            </w:r>
          </w:p>
        </w:tc>
        <w:tc>
          <w:tcPr>
            <w:tcW w:w="1281" w:type="dxa"/>
            <w:vAlign w:val="top"/>
          </w:tcPr>
          <w:p w14:paraId="6B707D55">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0.6701</w:t>
            </w:r>
          </w:p>
        </w:tc>
      </w:tr>
      <w:tr w14:paraId="06CF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3F821C52">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4</w:t>
            </w:r>
          </w:p>
        </w:tc>
        <w:tc>
          <w:tcPr>
            <w:tcW w:w="884" w:type="dxa"/>
            <w:vAlign w:val="top"/>
          </w:tcPr>
          <w:p w14:paraId="65F7DF33">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0.48</w:t>
            </w:r>
          </w:p>
        </w:tc>
        <w:tc>
          <w:tcPr>
            <w:tcW w:w="665" w:type="dxa"/>
            <w:vAlign w:val="top"/>
          </w:tcPr>
          <w:p w14:paraId="059A0F90">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113" w:type="dxa"/>
            <w:vAlign w:val="top"/>
          </w:tcPr>
          <w:p w14:paraId="2383F661">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0.0266</w:t>
            </w:r>
          </w:p>
        </w:tc>
        <w:tc>
          <w:tcPr>
            <w:tcW w:w="1222" w:type="dxa"/>
            <w:vAlign w:val="top"/>
          </w:tcPr>
          <w:p w14:paraId="7EACDBC6">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0.0266</w:t>
            </w:r>
          </w:p>
        </w:tc>
        <w:tc>
          <w:tcPr>
            <w:tcW w:w="1122" w:type="dxa"/>
            <w:vAlign w:val="top"/>
          </w:tcPr>
          <w:p w14:paraId="3D9C908E">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0.0266</w:t>
            </w:r>
          </w:p>
        </w:tc>
        <w:tc>
          <w:tcPr>
            <w:tcW w:w="1557" w:type="dxa"/>
            <w:vAlign w:val="top"/>
          </w:tcPr>
          <w:p w14:paraId="1D26FE4E">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0.0266</w:t>
            </w:r>
          </w:p>
        </w:tc>
        <w:tc>
          <w:tcPr>
            <w:tcW w:w="1281" w:type="dxa"/>
            <w:vAlign w:val="top"/>
          </w:tcPr>
          <w:p w14:paraId="04F85E87">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0.6799</w:t>
            </w:r>
          </w:p>
        </w:tc>
      </w:tr>
      <w:tr w14:paraId="6AAF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21B07E71">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5</w:t>
            </w:r>
          </w:p>
        </w:tc>
        <w:tc>
          <w:tcPr>
            <w:tcW w:w="884" w:type="dxa"/>
            <w:vAlign w:val="top"/>
          </w:tcPr>
          <w:p w14:paraId="21BD93E5">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0.42</w:t>
            </w:r>
          </w:p>
        </w:tc>
        <w:tc>
          <w:tcPr>
            <w:tcW w:w="665" w:type="dxa"/>
            <w:vAlign w:val="top"/>
          </w:tcPr>
          <w:p w14:paraId="0E3797EE">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113" w:type="dxa"/>
            <w:vAlign w:val="top"/>
          </w:tcPr>
          <w:p w14:paraId="14DD95D6">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0.0233</w:t>
            </w:r>
          </w:p>
        </w:tc>
        <w:tc>
          <w:tcPr>
            <w:tcW w:w="1222" w:type="dxa"/>
            <w:vAlign w:val="top"/>
          </w:tcPr>
          <w:p w14:paraId="11181D85">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0.0233</w:t>
            </w:r>
          </w:p>
        </w:tc>
        <w:tc>
          <w:tcPr>
            <w:tcW w:w="1122" w:type="dxa"/>
            <w:vAlign w:val="top"/>
          </w:tcPr>
          <w:p w14:paraId="1766A7C1">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0.0233</w:t>
            </w:r>
          </w:p>
        </w:tc>
        <w:tc>
          <w:tcPr>
            <w:tcW w:w="1557" w:type="dxa"/>
            <w:vAlign w:val="top"/>
          </w:tcPr>
          <w:p w14:paraId="5EE99EAB">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0.0233</w:t>
            </w:r>
          </w:p>
        </w:tc>
        <w:tc>
          <w:tcPr>
            <w:tcW w:w="1281" w:type="dxa"/>
            <w:vAlign w:val="top"/>
          </w:tcPr>
          <w:p w14:paraId="3E1064FF">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0.6816</w:t>
            </w:r>
          </w:p>
        </w:tc>
      </w:tr>
      <w:tr w14:paraId="3D16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6C8E2B09">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6</w:t>
            </w:r>
          </w:p>
        </w:tc>
        <w:tc>
          <w:tcPr>
            <w:tcW w:w="884" w:type="dxa"/>
            <w:vAlign w:val="top"/>
          </w:tcPr>
          <w:p w14:paraId="453C6750">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-0.56</w:t>
            </w:r>
          </w:p>
        </w:tc>
        <w:tc>
          <w:tcPr>
            <w:tcW w:w="665" w:type="dxa"/>
            <w:vAlign w:val="top"/>
          </w:tcPr>
          <w:p w14:paraId="1F66EDFE">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113" w:type="dxa"/>
            <w:vAlign w:val="top"/>
          </w:tcPr>
          <w:p w14:paraId="7BE5EED3">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-0.0310</w:t>
            </w:r>
          </w:p>
        </w:tc>
        <w:tc>
          <w:tcPr>
            <w:tcW w:w="1222" w:type="dxa"/>
            <w:vAlign w:val="top"/>
          </w:tcPr>
          <w:p w14:paraId="41FC7994">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-0.0310</w:t>
            </w:r>
          </w:p>
        </w:tc>
        <w:tc>
          <w:tcPr>
            <w:tcW w:w="1122" w:type="dxa"/>
            <w:vAlign w:val="top"/>
          </w:tcPr>
          <w:p w14:paraId="44E43C70">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-0.0310</w:t>
            </w:r>
          </w:p>
        </w:tc>
        <w:tc>
          <w:tcPr>
            <w:tcW w:w="1557" w:type="dxa"/>
            <w:vAlign w:val="top"/>
          </w:tcPr>
          <w:p w14:paraId="5A55815C">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-0.0310</w:t>
            </w:r>
          </w:p>
        </w:tc>
        <w:tc>
          <w:tcPr>
            <w:tcW w:w="1281" w:type="dxa"/>
            <w:vAlign w:val="top"/>
          </w:tcPr>
          <w:p w14:paraId="3A32F32A">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0.6777</w:t>
            </w:r>
          </w:p>
        </w:tc>
      </w:tr>
      <w:tr w14:paraId="71B25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16198BFC">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7</w:t>
            </w:r>
          </w:p>
        </w:tc>
        <w:tc>
          <w:tcPr>
            <w:tcW w:w="884" w:type="dxa"/>
            <w:vAlign w:val="top"/>
          </w:tcPr>
          <w:p w14:paraId="26D48C15">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-0.22</w:t>
            </w:r>
          </w:p>
        </w:tc>
        <w:tc>
          <w:tcPr>
            <w:tcW w:w="665" w:type="dxa"/>
            <w:vAlign w:val="top"/>
          </w:tcPr>
          <w:p w14:paraId="2606419B">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113" w:type="dxa"/>
            <w:vAlign w:val="top"/>
          </w:tcPr>
          <w:p w14:paraId="2B845057">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-0.0122</w:t>
            </w:r>
          </w:p>
        </w:tc>
        <w:tc>
          <w:tcPr>
            <w:tcW w:w="1222" w:type="dxa"/>
            <w:vAlign w:val="top"/>
          </w:tcPr>
          <w:p w14:paraId="13C305E1">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-0.0122</w:t>
            </w:r>
          </w:p>
        </w:tc>
        <w:tc>
          <w:tcPr>
            <w:tcW w:w="1122" w:type="dxa"/>
            <w:vAlign w:val="top"/>
          </w:tcPr>
          <w:p w14:paraId="79801C72">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-0.0122</w:t>
            </w:r>
          </w:p>
        </w:tc>
        <w:tc>
          <w:tcPr>
            <w:tcW w:w="1557" w:type="dxa"/>
            <w:vAlign w:val="top"/>
          </w:tcPr>
          <w:p w14:paraId="70E5A8BE">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-0.0122</w:t>
            </w:r>
          </w:p>
        </w:tc>
        <w:tc>
          <w:tcPr>
            <w:tcW w:w="1281" w:type="dxa"/>
            <w:vAlign w:val="top"/>
          </w:tcPr>
          <w:p w14:paraId="026FE174">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0.6871</w:t>
            </w:r>
          </w:p>
        </w:tc>
      </w:tr>
      <w:tr w14:paraId="721E2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4E5ABEFB">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8</w:t>
            </w:r>
          </w:p>
        </w:tc>
        <w:tc>
          <w:tcPr>
            <w:tcW w:w="884" w:type="dxa"/>
            <w:vAlign w:val="top"/>
          </w:tcPr>
          <w:p w14:paraId="16C27A32">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-0.48</w:t>
            </w:r>
          </w:p>
        </w:tc>
        <w:tc>
          <w:tcPr>
            <w:tcW w:w="665" w:type="dxa"/>
            <w:vAlign w:val="top"/>
          </w:tcPr>
          <w:p w14:paraId="2DD2C237">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113" w:type="dxa"/>
            <w:vAlign w:val="top"/>
          </w:tcPr>
          <w:p w14:paraId="2835FFA5">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-0.0266</w:t>
            </w:r>
          </w:p>
        </w:tc>
        <w:tc>
          <w:tcPr>
            <w:tcW w:w="1222" w:type="dxa"/>
            <w:vAlign w:val="top"/>
          </w:tcPr>
          <w:p w14:paraId="391571B1">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-0.0266</w:t>
            </w:r>
          </w:p>
        </w:tc>
        <w:tc>
          <w:tcPr>
            <w:tcW w:w="1122" w:type="dxa"/>
            <w:vAlign w:val="top"/>
          </w:tcPr>
          <w:p w14:paraId="7D5D1501">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-0.0266</w:t>
            </w:r>
          </w:p>
        </w:tc>
        <w:tc>
          <w:tcPr>
            <w:tcW w:w="1557" w:type="dxa"/>
            <w:vAlign w:val="top"/>
          </w:tcPr>
          <w:p w14:paraId="16899598">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-0.0266</w:t>
            </w:r>
          </w:p>
        </w:tc>
        <w:tc>
          <w:tcPr>
            <w:tcW w:w="1281" w:type="dxa"/>
            <w:vAlign w:val="top"/>
          </w:tcPr>
          <w:p w14:paraId="1CF588CF">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0.6799</w:t>
            </w:r>
          </w:p>
        </w:tc>
      </w:tr>
      <w:tr w14:paraId="0A963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7C2FC118">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9</w:t>
            </w:r>
          </w:p>
        </w:tc>
        <w:tc>
          <w:tcPr>
            <w:tcW w:w="884" w:type="dxa"/>
            <w:vAlign w:val="top"/>
          </w:tcPr>
          <w:p w14:paraId="55F34975">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-0.56</w:t>
            </w:r>
          </w:p>
        </w:tc>
        <w:tc>
          <w:tcPr>
            <w:tcW w:w="665" w:type="dxa"/>
            <w:vAlign w:val="top"/>
          </w:tcPr>
          <w:p w14:paraId="52406DD2">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113" w:type="dxa"/>
            <w:vAlign w:val="top"/>
          </w:tcPr>
          <w:p w14:paraId="289ABD95">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-0.0310</w:t>
            </w:r>
          </w:p>
        </w:tc>
        <w:tc>
          <w:tcPr>
            <w:tcW w:w="1222" w:type="dxa"/>
            <w:vAlign w:val="top"/>
          </w:tcPr>
          <w:p w14:paraId="0A953710">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-0.0310</w:t>
            </w:r>
          </w:p>
        </w:tc>
        <w:tc>
          <w:tcPr>
            <w:tcW w:w="1122" w:type="dxa"/>
            <w:vAlign w:val="top"/>
          </w:tcPr>
          <w:p w14:paraId="582808CD">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-0.0310</w:t>
            </w:r>
          </w:p>
        </w:tc>
        <w:tc>
          <w:tcPr>
            <w:tcW w:w="1557" w:type="dxa"/>
            <w:vAlign w:val="top"/>
          </w:tcPr>
          <w:p w14:paraId="11440C33">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-0.0310</w:t>
            </w:r>
          </w:p>
        </w:tc>
        <w:tc>
          <w:tcPr>
            <w:tcW w:w="1281" w:type="dxa"/>
            <w:vAlign w:val="top"/>
          </w:tcPr>
          <w:p w14:paraId="326503A4">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0.6777</w:t>
            </w:r>
          </w:p>
        </w:tc>
      </w:tr>
      <w:tr w14:paraId="4B1A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5A908306">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10</w:t>
            </w:r>
          </w:p>
        </w:tc>
        <w:tc>
          <w:tcPr>
            <w:tcW w:w="884" w:type="dxa"/>
            <w:vAlign w:val="top"/>
          </w:tcPr>
          <w:p w14:paraId="36D9632D">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0.26</w:t>
            </w:r>
          </w:p>
        </w:tc>
        <w:tc>
          <w:tcPr>
            <w:tcW w:w="665" w:type="dxa"/>
            <w:vAlign w:val="top"/>
          </w:tcPr>
          <w:p w14:paraId="7B4D5289">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113" w:type="dxa"/>
            <w:vAlign w:val="top"/>
          </w:tcPr>
          <w:p w14:paraId="4847F09F">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0.0144</w:t>
            </w:r>
          </w:p>
        </w:tc>
        <w:tc>
          <w:tcPr>
            <w:tcW w:w="1222" w:type="dxa"/>
            <w:vAlign w:val="top"/>
          </w:tcPr>
          <w:p w14:paraId="53331E93">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0.0144</w:t>
            </w:r>
          </w:p>
        </w:tc>
        <w:tc>
          <w:tcPr>
            <w:tcW w:w="1122" w:type="dxa"/>
            <w:vAlign w:val="top"/>
          </w:tcPr>
          <w:p w14:paraId="5D5CD04D">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0.0144</w:t>
            </w:r>
          </w:p>
        </w:tc>
        <w:tc>
          <w:tcPr>
            <w:tcW w:w="1557" w:type="dxa"/>
            <w:vAlign w:val="top"/>
          </w:tcPr>
          <w:p w14:paraId="411EAA1E">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0.0144</w:t>
            </w:r>
          </w:p>
        </w:tc>
        <w:tc>
          <w:tcPr>
            <w:tcW w:w="1281" w:type="dxa"/>
            <w:vAlign w:val="top"/>
          </w:tcPr>
          <w:p w14:paraId="414F794F">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0.6860</w:t>
            </w:r>
          </w:p>
        </w:tc>
      </w:tr>
      <w:tr w14:paraId="223B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54465F41">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11</w:t>
            </w:r>
          </w:p>
        </w:tc>
        <w:tc>
          <w:tcPr>
            <w:tcW w:w="884" w:type="dxa"/>
            <w:vAlign w:val="top"/>
          </w:tcPr>
          <w:p w14:paraId="412CDBF4">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-1.08</w:t>
            </w:r>
          </w:p>
        </w:tc>
        <w:tc>
          <w:tcPr>
            <w:tcW w:w="665" w:type="dxa"/>
            <w:vAlign w:val="top"/>
          </w:tcPr>
          <w:p w14:paraId="2FF8F66B">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113" w:type="dxa"/>
            <w:vAlign w:val="top"/>
          </w:tcPr>
          <w:p w14:paraId="114F2D2E">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-0.0599</w:t>
            </w:r>
          </w:p>
        </w:tc>
        <w:tc>
          <w:tcPr>
            <w:tcW w:w="1222" w:type="dxa"/>
            <w:vAlign w:val="top"/>
          </w:tcPr>
          <w:p w14:paraId="4CFB2D15">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-0.0599</w:t>
            </w:r>
          </w:p>
        </w:tc>
        <w:tc>
          <w:tcPr>
            <w:tcW w:w="1122" w:type="dxa"/>
            <w:vAlign w:val="top"/>
          </w:tcPr>
          <w:p w14:paraId="1E9D5E3C">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-0.0599</w:t>
            </w:r>
          </w:p>
        </w:tc>
        <w:tc>
          <w:tcPr>
            <w:tcW w:w="1557" w:type="dxa"/>
            <w:vAlign w:val="top"/>
          </w:tcPr>
          <w:p w14:paraId="1C01C95C">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-0.0599</w:t>
            </w:r>
          </w:p>
        </w:tc>
        <w:tc>
          <w:tcPr>
            <w:tcW w:w="1281" w:type="dxa"/>
            <w:vAlign w:val="top"/>
          </w:tcPr>
          <w:p w14:paraId="657AC79C">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0.6637</w:t>
            </w:r>
          </w:p>
        </w:tc>
      </w:tr>
      <w:tr w14:paraId="183F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201DBF41">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12</w:t>
            </w:r>
          </w:p>
        </w:tc>
        <w:tc>
          <w:tcPr>
            <w:tcW w:w="884" w:type="dxa"/>
            <w:vAlign w:val="top"/>
          </w:tcPr>
          <w:p w14:paraId="37EC3A09">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0.76</w:t>
            </w:r>
          </w:p>
        </w:tc>
        <w:tc>
          <w:tcPr>
            <w:tcW w:w="665" w:type="dxa"/>
            <w:vAlign w:val="top"/>
          </w:tcPr>
          <w:p w14:paraId="78275C86">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113" w:type="dxa"/>
            <w:vAlign w:val="top"/>
          </w:tcPr>
          <w:p w14:paraId="5618A518">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0.0421</w:t>
            </w:r>
          </w:p>
        </w:tc>
        <w:tc>
          <w:tcPr>
            <w:tcW w:w="1222" w:type="dxa"/>
            <w:vAlign w:val="top"/>
          </w:tcPr>
          <w:p w14:paraId="6F25FB55">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0.0421</w:t>
            </w:r>
          </w:p>
        </w:tc>
        <w:tc>
          <w:tcPr>
            <w:tcW w:w="1122" w:type="dxa"/>
            <w:vAlign w:val="top"/>
          </w:tcPr>
          <w:p w14:paraId="4A022F3D">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0.0421</w:t>
            </w:r>
          </w:p>
        </w:tc>
        <w:tc>
          <w:tcPr>
            <w:tcW w:w="1557" w:type="dxa"/>
            <w:vAlign w:val="top"/>
          </w:tcPr>
          <w:p w14:paraId="6E8FD6C7">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0.0421</w:t>
            </w:r>
          </w:p>
        </w:tc>
        <w:tc>
          <w:tcPr>
            <w:tcW w:w="1281" w:type="dxa"/>
            <w:vAlign w:val="top"/>
          </w:tcPr>
          <w:p w14:paraId="56760A78">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0.6723</w:t>
            </w:r>
          </w:p>
        </w:tc>
      </w:tr>
      <w:tr w14:paraId="63F9E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7E9F7775">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13</w:t>
            </w:r>
          </w:p>
        </w:tc>
        <w:tc>
          <w:tcPr>
            <w:tcW w:w="884" w:type="dxa"/>
            <w:vAlign w:val="top"/>
          </w:tcPr>
          <w:p w14:paraId="17CECDE0">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-0.72</w:t>
            </w:r>
          </w:p>
        </w:tc>
        <w:tc>
          <w:tcPr>
            <w:tcW w:w="665" w:type="dxa"/>
            <w:vAlign w:val="top"/>
          </w:tcPr>
          <w:p w14:paraId="25A6570D">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0</w:t>
            </w:r>
          </w:p>
        </w:tc>
        <w:tc>
          <w:tcPr>
            <w:tcW w:w="1113" w:type="dxa"/>
            <w:vAlign w:val="top"/>
          </w:tcPr>
          <w:p w14:paraId="77268036">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-0.0399</w:t>
            </w:r>
          </w:p>
        </w:tc>
        <w:tc>
          <w:tcPr>
            <w:tcW w:w="1222" w:type="dxa"/>
            <w:vAlign w:val="top"/>
          </w:tcPr>
          <w:p w14:paraId="0F23182F">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-0.0399</w:t>
            </w:r>
          </w:p>
        </w:tc>
        <w:tc>
          <w:tcPr>
            <w:tcW w:w="1122" w:type="dxa"/>
            <w:vAlign w:val="top"/>
          </w:tcPr>
          <w:p w14:paraId="49433EC5">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-0.0399</w:t>
            </w:r>
          </w:p>
        </w:tc>
        <w:tc>
          <w:tcPr>
            <w:tcW w:w="1557" w:type="dxa"/>
            <w:vAlign w:val="top"/>
          </w:tcPr>
          <w:p w14:paraId="656C58A9">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-0.0399</w:t>
            </w:r>
          </w:p>
        </w:tc>
        <w:tc>
          <w:tcPr>
            <w:tcW w:w="1281" w:type="dxa"/>
            <w:vAlign w:val="top"/>
          </w:tcPr>
          <w:p w14:paraId="3B929FBC">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0.6734</w:t>
            </w:r>
          </w:p>
        </w:tc>
      </w:tr>
      <w:tr w14:paraId="27E97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tcPr>
          <w:p w14:paraId="69C621A3">
            <w:pPr>
              <w:widowControl w:val="0"/>
              <w:numPr>
                <w:ilvl w:val="0"/>
                <w:numId w:val="0"/>
              </w:numPr>
              <w:spacing w:line="360" w:lineRule="auto"/>
              <w:jc w:val="both"/>
              <w:rPr>
                <w:rFonts w:hint="default" w:hAnsi="Cambria Math" w:cs="Times New Roman"/>
                <w:i w:val="0"/>
                <w:sz w:val="26"/>
                <w:szCs w:val="26"/>
                <w:vertAlign w:val="baseline"/>
                <w:lang w:val="vi-VN"/>
              </w:rPr>
            </w:pPr>
            <w:r>
              <w:rPr>
                <w:rFonts w:hint="default" w:hAnsi="Cambria Math" w:cs="Times New Roman"/>
                <w:i w:val="0"/>
                <w:sz w:val="26"/>
                <w:szCs w:val="26"/>
                <w:vertAlign w:val="baseline"/>
                <w:lang w:val="vi-VN"/>
              </w:rPr>
              <w:t>14</w:t>
            </w:r>
          </w:p>
        </w:tc>
        <w:tc>
          <w:tcPr>
            <w:tcW w:w="884" w:type="dxa"/>
            <w:vAlign w:val="top"/>
          </w:tcPr>
          <w:p w14:paraId="21B7905B">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1.12</w:t>
            </w:r>
          </w:p>
        </w:tc>
        <w:tc>
          <w:tcPr>
            <w:tcW w:w="665" w:type="dxa"/>
            <w:vAlign w:val="top"/>
          </w:tcPr>
          <w:p w14:paraId="10CB0D6C">
            <w:pPr>
              <w:widowControl w:val="0"/>
              <w:numPr>
                <w:ilvl w:val="0"/>
                <w:numId w:val="0"/>
              </w:numPr>
              <w:bidi w:val="0"/>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cs="Times New Roman"/>
                <w:i w:val="0"/>
                <w:sz w:val="26"/>
                <w:szCs w:val="26"/>
                <w:vertAlign w:val="baseline"/>
                <w:lang w:val="vi-VN"/>
              </w:rPr>
              <w:t>1</w:t>
            </w:r>
          </w:p>
        </w:tc>
        <w:tc>
          <w:tcPr>
            <w:tcW w:w="1113" w:type="dxa"/>
            <w:vAlign w:val="top"/>
          </w:tcPr>
          <w:p w14:paraId="7A675B1F">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0.0621</w:t>
            </w:r>
          </w:p>
        </w:tc>
        <w:tc>
          <w:tcPr>
            <w:tcW w:w="1222" w:type="dxa"/>
            <w:vAlign w:val="top"/>
          </w:tcPr>
          <w:p w14:paraId="6080F2C7">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0.0621</w:t>
            </w:r>
          </w:p>
        </w:tc>
        <w:tc>
          <w:tcPr>
            <w:tcW w:w="1122" w:type="dxa"/>
            <w:vAlign w:val="top"/>
          </w:tcPr>
          <w:p w14:paraId="68B5C5D7">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0.0621</w:t>
            </w:r>
          </w:p>
        </w:tc>
        <w:tc>
          <w:tcPr>
            <w:tcW w:w="1557" w:type="dxa"/>
            <w:vAlign w:val="top"/>
          </w:tcPr>
          <w:p w14:paraId="4F667B0E">
            <w:pPr>
              <w:widowControl w:val="0"/>
              <w:jc w:val="center"/>
              <w:rPr>
                <w:rFonts w:hint="default" w:hAnsi="Cambria Math" w:cs="Times New Roman"/>
                <w:i w:val="0"/>
                <w:sz w:val="26"/>
                <w:szCs w:val="26"/>
                <w:vertAlign w:val="baseline"/>
                <w:lang w:val="vi-VN"/>
              </w:rPr>
            </w:pPr>
            <w:r>
              <w:rPr>
                <w:rFonts w:ascii="Times New Roman" w:hAnsi="Times New Roman" w:eastAsia="Times New Roman" w:cs="Times New Roman"/>
                <w:b w:val="0"/>
                <w:bCs w:val="0"/>
                <w:sz w:val="26"/>
                <w:szCs w:val="26"/>
              </w:rPr>
              <w:t>0.0621</w:t>
            </w:r>
          </w:p>
        </w:tc>
        <w:tc>
          <w:tcPr>
            <w:tcW w:w="1281" w:type="dxa"/>
            <w:vAlign w:val="top"/>
          </w:tcPr>
          <w:p w14:paraId="610387DF">
            <w:pPr>
              <w:widowControl w:val="0"/>
              <w:jc w:val="center"/>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0.6626</w:t>
            </w:r>
          </w:p>
        </w:tc>
      </w:tr>
    </w:tbl>
    <w:p w14:paraId="02543EEA">
      <w:pPr>
        <w:numPr>
          <w:ilvl w:val="0"/>
          <w:numId w:val="0"/>
        </w:numPr>
        <w:spacing w:line="360" w:lineRule="auto"/>
        <w:ind w:leftChars="0"/>
        <w:rPr>
          <w:rFonts w:hint="default" w:hAnsi="Cambria Math" w:eastAsia="Cambria Math" w:cs="Times New Roman"/>
          <w:i w:val="0"/>
          <w:iCs w:val="0"/>
          <w:sz w:val="26"/>
          <w:szCs w:val="26"/>
          <w:lang w:val="vi-VN" w:bidi="ar-SA"/>
        </w:rPr>
      </w:pPr>
      <m:oMathPara>
        <m:oMathParaPr>
          <m:jc m:val="left"/>
        </m:oMathParaPr>
        <m:oMath>
          <m:r>
            <m:rPr>
              <m:sty m:val="p"/>
            </m:rPr>
            <w:rPr>
              <w:rFonts w:hint="default" w:ascii="Cambria Math" w:hAnsi="Cambria Math" w:eastAsia="Cambria Math" w:cs="Times New Roman"/>
              <w:sz w:val="26"/>
              <w:szCs w:val="26"/>
              <w:lang w:val="en-US" w:bidi="ar-SA"/>
            </w:rPr>
            <m:t>J(w⁽¹⁾, b⁽¹⁾)</m:t>
          </m:r>
          <m:r>
            <m:rPr>
              <m:sty m:val="p"/>
            </m:rPr>
            <w:rPr>
              <w:rFonts w:hint="default" w:ascii="Cambria Math" w:hAnsi="Cambria Math" w:eastAsia="Cambria Math" w:cs="Times New Roman"/>
              <w:sz w:val="26"/>
              <w:szCs w:val="26"/>
              <w:lang w:val="vi-VN" w:bidi="ar-SA"/>
            </w:rPr>
            <m:t>=</m:t>
          </m:r>
          <m:f>
            <m:fPr>
              <m:ctrlPr>
                <w:rPr>
                  <w:rFonts w:hint="default" w:ascii="Cambria Math" w:hAnsi="Cambria Math" w:eastAsia="Cambria Math" w:cs="Times New Roman"/>
                  <w:i w:val="0"/>
                  <w:iCs w:val="0"/>
                  <w:sz w:val="26"/>
                  <w:szCs w:val="26"/>
                  <w:lang w:val="vi-VN" w:bidi="ar-SA"/>
                </w:rPr>
              </m:ctrlPr>
            </m:fPr>
            <m:num>
              <m:r>
                <m:rPr>
                  <m:sty m:val="p"/>
                </m:rPr>
                <w:rPr>
                  <w:rFonts w:hint="default" w:ascii="Cambria Math" w:hAnsi="Cambria Math" w:eastAsia="Cambria Math" w:cs="Times New Roman"/>
                  <w:sz w:val="26"/>
                  <w:szCs w:val="26"/>
                  <w:lang w:val="vi-VN" w:bidi="ar-SA"/>
                </w:rPr>
                <m:t>9.4912</m:t>
              </m:r>
              <m:ctrlPr>
                <w:rPr>
                  <w:rFonts w:hint="default" w:ascii="Cambria Math" w:hAnsi="Cambria Math" w:eastAsia="Cambria Math" w:cs="Times New Roman"/>
                  <w:i w:val="0"/>
                  <w:iCs w:val="0"/>
                  <w:sz w:val="26"/>
                  <w:szCs w:val="26"/>
                  <w:lang w:val="vi-VN" w:bidi="ar-SA"/>
                </w:rPr>
              </m:ctrlPr>
            </m:num>
            <m:den>
              <m:r>
                <m:rPr>
                  <m:sty m:val="p"/>
                </m:rPr>
                <w:rPr>
                  <w:rFonts w:hint="default" w:ascii="Cambria Math" w:hAnsi="Cambria Math" w:eastAsia="Cambria Math" w:cs="Times New Roman"/>
                  <w:sz w:val="26"/>
                  <w:szCs w:val="26"/>
                  <w:lang w:val="vi-VN" w:bidi="ar-SA"/>
                </w:rPr>
                <m:t>14</m:t>
              </m:r>
              <m:ctrlPr>
                <w:rPr>
                  <w:rFonts w:hint="default" w:ascii="Cambria Math" w:hAnsi="Cambria Math" w:eastAsia="Cambria Math" w:cs="Times New Roman"/>
                  <w:i w:val="0"/>
                  <w:iCs w:val="0"/>
                  <w:sz w:val="26"/>
                  <w:szCs w:val="26"/>
                  <w:lang w:val="vi-VN" w:bidi="ar-SA"/>
                </w:rPr>
              </m:ctrlPr>
            </m:den>
          </m:f>
          <m:r>
            <m:rPr>
              <m:sty m:val="p"/>
            </m:rPr>
            <w:rPr>
              <w:rFonts w:hint="default" w:ascii="Cambria Math" w:hAnsi="Cambria Math" w:eastAsia="Cambria Math" w:cs="Times New Roman"/>
              <w:sz w:val="26"/>
              <w:szCs w:val="26"/>
              <w:lang w:val="vi-VN" w:bidi="ar-SA"/>
            </w:rPr>
            <m:t>=0.6779</m:t>
          </m:r>
        </m:oMath>
      </m:oMathPara>
    </w:p>
    <w:p w14:paraId="31E4E7EC">
      <w:pPr>
        <w:numPr>
          <w:ilvl w:val="0"/>
          <w:numId w:val="0"/>
        </w:numPr>
        <w:spacing w:line="360" w:lineRule="auto"/>
        <w:ind w:leftChars="0"/>
        <w:rPr>
          <w:rFonts w:hint="default" w:hAnsi="Cambria Math" w:eastAsia="Cambria Math" w:cs="Times New Roman"/>
          <w:i w:val="0"/>
          <w:iCs w:val="0"/>
          <w:sz w:val="26"/>
          <w:szCs w:val="26"/>
          <w:lang w:val="vi-VN" w:bidi="ar-SA"/>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b</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−0.01607</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14</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=−0.00115</m:t>
          </m:r>
        </m:oMath>
      </m:oMathPara>
    </w:p>
    <w:p w14:paraId="1588BDF5">
      <w:pPr>
        <w:numPr>
          <w:ilvl w:val="0"/>
          <w:numId w:val="0"/>
        </w:numPr>
        <w:spacing w:line="360" w:lineRule="auto"/>
        <w:ind w:leftChars="0"/>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w</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−3.8017</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14</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=−0.27155</m:t>
          </m:r>
        </m:oMath>
      </m:oMathPara>
    </w:p>
    <w:p w14:paraId="43DFA2AD">
      <w:pPr>
        <w:spacing w:before="40" w:after="80"/>
        <w:jc w:val="left"/>
        <w:rPr>
          <w:rFonts w:hint="default" w:ascii="Times New Roman" w:hAnsi="Times New Roman" w:cs="Times New Roman"/>
          <w:sz w:val="26"/>
          <w:szCs w:val="26"/>
        </w:rPr>
      </w:pPr>
      <w:r>
        <w:rPr>
          <w:rFonts w:hint="default" w:ascii="Times New Roman" w:hAnsi="Times New Roman" w:eastAsia="Cambria Math" w:cs="Times New Roman"/>
          <w:i w:val="0"/>
          <w:iCs w:val="0"/>
          <w:sz w:val="26"/>
          <w:szCs w:val="26"/>
        </w:rPr>
        <w:t>w⁽²⁾ = 0.05543 − 0.2 × (-0.27155) = 0.10974</w:t>
      </w:r>
    </w:p>
    <w:p w14:paraId="36981321">
      <w:pPr>
        <w:spacing w:before="40" w:after="80"/>
        <w:jc w:val="left"/>
        <w:rPr>
          <w:rFonts w:hint="default" w:ascii="Times New Roman" w:hAnsi="Times New Roman" w:cs="Times New Roman"/>
          <w:sz w:val="26"/>
          <w:szCs w:val="26"/>
        </w:rPr>
      </w:pPr>
      <w:r>
        <w:rPr>
          <w:rFonts w:hint="default" w:ascii="Times New Roman" w:hAnsi="Times New Roman" w:eastAsia="Cambria Math" w:cs="Times New Roman"/>
          <w:i w:val="0"/>
          <w:iCs w:val="0"/>
          <w:sz w:val="26"/>
          <w:szCs w:val="26"/>
        </w:rPr>
        <w:t>b⁽²⁾ = 0 − 0.2 × (-0.00115) = 0.00023</w:t>
      </w:r>
    </w:p>
    <w:p w14:paraId="06154223">
      <w:pPr>
        <w:numPr>
          <w:ilvl w:val="0"/>
          <w:numId w:val="0"/>
        </w:numPr>
        <w:spacing w:line="360" w:lineRule="auto"/>
        <w:ind w:leftChars="0"/>
        <w:jc w:val="left"/>
        <w:rPr>
          <w:rFonts w:hint="default" w:ascii="Times New Roman" w:hAnsi="Times New Roman" w:eastAsia="Cambria Math" w:cs="Times New Roman"/>
          <w:i w:val="0"/>
          <w:iCs w:val="0"/>
          <w:sz w:val="26"/>
          <w:szCs w:val="26"/>
        </w:rPr>
      </w:pPr>
      <w:r>
        <w:rPr>
          <w:rFonts w:hint="default" w:ascii="Times New Roman" w:hAnsi="Times New Roman" w:eastAsia="Cambria Math" w:cs="Times New Roman"/>
          <w:i w:val="0"/>
          <w:iCs w:val="0"/>
          <w:sz w:val="26"/>
          <w:szCs w:val="26"/>
        </w:rPr>
        <w:t>J(w⁽²⁾, b⁽²⁾) = 0.6633</w:t>
      </w:r>
    </w:p>
    <w:p w14:paraId="121AD62F">
      <w:pPr>
        <w:numPr>
          <w:ilvl w:val="0"/>
          <w:numId w:val="0"/>
        </w:numPr>
        <w:spacing w:line="360" w:lineRule="auto"/>
        <w:ind w:leftChars="0"/>
        <w:jc w:val="left"/>
        <w:rPr>
          <w:rFonts w:hint="default" w:ascii="Times New Roman" w:hAnsi="Times New Roman" w:eastAsia="Cambria Math" w:cs="Times New Roman"/>
          <w:i w:val="0"/>
          <w:iCs w:val="0"/>
          <w:sz w:val="26"/>
          <w:szCs w:val="26"/>
          <w:lang w:val="vi-VN"/>
        </w:rPr>
      </w:pPr>
      <w:r>
        <w:rPr>
          <w:rFonts w:hint="default" w:ascii="Times New Roman" w:hAnsi="Times New Roman" w:eastAsia="Cambria Math" w:cs="Times New Roman"/>
          <w:i w:val="0"/>
          <w:iCs w:val="0"/>
          <w:sz w:val="26"/>
          <w:szCs w:val="26"/>
          <w:lang w:val="vi-VN"/>
        </w:rPr>
        <w:t>f. Viết phương trình mô hình Logistic Regression sau lần cập nhật thứ hai. Sử dụng mô hình để dự đoán xác suất một bộ phim có thời lượng 125 phút và 160 phút được đánh giá tốt.</w:t>
      </w:r>
    </w:p>
    <w:p w14:paraId="31AB96C6">
      <w:pPr>
        <w:numPr>
          <w:ilvl w:val="0"/>
          <w:numId w:val="0"/>
        </w:numPr>
        <w:spacing w:line="360" w:lineRule="auto"/>
        <w:ind w:leftChars="0"/>
        <w:rPr>
          <w:rFonts w:hint="default" w:hAnsi="Cambria Math" w:cs="Times New Roman"/>
          <w:i w:val="0"/>
          <w:sz w:val="26"/>
          <w:szCs w:val="26"/>
          <w:lang w:val="vi-VN"/>
        </w:rPr>
      </w:pPr>
      <m:oMathPara>
        <m:oMathParaPr>
          <m:jc m:val="left"/>
        </m:oMathParaPr>
        <m:oMath>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x−130</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50</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w</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50</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)∗x−(</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130w</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50</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)+b</m:t>
          </m:r>
        </m:oMath>
      </m:oMathPara>
    </w:p>
    <w:p w14:paraId="2B7C6550">
      <w:pPr>
        <w:spacing w:before="40" w:after="80"/>
        <w:jc w:val="left"/>
        <w:rPr>
          <w:rFonts w:hint="default" w:ascii="Times New Roman" w:hAnsi="Times New Roman" w:cs="Times New Roman"/>
          <w:sz w:val="26"/>
          <w:szCs w:val="26"/>
        </w:rPr>
      </w:pPr>
      <w:r>
        <w:rPr>
          <w:rFonts w:hint="default" w:ascii="Times New Roman" w:hAnsi="Times New Roman" w:eastAsia="Cambria Math" w:cs="Times New Roman"/>
          <w:i w:val="0"/>
          <w:iCs w:val="0"/>
          <w:sz w:val="26"/>
          <w:szCs w:val="26"/>
          <w:lang w:val="vi-VN"/>
        </w:rPr>
        <w:t xml:space="preserve">- </w:t>
      </w:r>
      <w:r>
        <w:rPr>
          <w:rFonts w:hint="default" w:ascii="Times New Roman" w:hAnsi="Times New Roman" w:eastAsia="Cambria Math" w:cs="Times New Roman"/>
          <w:i w:val="0"/>
          <w:iCs w:val="0"/>
          <w:sz w:val="26"/>
          <w:szCs w:val="26"/>
        </w:rPr>
        <w:t>ŷ = σ( 0.10974·(x − 130)/50 + 0.00023 ) = σ( 0.002195·x − 0.2851 )</w:t>
      </w:r>
    </w:p>
    <w:p w14:paraId="74861A7B">
      <w:pPr>
        <w:spacing w:before="40" w:after="80"/>
        <w:jc w:val="left"/>
        <w:rPr>
          <w:rFonts w:hint="default" w:ascii="Times New Roman" w:hAnsi="Times New Roman" w:eastAsia="Cambria Math" w:cs="Times New Roman"/>
          <w:i w:val="0"/>
          <w:iCs w:val="0"/>
          <w:sz w:val="26"/>
          <w:szCs w:val="26"/>
        </w:rPr>
      </w:pPr>
      <w:r>
        <w:rPr>
          <w:rFonts w:hint="default" w:ascii="Times New Roman" w:hAnsi="Times New Roman" w:eastAsia="Cambria Math" w:cs="Times New Roman"/>
          <w:i w:val="0"/>
          <w:iCs w:val="0"/>
          <w:sz w:val="26"/>
          <w:szCs w:val="26"/>
          <w:lang w:val="vi-VN"/>
        </w:rPr>
        <w:t xml:space="preserve">- </w:t>
      </w:r>
      <w:r>
        <w:rPr>
          <w:rFonts w:hint="default" w:ascii="Times New Roman" w:hAnsi="Times New Roman" w:eastAsia="Cambria Math" w:cs="Times New Roman"/>
          <w:i w:val="0"/>
          <w:iCs w:val="0"/>
          <w:sz w:val="26"/>
          <w:szCs w:val="26"/>
        </w:rPr>
        <w:t xml:space="preserve">x = 125: x′ = -0.1 </w:t>
      </w:r>
    </w:p>
    <w:p w14:paraId="725FF06B">
      <w:pPr>
        <w:spacing w:before="40" w:after="80"/>
        <w:jc w:val="left"/>
        <w:rPr>
          <w:rFonts w:hint="default" w:ascii="Times New Roman" w:hAnsi="Times New Roman" w:eastAsia="Cambria Math" w:cs="Times New Roman"/>
          <w:i w:val="0"/>
          <w:iCs w:val="0"/>
          <w:sz w:val="26"/>
          <w:szCs w:val="26"/>
        </w:rPr>
      </w:pPr>
      <w:r>
        <w:rPr>
          <w:rFonts w:hint="default" w:ascii="Times New Roman" w:hAnsi="Times New Roman" w:eastAsia="Cambria Math" w:cs="Times New Roman"/>
          <w:i w:val="0"/>
          <w:iCs w:val="0"/>
          <w:sz w:val="26"/>
          <w:szCs w:val="26"/>
        </w:rPr>
        <w:t xml:space="preserve">⇒ z = 0.10974·(-0.1) + 0.00023 = -0.01074 </w:t>
      </w:r>
    </w:p>
    <w:p w14:paraId="6CE88ACC">
      <w:pPr>
        <w:spacing w:before="40" w:after="80"/>
        <w:jc w:val="left"/>
        <w:rPr>
          <w:rFonts w:hint="default" w:ascii="Times New Roman" w:hAnsi="Times New Roman" w:cs="Times New Roman"/>
          <w:sz w:val="26"/>
          <w:szCs w:val="26"/>
        </w:rPr>
      </w:pPr>
      <w:r>
        <w:rPr>
          <w:rFonts w:hint="default" w:ascii="Times New Roman" w:hAnsi="Times New Roman" w:eastAsia="Cambria Math" w:cs="Times New Roman"/>
          <w:i w:val="0"/>
          <w:iCs w:val="0"/>
          <w:sz w:val="26"/>
          <w:szCs w:val="26"/>
        </w:rPr>
        <w:t>⇒ ŷ = 0.4973</w:t>
      </w:r>
    </w:p>
    <w:p w14:paraId="44252E39">
      <w:pPr>
        <w:spacing w:before="40" w:after="80"/>
        <w:jc w:val="left"/>
        <w:rPr>
          <w:rFonts w:hint="default" w:ascii="Times New Roman" w:hAnsi="Times New Roman" w:eastAsia="Cambria Math" w:cs="Times New Roman"/>
          <w:i w:val="0"/>
          <w:iCs w:val="0"/>
          <w:sz w:val="26"/>
          <w:szCs w:val="26"/>
        </w:rPr>
      </w:pPr>
      <w:r>
        <w:rPr>
          <w:rFonts w:hint="default" w:ascii="Times New Roman" w:hAnsi="Times New Roman" w:eastAsia="Cambria Math" w:cs="Times New Roman"/>
          <w:i w:val="0"/>
          <w:iCs w:val="0"/>
          <w:sz w:val="26"/>
          <w:szCs w:val="26"/>
          <w:lang w:val="vi-VN"/>
        </w:rPr>
        <w:t xml:space="preserve">- </w:t>
      </w:r>
      <w:r>
        <w:rPr>
          <w:rFonts w:hint="default" w:ascii="Times New Roman" w:hAnsi="Times New Roman" w:eastAsia="Cambria Math" w:cs="Times New Roman"/>
          <w:i w:val="0"/>
          <w:iCs w:val="0"/>
          <w:sz w:val="26"/>
          <w:szCs w:val="26"/>
        </w:rPr>
        <w:t xml:space="preserve">x = 160: x′ = 0.6 </w:t>
      </w:r>
    </w:p>
    <w:p w14:paraId="46B2AF5F">
      <w:pPr>
        <w:spacing w:before="40" w:after="80"/>
        <w:jc w:val="left"/>
        <w:rPr>
          <w:rFonts w:hint="default" w:ascii="Times New Roman" w:hAnsi="Times New Roman" w:eastAsia="Cambria Math" w:cs="Times New Roman"/>
          <w:i w:val="0"/>
          <w:iCs w:val="0"/>
          <w:sz w:val="26"/>
          <w:szCs w:val="26"/>
        </w:rPr>
      </w:pPr>
      <w:r>
        <w:rPr>
          <w:rFonts w:hint="default" w:ascii="Times New Roman" w:hAnsi="Times New Roman" w:eastAsia="Cambria Math" w:cs="Times New Roman"/>
          <w:i w:val="0"/>
          <w:iCs w:val="0"/>
          <w:sz w:val="26"/>
          <w:szCs w:val="26"/>
        </w:rPr>
        <w:t xml:space="preserve">⇒ z = 0.10974·(0.6) + 0.00023 = 0.06607 </w:t>
      </w:r>
    </w:p>
    <w:p w14:paraId="695A33A7">
      <w:pPr>
        <w:spacing w:before="40" w:after="80"/>
        <w:jc w:val="left"/>
        <w:rPr>
          <w:rFonts w:hint="default" w:ascii="Times New Roman" w:hAnsi="Times New Roman" w:eastAsia="Cambria Math" w:cs="Times New Roman"/>
          <w:i w:val="0"/>
          <w:iCs w:val="0"/>
          <w:sz w:val="26"/>
          <w:szCs w:val="26"/>
        </w:rPr>
      </w:pPr>
      <w:r>
        <w:rPr>
          <w:rFonts w:hint="default" w:ascii="Times New Roman" w:hAnsi="Times New Roman" w:eastAsia="Cambria Math" w:cs="Times New Roman"/>
          <w:i w:val="0"/>
          <w:iCs w:val="0"/>
          <w:sz w:val="26"/>
          <w:szCs w:val="26"/>
        </w:rPr>
        <w:t>⇒ ŷ = 0.5165</w:t>
      </w:r>
    </w:p>
    <w:p w14:paraId="4E958584">
      <w:pPr>
        <w:spacing w:before="40" w:after="80" w:line="360" w:lineRule="auto"/>
        <w:jc w:val="left"/>
        <w:rPr>
          <w:rFonts w:hint="default" w:ascii="Times New Roman" w:hAnsi="Times New Roman" w:eastAsia="Cambria Math" w:cs="Times New Roman"/>
          <w:i w:val="0"/>
          <w:iCs w:val="0"/>
          <w:sz w:val="26"/>
          <w:szCs w:val="26"/>
          <w:lang w:val="vi-VN"/>
        </w:rPr>
      </w:pPr>
      <w:r>
        <w:rPr>
          <w:rFonts w:hint="default" w:ascii="Times New Roman" w:hAnsi="Times New Roman" w:eastAsia="Cambria Math" w:cs="Times New Roman"/>
          <w:i w:val="0"/>
          <w:iCs w:val="0"/>
          <w:sz w:val="26"/>
          <w:szCs w:val="26"/>
          <w:lang w:val="vi-VN"/>
        </w:rPr>
        <w:t>g. Với ngưỡng phân loại 0.5, xác định nhãn dự đoán của 14 bộ phim sau lần cập nhật thứ hai. Lập ma trận nhầm lẫn (Confusion Matrix) và tính Accuracy, Precision, Recall và F1-score.</w:t>
      </w:r>
    </w:p>
    <w:p w14:paraId="4B47339A">
      <w:pPr>
        <w:spacing w:before="40" w:after="80" w:line="360" w:lineRule="auto"/>
        <w:jc w:val="left"/>
        <w:rPr>
          <w:rFonts w:hint="default" w:ascii="Times New Roman" w:hAnsi="Times New Roman" w:eastAsia="Times New Roman" w:cs="Times New Roman"/>
          <w:sz w:val="26"/>
          <w:szCs w:val="26"/>
        </w:rPr>
      </w:pPr>
      <w:r>
        <w:rPr>
          <w:rFonts w:hint="default" w:ascii="Times New Roman" w:hAnsi="Times New Roman" w:eastAsia="Cambria Math" w:cs="Times New Roman"/>
          <w:i w:val="0"/>
          <w:iCs w:val="0"/>
          <w:sz w:val="26"/>
          <w:szCs w:val="26"/>
          <w:lang w:val="vi-VN"/>
        </w:rPr>
        <w:t xml:space="preserve">- </w:t>
      </w:r>
      <w:r>
        <w:rPr>
          <w:rFonts w:hint="default" w:ascii="Times New Roman" w:hAnsi="Times New Roman" w:eastAsia="Times New Roman" w:cs="Times New Roman"/>
          <w:sz w:val="26"/>
          <w:szCs w:val="26"/>
        </w:rPr>
        <w:t>Nhãn dự đoán = 1 nếu ŷᵢ ≥ 0.5, ngược lại 0.</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4C2F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vAlign w:val="top"/>
          </w:tcPr>
          <w:p w14:paraId="3F256573">
            <w:pPr>
              <w:widowControl w:val="0"/>
              <w:spacing w:line="360" w:lineRule="auto"/>
              <w:jc w:val="center"/>
              <w:rPr>
                <w:rFonts w:hint="default" w:ascii="Times New Roman" w:hAnsi="Times New Roman" w:eastAsia="Times New Roman" w:cs="Times New Roman"/>
                <w:b w:val="0"/>
                <w:bCs w:val="0"/>
                <w:sz w:val="26"/>
                <w:szCs w:val="26"/>
                <w:vertAlign w:val="baseline"/>
              </w:rPr>
            </w:pPr>
            <w:r>
              <w:rPr>
                <w:rFonts w:ascii="Times New Roman" w:hAnsi="Times New Roman" w:eastAsia="Times New Roman" w:cs="Times New Roman"/>
                <w:b w:val="0"/>
                <w:bCs w:val="0"/>
                <w:sz w:val="26"/>
                <w:szCs w:val="26"/>
              </w:rPr>
              <w:t>i</w:t>
            </w:r>
          </w:p>
        </w:tc>
        <w:tc>
          <w:tcPr>
            <w:tcW w:w="1217" w:type="dxa"/>
            <w:vAlign w:val="top"/>
          </w:tcPr>
          <w:p w14:paraId="75D31E73">
            <w:pPr>
              <w:widowControl w:val="0"/>
              <w:spacing w:line="360" w:lineRule="auto"/>
              <w:jc w:val="center"/>
              <w:rPr>
                <w:rFonts w:hint="default" w:ascii="Times New Roman" w:hAnsi="Times New Roman" w:eastAsia="Times New Roman" w:cs="Times New Roman"/>
                <w:b w:val="0"/>
                <w:bCs w:val="0"/>
                <w:sz w:val="26"/>
                <w:szCs w:val="26"/>
                <w:vertAlign w:val="baseline"/>
              </w:rPr>
            </w:pPr>
            <w:r>
              <w:rPr>
                <w:rFonts w:ascii="Times New Roman" w:hAnsi="Times New Roman" w:eastAsia="Times New Roman" w:cs="Times New Roman"/>
                <w:b w:val="0"/>
                <w:bCs w:val="0"/>
                <w:sz w:val="26"/>
                <w:szCs w:val="26"/>
              </w:rPr>
              <w:t>xᵢ</w:t>
            </w:r>
          </w:p>
        </w:tc>
        <w:tc>
          <w:tcPr>
            <w:tcW w:w="1217" w:type="dxa"/>
            <w:vAlign w:val="top"/>
          </w:tcPr>
          <w:p w14:paraId="25AEAA17">
            <w:pPr>
              <w:widowControl w:val="0"/>
              <w:spacing w:line="360" w:lineRule="auto"/>
              <w:jc w:val="center"/>
              <w:rPr>
                <w:rFonts w:hint="default" w:ascii="Times New Roman" w:hAnsi="Times New Roman" w:eastAsia="Times New Roman" w:cs="Times New Roman"/>
                <w:b w:val="0"/>
                <w:bCs w:val="0"/>
                <w:sz w:val="26"/>
                <w:szCs w:val="26"/>
                <w:vertAlign w:val="baseline"/>
              </w:rPr>
            </w:pPr>
            <w:r>
              <w:rPr>
                <w:rFonts w:ascii="Times New Roman" w:hAnsi="Times New Roman" w:eastAsia="Times New Roman" w:cs="Times New Roman"/>
                <w:b w:val="0"/>
                <w:bCs w:val="0"/>
                <w:sz w:val="26"/>
                <w:szCs w:val="26"/>
              </w:rPr>
              <w:t>yᵢ</w:t>
            </w:r>
          </w:p>
        </w:tc>
        <w:tc>
          <w:tcPr>
            <w:tcW w:w="1217" w:type="dxa"/>
            <w:vAlign w:val="top"/>
          </w:tcPr>
          <w:p w14:paraId="374653D0">
            <w:pPr>
              <w:widowControl w:val="0"/>
              <w:spacing w:line="360" w:lineRule="auto"/>
              <w:jc w:val="center"/>
              <w:rPr>
                <w:rFonts w:hint="default" w:ascii="Times New Roman" w:hAnsi="Times New Roman" w:eastAsia="Times New Roman" w:cs="Times New Roman"/>
                <w:b w:val="0"/>
                <w:bCs w:val="0"/>
                <w:sz w:val="26"/>
                <w:szCs w:val="26"/>
                <w:vertAlign w:val="baseline"/>
              </w:rPr>
            </w:pPr>
            <w:r>
              <w:rPr>
                <w:rFonts w:ascii="Times New Roman" w:hAnsi="Times New Roman" w:eastAsia="Times New Roman" w:cs="Times New Roman"/>
                <w:b w:val="0"/>
                <w:bCs w:val="0"/>
                <w:sz w:val="26"/>
                <w:szCs w:val="26"/>
              </w:rPr>
              <w:t>zᵢ</w:t>
            </w:r>
          </w:p>
        </w:tc>
        <w:tc>
          <w:tcPr>
            <w:tcW w:w="1218" w:type="dxa"/>
            <w:vAlign w:val="top"/>
          </w:tcPr>
          <w:p w14:paraId="0FE425E8">
            <w:pPr>
              <w:widowControl w:val="0"/>
              <w:spacing w:line="360" w:lineRule="auto"/>
              <w:jc w:val="center"/>
              <w:rPr>
                <w:rFonts w:hint="default" w:ascii="Times New Roman" w:hAnsi="Times New Roman" w:eastAsia="Times New Roman" w:cs="Times New Roman"/>
                <w:b w:val="0"/>
                <w:bCs w:val="0"/>
                <w:sz w:val="26"/>
                <w:szCs w:val="26"/>
                <w:vertAlign w:val="baseline"/>
              </w:rPr>
            </w:pPr>
            <w:r>
              <w:rPr>
                <w:rFonts w:ascii="Times New Roman" w:hAnsi="Times New Roman" w:eastAsia="Times New Roman" w:cs="Times New Roman"/>
                <w:b w:val="0"/>
                <w:bCs w:val="0"/>
                <w:sz w:val="26"/>
                <w:szCs w:val="26"/>
              </w:rPr>
              <w:t>ŷᵢ</w:t>
            </w:r>
          </w:p>
        </w:tc>
        <w:tc>
          <w:tcPr>
            <w:tcW w:w="1218" w:type="dxa"/>
            <w:vAlign w:val="top"/>
          </w:tcPr>
          <w:p w14:paraId="6109EAB4">
            <w:pPr>
              <w:widowControl w:val="0"/>
              <w:spacing w:line="360" w:lineRule="auto"/>
              <w:jc w:val="center"/>
              <w:rPr>
                <w:rFonts w:hint="default" w:ascii="Times New Roman" w:hAnsi="Times New Roman" w:eastAsia="Times New Roman" w:cs="Times New Roman"/>
                <w:b w:val="0"/>
                <w:bCs w:val="0"/>
                <w:sz w:val="26"/>
                <w:szCs w:val="26"/>
                <w:vertAlign w:val="baseline"/>
              </w:rPr>
            </w:pPr>
            <w:r>
              <w:rPr>
                <w:rFonts w:ascii="Times New Roman" w:hAnsi="Times New Roman" w:eastAsia="Times New Roman" w:cs="Times New Roman"/>
                <w:b w:val="0"/>
                <w:bCs w:val="0"/>
                <w:sz w:val="26"/>
                <w:szCs w:val="26"/>
              </w:rPr>
              <w:t>ŷ nhãn</w:t>
            </w:r>
          </w:p>
        </w:tc>
        <w:tc>
          <w:tcPr>
            <w:tcW w:w="1218" w:type="dxa"/>
            <w:vAlign w:val="top"/>
          </w:tcPr>
          <w:p w14:paraId="344AF00A">
            <w:pPr>
              <w:widowControl w:val="0"/>
              <w:spacing w:line="360" w:lineRule="auto"/>
              <w:jc w:val="center"/>
              <w:rPr>
                <w:rFonts w:hint="default" w:ascii="Times New Roman" w:hAnsi="Times New Roman" w:eastAsia="Times New Roman" w:cs="Times New Roman"/>
                <w:b w:val="0"/>
                <w:bCs w:val="0"/>
                <w:sz w:val="26"/>
                <w:szCs w:val="26"/>
                <w:vertAlign w:val="baseline"/>
              </w:rPr>
            </w:pPr>
            <w:r>
              <w:rPr>
                <w:rFonts w:ascii="Times New Roman" w:hAnsi="Times New Roman" w:eastAsia="Times New Roman" w:cs="Times New Roman"/>
                <w:b w:val="0"/>
                <w:bCs w:val="0"/>
                <w:sz w:val="26"/>
                <w:szCs w:val="26"/>
              </w:rPr>
              <w:t>Lᵢ</w:t>
            </w:r>
          </w:p>
        </w:tc>
      </w:tr>
      <w:tr w14:paraId="5E90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4DC19C78">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1</w:t>
            </w:r>
          </w:p>
        </w:tc>
        <w:tc>
          <w:tcPr>
            <w:tcW w:w="1217" w:type="dxa"/>
            <w:vAlign w:val="top"/>
          </w:tcPr>
          <w:p w14:paraId="4052DFE5">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132</w:t>
            </w:r>
          </w:p>
        </w:tc>
        <w:tc>
          <w:tcPr>
            <w:tcW w:w="1217" w:type="dxa"/>
            <w:vAlign w:val="top"/>
          </w:tcPr>
          <w:p w14:paraId="1D61E722">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w:t>
            </w:r>
          </w:p>
        </w:tc>
        <w:tc>
          <w:tcPr>
            <w:tcW w:w="1217" w:type="dxa"/>
            <w:vAlign w:val="top"/>
          </w:tcPr>
          <w:p w14:paraId="39086C77">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0.00462</w:t>
            </w:r>
          </w:p>
        </w:tc>
        <w:tc>
          <w:tcPr>
            <w:tcW w:w="1218" w:type="dxa"/>
            <w:vAlign w:val="top"/>
          </w:tcPr>
          <w:p w14:paraId="239DA527">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0.5012</w:t>
            </w:r>
          </w:p>
        </w:tc>
        <w:tc>
          <w:tcPr>
            <w:tcW w:w="1218" w:type="dxa"/>
            <w:vAlign w:val="top"/>
          </w:tcPr>
          <w:p w14:paraId="44C051BC">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1</w:t>
            </w:r>
          </w:p>
        </w:tc>
        <w:tc>
          <w:tcPr>
            <w:tcW w:w="1218" w:type="dxa"/>
            <w:vAlign w:val="top"/>
          </w:tcPr>
          <w:p w14:paraId="7086D47D">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0.6908</w:t>
            </w:r>
          </w:p>
        </w:tc>
      </w:tr>
      <w:tr w14:paraId="0028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4B40B22F">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2</w:t>
            </w:r>
          </w:p>
        </w:tc>
        <w:tc>
          <w:tcPr>
            <w:tcW w:w="1217" w:type="dxa"/>
            <w:vAlign w:val="top"/>
          </w:tcPr>
          <w:p w14:paraId="6E8AC358">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141</w:t>
            </w:r>
          </w:p>
        </w:tc>
        <w:tc>
          <w:tcPr>
            <w:tcW w:w="1217" w:type="dxa"/>
            <w:vAlign w:val="top"/>
          </w:tcPr>
          <w:p w14:paraId="0B910981">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w:t>
            </w:r>
          </w:p>
        </w:tc>
        <w:tc>
          <w:tcPr>
            <w:tcW w:w="1217" w:type="dxa"/>
            <w:vAlign w:val="top"/>
          </w:tcPr>
          <w:p w14:paraId="6760C25C">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0.02437</w:t>
            </w:r>
          </w:p>
        </w:tc>
        <w:tc>
          <w:tcPr>
            <w:tcW w:w="1218" w:type="dxa"/>
            <w:vAlign w:val="top"/>
          </w:tcPr>
          <w:p w14:paraId="5948F5B3">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0.5061</w:t>
            </w:r>
          </w:p>
        </w:tc>
        <w:tc>
          <w:tcPr>
            <w:tcW w:w="1218" w:type="dxa"/>
            <w:vAlign w:val="top"/>
          </w:tcPr>
          <w:p w14:paraId="26A05135">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1</w:t>
            </w:r>
          </w:p>
        </w:tc>
        <w:tc>
          <w:tcPr>
            <w:tcW w:w="1218" w:type="dxa"/>
            <w:vAlign w:val="top"/>
          </w:tcPr>
          <w:p w14:paraId="5B94ADB2">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0.6810</w:t>
            </w:r>
          </w:p>
        </w:tc>
      </w:tr>
      <w:tr w14:paraId="2F444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263F5B0">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3</w:t>
            </w:r>
          </w:p>
        </w:tc>
        <w:tc>
          <w:tcPr>
            <w:tcW w:w="1217" w:type="dxa"/>
            <w:vAlign w:val="top"/>
          </w:tcPr>
          <w:p w14:paraId="462B1FAD">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88</w:t>
            </w:r>
          </w:p>
        </w:tc>
        <w:tc>
          <w:tcPr>
            <w:tcW w:w="1217" w:type="dxa"/>
            <w:vAlign w:val="top"/>
          </w:tcPr>
          <w:p w14:paraId="14FC0774">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0</w:t>
            </w:r>
          </w:p>
        </w:tc>
        <w:tc>
          <w:tcPr>
            <w:tcW w:w="1217" w:type="dxa"/>
            <w:vAlign w:val="top"/>
          </w:tcPr>
          <w:p w14:paraId="6033E634">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-0.09195</w:t>
            </w:r>
          </w:p>
        </w:tc>
        <w:tc>
          <w:tcPr>
            <w:tcW w:w="1218" w:type="dxa"/>
            <w:vAlign w:val="top"/>
          </w:tcPr>
          <w:p w14:paraId="5F8DD1A6">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0.4770</w:t>
            </w:r>
          </w:p>
        </w:tc>
        <w:tc>
          <w:tcPr>
            <w:tcW w:w="1218" w:type="dxa"/>
            <w:vAlign w:val="top"/>
          </w:tcPr>
          <w:p w14:paraId="1C4318DC">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w:t>
            </w:r>
          </w:p>
        </w:tc>
        <w:tc>
          <w:tcPr>
            <w:tcW w:w="1218" w:type="dxa"/>
            <w:vAlign w:val="top"/>
          </w:tcPr>
          <w:p w14:paraId="24FD8598">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0.6482</w:t>
            </w:r>
          </w:p>
        </w:tc>
      </w:tr>
      <w:tr w14:paraId="1E72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205FC40">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4</w:t>
            </w:r>
          </w:p>
        </w:tc>
        <w:tc>
          <w:tcPr>
            <w:tcW w:w="1217" w:type="dxa"/>
            <w:vAlign w:val="top"/>
          </w:tcPr>
          <w:p w14:paraId="4F5C0C9A">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154</w:t>
            </w:r>
          </w:p>
        </w:tc>
        <w:tc>
          <w:tcPr>
            <w:tcW w:w="1217" w:type="dxa"/>
            <w:vAlign w:val="top"/>
          </w:tcPr>
          <w:p w14:paraId="06C80319">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w:t>
            </w:r>
          </w:p>
        </w:tc>
        <w:tc>
          <w:tcPr>
            <w:tcW w:w="1217" w:type="dxa"/>
            <w:vAlign w:val="top"/>
          </w:tcPr>
          <w:p w14:paraId="23D0454A">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0.05290</w:t>
            </w:r>
          </w:p>
        </w:tc>
        <w:tc>
          <w:tcPr>
            <w:tcW w:w="1218" w:type="dxa"/>
            <w:vAlign w:val="top"/>
          </w:tcPr>
          <w:p w14:paraId="57686629">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0.5132</w:t>
            </w:r>
          </w:p>
        </w:tc>
        <w:tc>
          <w:tcPr>
            <w:tcW w:w="1218" w:type="dxa"/>
            <w:vAlign w:val="top"/>
          </w:tcPr>
          <w:p w14:paraId="480A0A54">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1</w:t>
            </w:r>
          </w:p>
        </w:tc>
        <w:tc>
          <w:tcPr>
            <w:tcW w:w="1218" w:type="dxa"/>
            <w:vAlign w:val="top"/>
          </w:tcPr>
          <w:p w14:paraId="50222F02">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0.6670</w:t>
            </w:r>
          </w:p>
        </w:tc>
      </w:tr>
      <w:tr w14:paraId="6929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3CCBFD6">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5</w:t>
            </w:r>
          </w:p>
        </w:tc>
        <w:tc>
          <w:tcPr>
            <w:tcW w:w="1217" w:type="dxa"/>
            <w:vAlign w:val="top"/>
          </w:tcPr>
          <w:p w14:paraId="3C29B9DC">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151</w:t>
            </w:r>
          </w:p>
        </w:tc>
        <w:tc>
          <w:tcPr>
            <w:tcW w:w="1217" w:type="dxa"/>
            <w:vAlign w:val="top"/>
          </w:tcPr>
          <w:p w14:paraId="41A01B28">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w:t>
            </w:r>
          </w:p>
        </w:tc>
        <w:tc>
          <w:tcPr>
            <w:tcW w:w="1217" w:type="dxa"/>
            <w:vAlign w:val="top"/>
          </w:tcPr>
          <w:p w14:paraId="75C3CCD2">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0.04632</w:t>
            </w:r>
          </w:p>
        </w:tc>
        <w:tc>
          <w:tcPr>
            <w:tcW w:w="1218" w:type="dxa"/>
            <w:vAlign w:val="top"/>
          </w:tcPr>
          <w:p w14:paraId="1DA40162">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0.5116</w:t>
            </w:r>
          </w:p>
        </w:tc>
        <w:tc>
          <w:tcPr>
            <w:tcW w:w="1218" w:type="dxa"/>
            <w:vAlign w:val="top"/>
          </w:tcPr>
          <w:p w14:paraId="22DDE3D7">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1</w:t>
            </w:r>
          </w:p>
        </w:tc>
        <w:tc>
          <w:tcPr>
            <w:tcW w:w="1218" w:type="dxa"/>
            <w:vAlign w:val="top"/>
          </w:tcPr>
          <w:p w14:paraId="49C8AA30">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0.6703</w:t>
            </w:r>
          </w:p>
        </w:tc>
      </w:tr>
      <w:tr w14:paraId="37FEE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4BFA9FE">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6</w:t>
            </w:r>
          </w:p>
        </w:tc>
        <w:tc>
          <w:tcPr>
            <w:tcW w:w="1217" w:type="dxa"/>
            <w:vAlign w:val="top"/>
          </w:tcPr>
          <w:p w14:paraId="22620AF6">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102</w:t>
            </w:r>
          </w:p>
        </w:tc>
        <w:tc>
          <w:tcPr>
            <w:tcW w:w="1217" w:type="dxa"/>
            <w:vAlign w:val="top"/>
          </w:tcPr>
          <w:p w14:paraId="56AFC89E">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0</w:t>
            </w:r>
          </w:p>
        </w:tc>
        <w:tc>
          <w:tcPr>
            <w:tcW w:w="1217" w:type="dxa"/>
            <w:vAlign w:val="top"/>
          </w:tcPr>
          <w:p w14:paraId="2D9169ED">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-0.06122</w:t>
            </w:r>
          </w:p>
        </w:tc>
        <w:tc>
          <w:tcPr>
            <w:tcW w:w="1218" w:type="dxa"/>
            <w:vAlign w:val="top"/>
          </w:tcPr>
          <w:p w14:paraId="109EEAAE">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0.4847</w:t>
            </w:r>
          </w:p>
        </w:tc>
        <w:tc>
          <w:tcPr>
            <w:tcW w:w="1218" w:type="dxa"/>
            <w:vAlign w:val="top"/>
          </w:tcPr>
          <w:p w14:paraId="73AE3496">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w:t>
            </w:r>
          </w:p>
        </w:tc>
        <w:tc>
          <w:tcPr>
            <w:tcW w:w="1218" w:type="dxa"/>
            <w:vAlign w:val="top"/>
          </w:tcPr>
          <w:p w14:paraId="188D62F4">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0.6630</w:t>
            </w:r>
          </w:p>
        </w:tc>
      </w:tr>
      <w:tr w14:paraId="3D28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44FD675A">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7</w:t>
            </w:r>
          </w:p>
        </w:tc>
        <w:tc>
          <w:tcPr>
            <w:tcW w:w="1217" w:type="dxa"/>
            <w:vAlign w:val="top"/>
          </w:tcPr>
          <w:p w14:paraId="525B1FE9">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119</w:t>
            </w:r>
          </w:p>
        </w:tc>
        <w:tc>
          <w:tcPr>
            <w:tcW w:w="1217" w:type="dxa"/>
            <w:vAlign w:val="top"/>
          </w:tcPr>
          <w:p w14:paraId="62FE54CB">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0</w:t>
            </w:r>
          </w:p>
        </w:tc>
        <w:tc>
          <w:tcPr>
            <w:tcW w:w="1217" w:type="dxa"/>
            <w:vAlign w:val="top"/>
          </w:tcPr>
          <w:p w14:paraId="59A2F088">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-0.02391</w:t>
            </w:r>
          </w:p>
        </w:tc>
        <w:tc>
          <w:tcPr>
            <w:tcW w:w="1218" w:type="dxa"/>
            <w:vAlign w:val="top"/>
          </w:tcPr>
          <w:p w14:paraId="6EE9F20C">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0.4940</w:t>
            </w:r>
          </w:p>
        </w:tc>
        <w:tc>
          <w:tcPr>
            <w:tcW w:w="1218" w:type="dxa"/>
            <w:vAlign w:val="top"/>
          </w:tcPr>
          <w:p w14:paraId="13B14D94">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w:t>
            </w:r>
          </w:p>
        </w:tc>
        <w:tc>
          <w:tcPr>
            <w:tcW w:w="1218" w:type="dxa"/>
            <w:vAlign w:val="top"/>
          </w:tcPr>
          <w:p w14:paraId="55819B7D">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0.6813</w:t>
            </w:r>
          </w:p>
        </w:tc>
      </w:tr>
      <w:tr w14:paraId="1AC7E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2AB144BB">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8</w:t>
            </w:r>
          </w:p>
        </w:tc>
        <w:tc>
          <w:tcPr>
            <w:tcW w:w="1217" w:type="dxa"/>
            <w:vAlign w:val="top"/>
          </w:tcPr>
          <w:p w14:paraId="31F0EC49">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106</w:t>
            </w:r>
          </w:p>
        </w:tc>
        <w:tc>
          <w:tcPr>
            <w:tcW w:w="1217" w:type="dxa"/>
            <w:vAlign w:val="top"/>
          </w:tcPr>
          <w:p w14:paraId="5594C792">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0</w:t>
            </w:r>
          </w:p>
        </w:tc>
        <w:tc>
          <w:tcPr>
            <w:tcW w:w="1217" w:type="dxa"/>
            <w:vAlign w:val="top"/>
          </w:tcPr>
          <w:p w14:paraId="6B625978">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-0.05244</w:t>
            </w:r>
          </w:p>
        </w:tc>
        <w:tc>
          <w:tcPr>
            <w:tcW w:w="1218" w:type="dxa"/>
            <w:vAlign w:val="top"/>
          </w:tcPr>
          <w:p w14:paraId="4526FF59">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0.4869</w:t>
            </w:r>
          </w:p>
        </w:tc>
        <w:tc>
          <w:tcPr>
            <w:tcW w:w="1218" w:type="dxa"/>
            <w:vAlign w:val="top"/>
          </w:tcPr>
          <w:p w14:paraId="22DB380E">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w:t>
            </w:r>
          </w:p>
        </w:tc>
        <w:tc>
          <w:tcPr>
            <w:tcW w:w="1218" w:type="dxa"/>
            <w:vAlign w:val="top"/>
          </w:tcPr>
          <w:p w14:paraId="71D120F7">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0.6673</w:t>
            </w:r>
          </w:p>
        </w:tc>
      </w:tr>
      <w:tr w14:paraId="5863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64A605C4">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9</w:t>
            </w:r>
          </w:p>
        </w:tc>
        <w:tc>
          <w:tcPr>
            <w:tcW w:w="1217" w:type="dxa"/>
            <w:vAlign w:val="top"/>
          </w:tcPr>
          <w:p w14:paraId="2D5B3A44">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102</w:t>
            </w:r>
          </w:p>
        </w:tc>
        <w:tc>
          <w:tcPr>
            <w:tcW w:w="1217" w:type="dxa"/>
            <w:vAlign w:val="top"/>
          </w:tcPr>
          <w:p w14:paraId="4BDCC343">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0</w:t>
            </w:r>
          </w:p>
        </w:tc>
        <w:tc>
          <w:tcPr>
            <w:tcW w:w="1217" w:type="dxa"/>
            <w:vAlign w:val="top"/>
          </w:tcPr>
          <w:p w14:paraId="439A5A80">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-0.06122</w:t>
            </w:r>
          </w:p>
        </w:tc>
        <w:tc>
          <w:tcPr>
            <w:tcW w:w="1218" w:type="dxa"/>
            <w:vAlign w:val="top"/>
          </w:tcPr>
          <w:p w14:paraId="16A2C2BD">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0.4847</w:t>
            </w:r>
          </w:p>
        </w:tc>
        <w:tc>
          <w:tcPr>
            <w:tcW w:w="1218" w:type="dxa"/>
            <w:vAlign w:val="top"/>
          </w:tcPr>
          <w:p w14:paraId="70C53E55">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w:t>
            </w:r>
          </w:p>
        </w:tc>
        <w:tc>
          <w:tcPr>
            <w:tcW w:w="1218" w:type="dxa"/>
            <w:vAlign w:val="top"/>
          </w:tcPr>
          <w:p w14:paraId="29C8ED4E">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0.6630</w:t>
            </w:r>
          </w:p>
        </w:tc>
      </w:tr>
      <w:tr w14:paraId="5D41E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663DC2C5">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10</w:t>
            </w:r>
          </w:p>
        </w:tc>
        <w:tc>
          <w:tcPr>
            <w:tcW w:w="1217" w:type="dxa"/>
            <w:vAlign w:val="top"/>
          </w:tcPr>
          <w:p w14:paraId="0F4188A7">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143</w:t>
            </w:r>
          </w:p>
        </w:tc>
        <w:tc>
          <w:tcPr>
            <w:tcW w:w="1217" w:type="dxa"/>
            <w:vAlign w:val="top"/>
          </w:tcPr>
          <w:p w14:paraId="4F316CD4">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w:t>
            </w:r>
          </w:p>
        </w:tc>
        <w:tc>
          <w:tcPr>
            <w:tcW w:w="1217" w:type="dxa"/>
            <w:vAlign w:val="top"/>
          </w:tcPr>
          <w:p w14:paraId="6515AA81">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0.02876</w:t>
            </w:r>
          </w:p>
        </w:tc>
        <w:tc>
          <w:tcPr>
            <w:tcW w:w="1218" w:type="dxa"/>
            <w:vAlign w:val="top"/>
          </w:tcPr>
          <w:p w14:paraId="67BFAEFE">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0.5072</w:t>
            </w:r>
          </w:p>
        </w:tc>
        <w:tc>
          <w:tcPr>
            <w:tcW w:w="1218" w:type="dxa"/>
            <w:vAlign w:val="top"/>
          </w:tcPr>
          <w:p w14:paraId="1D846B32">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1</w:t>
            </w:r>
          </w:p>
        </w:tc>
        <w:tc>
          <w:tcPr>
            <w:tcW w:w="1218" w:type="dxa"/>
            <w:vAlign w:val="top"/>
          </w:tcPr>
          <w:p w14:paraId="5BE7A872">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0.6789</w:t>
            </w:r>
          </w:p>
        </w:tc>
      </w:tr>
      <w:tr w14:paraId="5283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131F20B7">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11</w:t>
            </w:r>
          </w:p>
        </w:tc>
        <w:tc>
          <w:tcPr>
            <w:tcW w:w="1217" w:type="dxa"/>
            <w:vAlign w:val="top"/>
          </w:tcPr>
          <w:p w14:paraId="190CB8F8">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76</w:t>
            </w:r>
          </w:p>
        </w:tc>
        <w:tc>
          <w:tcPr>
            <w:tcW w:w="1217" w:type="dxa"/>
            <w:vAlign w:val="top"/>
          </w:tcPr>
          <w:p w14:paraId="4BB796A5">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0</w:t>
            </w:r>
          </w:p>
        </w:tc>
        <w:tc>
          <w:tcPr>
            <w:tcW w:w="1217" w:type="dxa"/>
            <w:vAlign w:val="top"/>
          </w:tcPr>
          <w:p w14:paraId="72249347">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-0.11829</w:t>
            </w:r>
          </w:p>
        </w:tc>
        <w:tc>
          <w:tcPr>
            <w:tcW w:w="1218" w:type="dxa"/>
            <w:vAlign w:val="top"/>
          </w:tcPr>
          <w:p w14:paraId="704CB61B">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0.4705</w:t>
            </w:r>
          </w:p>
        </w:tc>
        <w:tc>
          <w:tcPr>
            <w:tcW w:w="1218" w:type="dxa"/>
            <w:vAlign w:val="top"/>
          </w:tcPr>
          <w:p w14:paraId="3B7AE97D">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w:t>
            </w:r>
          </w:p>
        </w:tc>
        <w:tc>
          <w:tcPr>
            <w:tcW w:w="1218" w:type="dxa"/>
            <w:vAlign w:val="top"/>
          </w:tcPr>
          <w:p w14:paraId="3880CBA8">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0.6358</w:t>
            </w:r>
          </w:p>
        </w:tc>
      </w:tr>
      <w:tr w14:paraId="2CD7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137359C6">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12</w:t>
            </w:r>
          </w:p>
        </w:tc>
        <w:tc>
          <w:tcPr>
            <w:tcW w:w="1217" w:type="dxa"/>
            <w:vAlign w:val="top"/>
          </w:tcPr>
          <w:p w14:paraId="5E67A89D">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168</w:t>
            </w:r>
          </w:p>
        </w:tc>
        <w:tc>
          <w:tcPr>
            <w:tcW w:w="1217" w:type="dxa"/>
            <w:vAlign w:val="top"/>
          </w:tcPr>
          <w:p w14:paraId="77522452">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w:t>
            </w:r>
          </w:p>
        </w:tc>
        <w:tc>
          <w:tcPr>
            <w:tcW w:w="1217" w:type="dxa"/>
            <w:vAlign w:val="top"/>
          </w:tcPr>
          <w:p w14:paraId="0EE780C4">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0.08363</w:t>
            </w:r>
          </w:p>
        </w:tc>
        <w:tc>
          <w:tcPr>
            <w:tcW w:w="1218" w:type="dxa"/>
            <w:vAlign w:val="top"/>
          </w:tcPr>
          <w:p w14:paraId="12A260B5">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0.5209</w:t>
            </w:r>
          </w:p>
        </w:tc>
        <w:tc>
          <w:tcPr>
            <w:tcW w:w="1218" w:type="dxa"/>
            <w:vAlign w:val="top"/>
          </w:tcPr>
          <w:p w14:paraId="01C40208">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1</w:t>
            </w:r>
          </w:p>
        </w:tc>
        <w:tc>
          <w:tcPr>
            <w:tcW w:w="1218" w:type="dxa"/>
            <w:vAlign w:val="top"/>
          </w:tcPr>
          <w:p w14:paraId="64870672">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0.6522</w:t>
            </w:r>
          </w:p>
        </w:tc>
      </w:tr>
      <w:tr w14:paraId="7F1F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199EB7D6">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13</w:t>
            </w:r>
          </w:p>
        </w:tc>
        <w:tc>
          <w:tcPr>
            <w:tcW w:w="1217" w:type="dxa"/>
            <w:vAlign w:val="top"/>
          </w:tcPr>
          <w:p w14:paraId="17AC8132">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94</w:t>
            </w:r>
          </w:p>
        </w:tc>
        <w:tc>
          <w:tcPr>
            <w:tcW w:w="1217" w:type="dxa"/>
            <w:vAlign w:val="top"/>
          </w:tcPr>
          <w:p w14:paraId="6958383F">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0</w:t>
            </w:r>
          </w:p>
        </w:tc>
        <w:tc>
          <w:tcPr>
            <w:tcW w:w="1217" w:type="dxa"/>
            <w:vAlign w:val="top"/>
          </w:tcPr>
          <w:p w14:paraId="6BA82FF4">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-0.07878</w:t>
            </w:r>
          </w:p>
        </w:tc>
        <w:tc>
          <w:tcPr>
            <w:tcW w:w="1218" w:type="dxa"/>
            <w:vAlign w:val="top"/>
          </w:tcPr>
          <w:p w14:paraId="68CBBFD6">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0.4803</w:t>
            </w:r>
          </w:p>
        </w:tc>
        <w:tc>
          <w:tcPr>
            <w:tcW w:w="1218" w:type="dxa"/>
            <w:vAlign w:val="top"/>
          </w:tcPr>
          <w:p w14:paraId="3E8AC9E4">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w:t>
            </w:r>
          </w:p>
        </w:tc>
        <w:tc>
          <w:tcPr>
            <w:tcW w:w="1218" w:type="dxa"/>
            <w:vAlign w:val="top"/>
          </w:tcPr>
          <w:p w14:paraId="60EE9C05">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0.6545</w:t>
            </w:r>
          </w:p>
        </w:tc>
      </w:tr>
      <w:tr w14:paraId="747C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2C0BD55E">
            <w:pPr>
              <w:widowControl w:val="0"/>
              <w:spacing w:before="40" w:after="80" w:line="360" w:lineRule="auto"/>
              <w:jc w:val="left"/>
              <w:rPr>
                <w:rFonts w:hint="default" w:ascii="Times New Roman" w:hAnsi="Times New Roman" w:eastAsia="Times New Roman" w:cs="Times New Roman"/>
                <w:sz w:val="26"/>
                <w:szCs w:val="26"/>
                <w:vertAlign w:val="baseline"/>
                <w:lang w:val="vi-VN"/>
              </w:rPr>
            </w:pPr>
            <w:r>
              <w:rPr>
                <w:rFonts w:hint="default" w:ascii="Times New Roman" w:hAnsi="Times New Roman" w:eastAsia="Times New Roman" w:cs="Times New Roman"/>
                <w:sz w:val="26"/>
                <w:szCs w:val="26"/>
                <w:vertAlign w:val="baseline"/>
                <w:lang w:val="vi-VN"/>
              </w:rPr>
              <w:t>14</w:t>
            </w:r>
          </w:p>
        </w:tc>
        <w:tc>
          <w:tcPr>
            <w:tcW w:w="1217" w:type="dxa"/>
            <w:vAlign w:val="top"/>
          </w:tcPr>
          <w:p w14:paraId="69424A4A">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186</w:t>
            </w:r>
          </w:p>
        </w:tc>
        <w:tc>
          <w:tcPr>
            <w:tcW w:w="1217" w:type="dxa"/>
            <w:vAlign w:val="top"/>
          </w:tcPr>
          <w:p w14:paraId="398173E5">
            <w:pPr>
              <w:widowControl w:val="0"/>
              <w:numPr>
                <w:ilvl w:val="0"/>
                <w:numId w:val="0"/>
              </w:numPr>
              <w:bidi w:val="0"/>
              <w:spacing w:line="360" w:lineRule="auto"/>
              <w:ind w:left="0" w:leftChars="0" w:firstLine="0" w:firstLineChars="0"/>
              <w:jc w:val="both"/>
              <w:rPr>
                <w:rFonts w:hint="default" w:ascii="Times New Roman" w:hAnsi="Times New Roman" w:eastAsia="Times New Roman" w:cs="Times New Roman"/>
                <w:sz w:val="26"/>
                <w:szCs w:val="26"/>
                <w:vertAlign w:val="baseline"/>
              </w:rPr>
            </w:pPr>
            <w:r>
              <w:rPr>
                <w:rFonts w:hint="default" w:ascii="Times New Roman" w:hAnsi="Times New Roman" w:cs="Times New Roman"/>
                <w:i w:val="0"/>
                <w:sz w:val="26"/>
                <w:szCs w:val="26"/>
                <w:vertAlign w:val="baseline"/>
                <w:lang w:val="vi-VN"/>
              </w:rPr>
              <w:t>1</w:t>
            </w:r>
          </w:p>
        </w:tc>
        <w:tc>
          <w:tcPr>
            <w:tcW w:w="1217" w:type="dxa"/>
            <w:vAlign w:val="top"/>
          </w:tcPr>
          <w:p w14:paraId="532E4D40">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0.12314</w:t>
            </w:r>
          </w:p>
        </w:tc>
        <w:tc>
          <w:tcPr>
            <w:tcW w:w="1218" w:type="dxa"/>
            <w:vAlign w:val="top"/>
          </w:tcPr>
          <w:p w14:paraId="5C27A10B">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0.5307</w:t>
            </w:r>
          </w:p>
        </w:tc>
        <w:tc>
          <w:tcPr>
            <w:tcW w:w="1218" w:type="dxa"/>
            <w:vAlign w:val="top"/>
          </w:tcPr>
          <w:p w14:paraId="7AB851F4">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1</w:t>
            </w:r>
          </w:p>
        </w:tc>
        <w:tc>
          <w:tcPr>
            <w:tcW w:w="1218" w:type="dxa"/>
            <w:vAlign w:val="top"/>
          </w:tcPr>
          <w:p w14:paraId="0A83E16E">
            <w:pPr>
              <w:widowControl w:val="0"/>
              <w:spacing w:line="360" w:lineRule="auto"/>
              <w:jc w:val="center"/>
              <w:rPr>
                <w:rFonts w:hint="default" w:ascii="Times New Roman" w:hAnsi="Times New Roman" w:eastAsia="Times New Roman" w:cs="Times New Roman"/>
                <w:sz w:val="26"/>
                <w:szCs w:val="26"/>
                <w:vertAlign w:val="baseline"/>
              </w:rPr>
            </w:pPr>
            <w:r>
              <w:rPr>
                <w:rFonts w:ascii="Times New Roman" w:hAnsi="Times New Roman" w:eastAsia="Times New Roman" w:cs="Times New Roman"/>
                <w:b w:val="0"/>
                <w:bCs w:val="0"/>
                <w:sz w:val="26"/>
                <w:szCs w:val="26"/>
              </w:rPr>
              <w:t>0.6335</w:t>
            </w:r>
          </w:p>
        </w:tc>
      </w:tr>
    </w:tbl>
    <w:p w14:paraId="230DD7A9">
      <w:pPr>
        <w:tabs>
          <w:tab w:val="left" w:pos="5800"/>
        </w:tabs>
        <w:spacing w:before="0" w:after="100" w:line="300" w:lineRule="auto"/>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t xml:space="preserve">Từ cột cuối: J(w⁽²⁾, b⁽²⁾) = </w:t>
      </w:r>
      <m:oMath>
        <m:f>
          <m:fPr>
            <m:ctrlPr>
              <w:rPr>
                <w:rFonts w:ascii="Cambria Math" w:hAnsi="Times New Roman" w:eastAsia="Times New Roman" w:cs="Times New Roman"/>
                <w:i w:val="0"/>
                <w:sz w:val="26"/>
                <w:szCs w:val="26"/>
              </w:rPr>
            </m:ctrlPr>
          </m:fPr>
          <m:num>
            <m:r>
              <m:rPr>
                <m:sty m:val="p"/>
              </m:rPr>
              <w:rPr>
                <w:rFonts w:ascii="Cambria Math" w:hAnsi="Cambria Math" w:eastAsia="Times New Roman" w:cs="Times New Roman"/>
                <w:sz w:val="26"/>
                <w:szCs w:val="26"/>
                <w:lang w:val="en-US" w:bidi="ar-SA"/>
              </w:rPr>
              <m:t>9.2868</m:t>
            </m:r>
            <m:ctrlPr>
              <w:rPr>
                <w:rFonts w:ascii="Cambria Math" w:hAnsi="Times New Roman" w:eastAsia="Times New Roman" w:cs="Times New Roman"/>
                <w:i w:val="0"/>
                <w:sz w:val="26"/>
                <w:szCs w:val="26"/>
              </w:rPr>
            </m:ctrlPr>
          </m:num>
          <m:den>
            <m:r>
              <m:rPr>
                <m:sty m:val="p"/>
              </m:rPr>
              <w:rPr>
                <w:rFonts w:hint="default" w:ascii="Cambria Math" w:hAnsi="Times New Roman" w:eastAsia="Times New Roman" w:cs="Times New Roman"/>
                <w:sz w:val="26"/>
                <w:szCs w:val="26"/>
                <w:lang w:val="vi-VN"/>
              </w:rPr>
              <m:t>14</m:t>
            </m:r>
            <m:ctrlPr>
              <w:rPr>
                <w:rFonts w:ascii="Cambria Math" w:hAnsi="Times New Roman" w:eastAsia="Times New Roman" w:cs="Times New Roman"/>
                <w:i w:val="0"/>
                <w:sz w:val="26"/>
                <w:szCs w:val="26"/>
              </w:rPr>
            </m:ctrlPr>
          </m:den>
        </m:f>
      </m:oMath>
      <w:r>
        <w:rPr>
          <w:rFonts w:ascii="Times New Roman" w:hAnsi="Times New Roman" w:eastAsia="Times New Roman" w:cs="Times New Roman"/>
          <w:sz w:val="26"/>
          <w:szCs w:val="26"/>
        </w:rPr>
        <w:t xml:space="preserve"> = 0.6633.</w:t>
      </w:r>
    </w:p>
    <w:p w14:paraId="699D20B7">
      <w:pPr>
        <w:keepNext/>
        <w:spacing w:before="0" w:after="100" w:line="300" w:lineRule="auto"/>
        <w:jc w:val="left"/>
        <w:rPr>
          <w:b w:val="0"/>
          <w:bCs w:val="0"/>
        </w:rPr>
      </w:pPr>
      <w:r>
        <w:rPr>
          <w:rFonts w:hint="default" w:ascii="Times New Roman" w:hAnsi="Times New Roman" w:eastAsia="Times New Roman" w:cs="Times New Roman"/>
          <w:b w:val="0"/>
          <w:bCs w:val="0"/>
          <w:sz w:val="23"/>
          <w:szCs w:val="23"/>
          <w:lang w:val="vi-VN"/>
        </w:rPr>
        <w:t xml:space="preserve">- </w:t>
      </w:r>
      <w:r>
        <w:rPr>
          <w:rFonts w:ascii="Times New Roman" w:hAnsi="Times New Roman" w:eastAsia="Times New Roman" w:cs="Times New Roman"/>
          <w:b w:val="0"/>
          <w:bCs w:val="0"/>
          <w:sz w:val="23"/>
          <w:szCs w:val="23"/>
        </w:rPr>
        <w:t>Ma trận nhầm lẫn (hàng: thực tế, cột: dự đoán):</w:t>
      </w:r>
    </w:p>
    <w:tbl>
      <w:tblPr>
        <w:tblStyle w:val="12"/>
        <w:tblW w:w="8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2800"/>
      </w:tblGrid>
      <w:tr w14:paraId="6F056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3D97D5C3">
            <w:pPr>
              <w:jc w:val="left"/>
              <w:rPr>
                <w:b w:val="0"/>
                <w:bCs w:val="0"/>
              </w:rPr>
            </w:pPr>
          </w:p>
        </w:tc>
        <w:tc>
          <w:tcPr>
            <w:tcW w:w="2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4036F426">
            <w:pPr>
              <w:jc w:val="left"/>
              <w:rPr>
                <w:b w:val="0"/>
                <w:bCs w:val="0"/>
              </w:rPr>
            </w:pPr>
            <w:r>
              <w:rPr>
                <w:rFonts w:ascii="Times New Roman" w:hAnsi="Times New Roman" w:eastAsia="Times New Roman" w:cs="Times New Roman"/>
                <w:b w:val="0"/>
                <w:bCs w:val="0"/>
                <w:sz w:val="21"/>
                <w:szCs w:val="21"/>
              </w:rPr>
              <w:t>Dự đoán G (1)</w:t>
            </w:r>
          </w:p>
        </w:tc>
        <w:tc>
          <w:tcPr>
            <w:tcW w:w="2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4DB46E77">
            <w:pPr>
              <w:jc w:val="left"/>
              <w:rPr>
                <w:b w:val="0"/>
                <w:bCs w:val="0"/>
              </w:rPr>
            </w:pPr>
            <w:r>
              <w:rPr>
                <w:rFonts w:ascii="Times New Roman" w:hAnsi="Times New Roman" w:eastAsia="Times New Roman" w:cs="Times New Roman"/>
                <w:b w:val="0"/>
                <w:bCs w:val="0"/>
                <w:sz w:val="21"/>
                <w:szCs w:val="21"/>
              </w:rPr>
              <w:t>Dự đoán B (0)</w:t>
            </w:r>
          </w:p>
        </w:tc>
      </w:tr>
      <w:tr w14:paraId="20E1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12E676A8">
            <w:pPr>
              <w:jc w:val="left"/>
              <w:rPr>
                <w:b w:val="0"/>
                <w:bCs w:val="0"/>
              </w:rPr>
            </w:pPr>
            <w:r>
              <w:rPr>
                <w:rFonts w:ascii="Times New Roman" w:hAnsi="Times New Roman" w:eastAsia="Times New Roman" w:cs="Times New Roman"/>
                <w:b w:val="0"/>
                <w:bCs w:val="0"/>
                <w:sz w:val="21"/>
                <w:szCs w:val="21"/>
              </w:rPr>
              <w:t>Thực tế G (1)</w:t>
            </w:r>
          </w:p>
        </w:tc>
        <w:tc>
          <w:tcPr>
            <w:tcW w:w="2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6FA08642">
            <w:pPr>
              <w:jc w:val="left"/>
              <w:rPr>
                <w:b w:val="0"/>
                <w:bCs w:val="0"/>
              </w:rPr>
            </w:pPr>
            <w:r>
              <w:rPr>
                <w:rFonts w:ascii="Times New Roman" w:hAnsi="Times New Roman" w:eastAsia="Times New Roman" w:cs="Times New Roman"/>
                <w:b w:val="0"/>
                <w:bCs w:val="0"/>
                <w:sz w:val="21"/>
                <w:szCs w:val="21"/>
              </w:rPr>
              <w:t>TP = 7</w:t>
            </w:r>
          </w:p>
        </w:tc>
        <w:tc>
          <w:tcPr>
            <w:tcW w:w="2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3C9CA8E9">
            <w:pPr>
              <w:jc w:val="left"/>
              <w:rPr>
                <w:b w:val="0"/>
                <w:bCs w:val="0"/>
              </w:rPr>
            </w:pPr>
            <w:r>
              <w:rPr>
                <w:rFonts w:ascii="Times New Roman" w:hAnsi="Times New Roman" w:eastAsia="Times New Roman" w:cs="Times New Roman"/>
                <w:b w:val="0"/>
                <w:bCs w:val="0"/>
                <w:sz w:val="21"/>
                <w:szCs w:val="21"/>
              </w:rPr>
              <w:t>FN = 0</w:t>
            </w:r>
          </w:p>
        </w:tc>
      </w:tr>
      <w:tr w14:paraId="0038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435E4A0B">
            <w:pPr>
              <w:jc w:val="left"/>
              <w:rPr>
                <w:b w:val="0"/>
                <w:bCs w:val="0"/>
              </w:rPr>
            </w:pPr>
            <w:r>
              <w:rPr>
                <w:rFonts w:ascii="Times New Roman" w:hAnsi="Times New Roman" w:eastAsia="Times New Roman" w:cs="Times New Roman"/>
                <w:b w:val="0"/>
                <w:bCs w:val="0"/>
                <w:sz w:val="21"/>
                <w:szCs w:val="21"/>
              </w:rPr>
              <w:t>Thực tế B (0)</w:t>
            </w:r>
          </w:p>
        </w:tc>
        <w:tc>
          <w:tcPr>
            <w:tcW w:w="2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051F3AA2">
            <w:pPr>
              <w:jc w:val="left"/>
              <w:rPr>
                <w:b w:val="0"/>
                <w:bCs w:val="0"/>
              </w:rPr>
            </w:pPr>
            <w:r>
              <w:rPr>
                <w:rFonts w:ascii="Times New Roman" w:hAnsi="Times New Roman" w:eastAsia="Times New Roman" w:cs="Times New Roman"/>
                <w:b w:val="0"/>
                <w:bCs w:val="0"/>
                <w:sz w:val="21"/>
                <w:szCs w:val="21"/>
              </w:rPr>
              <w:t>FP = 0</w:t>
            </w:r>
          </w:p>
        </w:tc>
        <w:tc>
          <w:tcPr>
            <w:tcW w:w="2800" w:type="dxa"/>
            <w:tcBorders>
              <w:top w:val="single" w:color="000000" w:sz="4" w:space="0"/>
              <w:left w:val="single" w:color="000000" w:sz="4" w:space="0"/>
              <w:bottom w:val="single" w:color="000000" w:sz="4" w:space="0"/>
              <w:right w:val="single" w:color="000000" w:sz="4" w:space="0"/>
            </w:tcBorders>
            <w:tcMar>
              <w:top w:w="40" w:type="dxa"/>
              <w:left w:w="70" w:type="dxa"/>
              <w:bottom w:w="40" w:type="dxa"/>
              <w:right w:w="70" w:type="dxa"/>
            </w:tcMar>
          </w:tcPr>
          <w:p w14:paraId="5C513455">
            <w:pPr>
              <w:jc w:val="left"/>
              <w:rPr>
                <w:b w:val="0"/>
                <w:bCs w:val="0"/>
              </w:rPr>
            </w:pPr>
            <w:r>
              <w:rPr>
                <w:rFonts w:ascii="Times New Roman" w:hAnsi="Times New Roman" w:eastAsia="Times New Roman" w:cs="Times New Roman"/>
                <w:b w:val="0"/>
                <w:bCs w:val="0"/>
                <w:sz w:val="21"/>
                <w:szCs w:val="21"/>
              </w:rPr>
              <w:t>TN = 7</w:t>
            </w:r>
          </w:p>
        </w:tc>
      </w:tr>
    </w:tbl>
    <w:p w14:paraId="091891E8">
      <w:pPr>
        <w:spacing w:after="80"/>
        <w:jc w:val="left"/>
        <w:rPr>
          <w:b w:val="0"/>
          <w:bCs w:val="0"/>
        </w:rPr>
      </w:pPr>
    </w:p>
    <w:p w14:paraId="0316D52D">
      <w:pPr>
        <w:spacing w:before="40" w:after="80"/>
        <w:jc w:val="left"/>
        <w:rPr>
          <w:b w:val="0"/>
          <w:bCs w:val="0"/>
        </w:rPr>
      </w:pPr>
      <w:r>
        <w:rPr>
          <w:rFonts w:hint="default" w:ascii="Cambria Math" w:hAnsi="Cambria Math" w:eastAsia="Cambria Math" w:cs="Cambria Math"/>
          <w:b w:val="0"/>
          <w:bCs w:val="0"/>
          <w:i w:val="0"/>
          <w:iCs w:val="0"/>
          <w:sz w:val="23"/>
          <w:szCs w:val="23"/>
          <w:lang w:val="vi-VN"/>
        </w:rPr>
        <w:t xml:space="preserve">- </w:t>
      </w:r>
      <w:r>
        <w:rPr>
          <w:rFonts w:ascii="Cambria Math" w:hAnsi="Cambria Math" w:eastAsia="Cambria Math" w:cs="Cambria Math"/>
          <w:b w:val="0"/>
          <w:bCs w:val="0"/>
          <w:i w:val="0"/>
          <w:iCs w:val="0"/>
          <w:sz w:val="23"/>
          <w:szCs w:val="23"/>
        </w:rPr>
        <w:t>Accuracy = (TP+TN)/(TP+TN+FP+FN) = (7+7)/14 = 1</w:t>
      </w:r>
    </w:p>
    <w:p w14:paraId="14315750">
      <w:pPr>
        <w:spacing w:before="40" w:after="80"/>
        <w:jc w:val="left"/>
        <w:rPr>
          <w:b w:val="0"/>
          <w:bCs w:val="0"/>
        </w:rPr>
      </w:pPr>
      <w:r>
        <w:rPr>
          <w:rFonts w:hint="default" w:ascii="Cambria Math" w:hAnsi="Cambria Math" w:eastAsia="Cambria Math" w:cs="Cambria Math"/>
          <w:b w:val="0"/>
          <w:bCs w:val="0"/>
          <w:i w:val="0"/>
          <w:iCs w:val="0"/>
          <w:sz w:val="23"/>
          <w:szCs w:val="23"/>
          <w:lang w:val="vi-VN"/>
        </w:rPr>
        <w:t xml:space="preserve">- </w:t>
      </w:r>
      <w:r>
        <w:rPr>
          <w:rFonts w:ascii="Cambria Math" w:hAnsi="Cambria Math" w:eastAsia="Cambria Math" w:cs="Cambria Math"/>
          <w:b w:val="0"/>
          <w:bCs w:val="0"/>
          <w:i w:val="0"/>
          <w:iCs w:val="0"/>
          <w:sz w:val="23"/>
          <w:szCs w:val="23"/>
        </w:rPr>
        <w:t>Precision = TP/(TP+FP) = 7/(7+0) = 1</w:t>
      </w:r>
    </w:p>
    <w:p w14:paraId="64A81BED">
      <w:pPr>
        <w:spacing w:before="40" w:after="80"/>
        <w:jc w:val="left"/>
        <w:rPr>
          <w:b w:val="0"/>
          <w:bCs w:val="0"/>
        </w:rPr>
      </w:pPr>
      <w:r>
        <w:rPr>
          <w:rFonts w:hint="default" w:ascii="Cambria Math" w:hAnsi="Cambria Math" w:eastAsia="Cambria Math" w:cs="Cambria Math"/>
          <w:b w:val="0"/>
          <w:bCs w:val="0"/>
          <w:i w:val="0"/>
          <w:iCs w:val="0"/>
          <w:sz w:val="23"/>
          <w:szCs w:val="23"/>
          <w:lang w:val="vi-VN"/>
        </w:rPr>
        <w:t xml:space="preserve">- </w:t>
      </w:r>
      <w:r>
        <w:rPr>
          <w:rFonts w:ascii="Cambria Math" w:hAnsi="Cambria Math" w:eastAsia="Cambria Math" w:cs="Cambria Math"/>
          <w:b w:val="0"/>
          <w:bCs w:val="0"/>
          <w:i w:val="0"/>
          <w:iCs w:val="0"/>
          <w:sz w:val="23"/>
          <w:szCs w:val="23"/>
        </w:rPr>
        <w:t>Recall = TP/(TP+FN) = 7/(7+0) = 1</w:t>
      </w:r>
    </w:p>
    <w:p w14:paraId="4A063046">
      <w:pPr>
        <w:spacing w:before="40" w:after="80"/>
        <w:jc w:val="left"/>
        <w:rPr>
          <w:rFonts w:ascii="Cambria Math" w:hAnsi="Cambria Math" w:eastAsia="Cambria Math" w:cs="Cambria Math"/>
          <w:b w:val="0"/>
          <w:bCs w:val="0"/>
          <w:i w:val="0"/>
          <w:iCs w:val="0"/>
          <w:sz w:val="23"/>
          <w:szCs w:val="23"/>
        </w:rPr>
      </w:pPr>
      <w:r>
        <w:rPr>
          <w:rFonts w:hint="default" w:ascii="Cambria Math" w:hAnsi="Cambria Math" w:eastAsia="Cambria Math" w:cs="Cambria Math"/>
          <w:b w:val="0"/>
          <w:bCs w:val="0"/>
          <w:i w:val="0"/>
          <w:iCs w:val="0"/>
          <w:sz w:val="23"/>
          <w:szCs w:val="23"/>
          <w:lang w:val="vi-VN"/>
        </w:rPr>
        <w:t xml:space="preserve">- </w:t>
      </w:r>
      <w:r>
        <w:rPr>
          <w:rFonts w:ascii="Cambria Math" w:hAnsi="Cambria Math" w:eastAsia="Cambria Math" w:cs="Cambria Math"/>
          <w:b w:val="0"/>
          <w:bCs w:val="0"/>
          <w:i w:val="0"/>
          <w:iCs w:val="0"/>
          <w:sz w:val="23"/>
          <w:szCs w:val="23"/>
        </w:rPr>
        <w:t>F1 = 2Precision</w:t>
      </w:r>
      <w:r>
        <w:rPr>
          <w:rFonts w:hint="default" w:ascii="Cambria Math" w:hAnsi="Cambria Math" w:eastAsia="Cambria Math" w:cs="Cambria Math"/>
          <w:b w:val="0"/>
          <w:bCs w:val="0"/>
          <w:i w:val="0"/>
          <w:iCs w:val="0"/>
          <w:sz w:val="23"/>
          <w:szCs w:val="23"/>
          <w:lang w:val="vi-VN"/>
        </w:rPr>
        <w:t xml:space="preserve"> </w:t>
      </w:r>
      <w:r>
        <w:rPr>
          <w:rFonts w:ascii="Cambria Math" w:hAnsi="Cambria Math" w:eastAsia="Cambria Math" w:cs="Cambria Math"/>
          <w:b w:val="0"/>
          <w:bCs w:val="0"/>
          <w:i w:val="0"/>
          <w:iCs w:val="0"/>
          <w:sz w:val="23"/>
          <w:szCs w:val="23"/>
        </w:rPr>
        <w:t>Recall/(Precision+Recall) = 1</w:t>
      </w:r>
    </w:p>
    <w:p w14:paraId="31BD0E0C">
      <w:pPr>
        <w:spacing w:before="40" w:after="80"/>
        <w:jc w:val="left"/>
        <w:rPr>
          <w:rFonts w:hint="default" w:ascii="Times New Roman" w:hAnsi="Times New Roman" w:eastAsia="Cambria Math" w:cs="Times New Roman"/>
          <w:b w:val="0"/>
          <w:bCs w:val="0"/>
          <w:i w:val="0"/>
          <w:iCs w:val="0"/>
          <w:sz w:val="26"/>
          <w:szCs w:val="26"/>
          <w:lang w:val="vi-VN"/>
        </w:rPr>
      </w:pPr>
      <w:r>
        <w:rPr>
          <w:rFonts w:hint="default" w:ascii="Times New Roman" w:hAnsi="Times New Roman" w:eastAsia="Cambria Math" w:cs="Times New Roman"/>
          <w:b w:val="0"/>
          <w:bCs w:val="0"/>
          <w:i w:val="0"/>
          <w:iCs w:val="0"/>
          <w:sz w:val="26"/>
          <w:szCs w:val="26"/>
          <w:lang w:val="vi-VN"/>
        </w:rPr>
        <w:t>h. Xác định phương trình đường ranh giới quyết định (Decision Boundary)của mô hình tại ngưỡng xác suất 0.5. Biểu diễn đường Sigmoid cùng các điểm dữ liệu trên hệ trục tọa độ.</w:t>
      </w:r>
    </w:p>
    <w:p w14:paraId="3D2FF93F">
      <w:pPr>
        <w:spacing w:before="0" w:after="100" w:line="300" w:lineRule="auto"/>
        <w:jc w:val="both"/>
        <w:rPr>
          <w:rFonts w:ascii="Times New Roman" w:hAnsi="Times New Roman" w:eastAsia="Times New Roman" w:cs="Times New Roman"/>
          <w:sz w:val="23"/>
          <w:szCs w:val="23"/>
        </w:rPr>
      </w:pPr>
      <w:r>
        <w:rPr>
          <w:rFonts w:hint="default" w:ascii="Times New Roman" w:hAnsi="Times New Roman" w:eastAsia="Times New Roman" w:cs="Times New Roman"/>
          <w:sz w:val="26"/>
          <w:szCs w:val="26"/>
          <w:lang w:val="vi-VN"/>
        </w:rPr>
        <w:t xml:space="preserve">- </w:t>
      </w:r>
      <w:r>
        <w:rPr>
          <w:rFonts w:ascii="Times New Roman" w:hAnsi="Times New Roman" w:eastAsia="Times New Roman" w:cs="Times New Roman"/>
          <w:sz w:val="23"/>
          <w:szCs w:val="23"/>
        </w:rPr>
        <w:t xml:space="preserve">Ranh giới tại ngưỡng 0.5 là tập các x sao cho ŷ = 0.5 ⇔ σ(z) = 0.5 ⇔ z = 0 </w:t>
      </w:r>
    </w:p>
    <w:p w14:paraId="6124D9F4">
      <w:pPr>
        <w:spacing w:before="0" w:after="100" w:line="300" w:lineRule="auto"/>
        <w:jc w:val="both"/>
      </w:pPr>
      <w:r>
        <w:rPr>
          <w:rFonts w:ascii="Times New Roman" w:hAnsi="Times New Roman" w:eastAsia="Times New Roman" w:cs="Times New Roman"/>
          <w:sz w:val="23"/>
          <w:szCs w:val="23"/>
        </w:rPr>
        <w:t>(vì σ(0) = 0.5).</w:t>
      </w:r>
    </w:p>
    <w:p w14:paraId="44441D26">
      <w:pPr>
        <w:tabs>
          <w:tab w:val="left" w:pos="5000"/>
        </w:tabs>
        <w:spacing w:before="40" w:after="80"/>
        <w:jc w:val="left"/>
        <w:rPr>
          <w:rFonts w:ascii="Cambria Math" w:hAnsi="Cambria Math" w:eastAsia="Cambria Math" w:cs="Cambria Math"/>
          <w:i w:val="0"/>
          <w:iCs w:val="0"/>
          <w:sz w:val="23"/>
          <w:szCs w:val="23"/>
        </w:rPr>
      </w:pPr>
      <w:r>
        <w:rPr>
          <w:rFonts w:ascii="Cambria Math" w:hAnsi="Cambria Math" w:eastAsia="Cambria Math" w:cs="Cambria Math"/>
          <w:i w:val="0"/>
          <w:iCs w:val="0"/>
          <w:sz w:val="23"/>
          <w:szCs w:val="23"/>
        </w:rPr>
        <w:t xml:space="preserve">wx′ + b = 0  </w:t>
      </w:r>
    </w:p>
    <w:p w14:paraId="08977E35">
      <w:pPr>
        <w:tabs>
          <w:tab w:val="left" w:pos="5000"/>
        </w:tabs>
        <w:spacing w:before="40" w:after="80"/>
        <w:jc w:val="left"/>
        <w:rPr>
          <w:rFonts w:ascii="Cambria Math" w:hAnsi="Cambria Math" w:eastAsia="Cambria Math" w:cs="Cambria Math"/>
          <w:i w:val="0"/>
          <w:iCs w:val="0"/>
          <w:sz w:val="23"/>
          <w:szCs w:val="23"/>
        </w:rPr>
      </w:pPr>
      <w:r>
        <w:rPr>
          <w:rFonts w:ascii="Cambria Math" w:hAnsi="Cambria Math" w:eastAsia="Cambria Math" w:cs="Cambria Math"/>
          <w:i w:val="0"/>
          <w:iCs w:val="0"/>
          <w:sz w:val="23"/>
          <w:szCs w:val="23"/>
        </w:rPr>
        <w:t>⇒  x′ =</w:t>
      </w:r>
      <m:oMath>
        <m:f>
          <m:fPr>
            <m:ctrlPr>
              <w:rPr>
                <w:rFonts w:ascii="Cambria Math" w:hAnsi="Cambria Math" w:eastAsia="Cambria Math" w:cs="Cambria Math"/>
                <w:i w:val="0"/>
                <w:iCs w:val="0"/>
                <w:sz w:val="23"/>
                <w:szCs w:val="23"/>
              </w:rPr>
            </m:ctrlPr>
          </m:fPr>
          <m:num>
            <m:r>
              <m:rPr>
                <m:sty m:val="p"/>
              </m:rPr>
              <w:rPr>
                <w:rFonts w:ascii="Cambria Math" w:hAnsi="Cambria Math" w:eastAsia="Cambria Math" w:cs="Cambria Math"/>
                <w:sz w:val="23"/>
                <w:szCs w:val="23"/>
                <w:lang w:val="en-US" w:bidi="ar-SA"/>
              </w:rPr>
              <m:t xml:space="preserve"> −b</m:t>
            </m:r>
            <m:ctrlPr>
              <w:rPr>
                <w:rFonts w:ascii="Cambria Math" w:hAnsi="Cambria Math" w:eastAsia="Cambria Math" w:cs="Cambria Math"/>
                <w:i w:val="0"/>
                <w:iCs w:val="0"/>
                <w:sz w:val="23"/>
                <w:szCs w:val="23"/>
              </w:rPr>
            </m:ctrlPr>
          </m:num>
          <m:den>
            <m:r>
              <m:rPr>
                <m:sty m:val="p"/>
              </m:rPr>
              <w:rPr>
                <w:rFonts w:hint="default" w:ascii="Cambria Math" w:hAnsi="Cambria Math" w:eastAsia="Cambria Math" w:cs="Cambria Math"/>
                <w:sz w:val="23"/>
                <w:szCs w:val="23"/>
                <w:lang w:val="vi-VN"/>
              </w:rPr>
              <m:t>w</m:t>
            </m:r>
            <m:ctrlPr>
              <w:rPr>
                <w:rFonts w:ascii="Cambria Math" w:hAnsi="Cambria Math" w:eastAsia="Cambria Math" w:cs="Cambria Math"/>
                <w:i w:val="0"/>
                <w:iCs w:val="0"/>
                <w:sz w:val="23"/>
                <w:szCs w:val="23"/>
              </w:rPr>
            </m:ctrlPr>
          </m:den>
        </m:f>
      </m:oMath>
      <w:r>
        <w:rPr>
          <w:rFonts w:ascii="Cambria Math" w:hAnsi="Cambria Math" w:eastAsia="Cambria Math" w:cs="Cambria Math"/>
          <w:i w:val="0"/>
          <w:iCs w:val="0"/>
          <w:sz w:val="23"/>
          <w:szCs w:val="23"/>
        </w:rPr>
        <w:t xml:space="preserve">  </w:t>
      </w:r>
    </w:p>
    <w:p w14:paraId="3E488B97">
      <w:pPr>
        <w:tabs>
          <w:tab w:val="left" w:pos="5000"/>
        </w:tabs>
        <w:spacing w:before="40" w:after="80"/>
        <w:jc w:val="left"/>
      </w:pPr>
      <w:r>
        <w:rPr>
          <w:rFonts w:ascii="Cambria Math" w:hAnsi="Cambria Math" w:eastAsia="Cambria Math" w:cs="Cambria Math"/>
          <w:i w:val="0"/>
          <w:iCs w:val="0"/>
          <w:sz w:val="23"/>
          <w:szCs w:val="23"/>
        </w:rPr>
        <w:t xml:space="preserve">⇒  x = 130 + 50·x′ = </w:t>
      </w:r>
      <m:oMath>
        <m:f>
          <m:fPr>
            <m:ctrlPr>
              <w:rPr>
                <w:rFonts w:ascii="Cambria Math" w:hAnsi="Cambria Math" w:eastAsia="Cambria Math" w:cs="Cambria Math"/>
                <w:i w:val="0"/>
                <w:iCs w:val="0"/>
                <w:sz w:val="23"/>
                <w:szCs w:val="23"/>
              </w:rPr>
            </m:ctrlPr>
          </m:fPr>
          <m:num>
            <m:r>
              <m:rPr>
                <m:sty m:val="p"/>
              </m:rPr>
              <w:rPr>
                <w:rFonts w:ascii="Cambria Math" w:hAnsi="Cambria Math" w:eastAsia="Cambria Math" w:cs="Cambria Math"/>
                <w:sz w:val="23"/>
                <w:szCs w:val="23"/>
                <w:lang w:val="en-US" w:bidi="ar-SA"/>
              </w:rPr>
              <m:t>130 − 50b</m:t>
            </m:r>
            <m:ctrlPr>
              <w:rPr>
                <w:rFonts w:ascii="Cambria Math" w:hAnsi="Cambria Math" w:eastAsia="Cambria Math" w:cs="Cambria Math"/>
                <w:i w:val="0"/>
                <w:iCs w:val="0"/>
                <w:sz w:val="23"/>
                <w:szCs w:val="23"/>
              </w:rPr>
            </m:ctrlPr>
          </m:num>
          <m:den>
            <m:r>
              <m:rPr>
                <m:sty m:val="p"/>
              </m:rPr>
              <w:rPr>
                <w:rFonts w:hint="default" w:ascii="Cambria Math" w:hAnsi="Cambria Math" w:eastAsia="Cambria Math" w:cs="Cambria Math"/>
                <w:sz w:val="23"/>
                <w:szCs w:val="23"/>
                <w:lang w:val="vi-VN"/>
              </w:rPr>
              <m:t>w</m:t>
            </m:r>
            <m:ctrlPr>
              <w:rPr>
                <w:rFonts w:ascii="Cambria Math" w:hAnsi="Cambria Math" w:eastAsia="Cambria Math" w:cs="Cambria Math"/>
                <w:i w:val="0"/>
                <w:iCs w:val="0"/>
                <w:sz w:val="23"/>
                <w:szCs w:val="23"/>
              </w:rPr>
            </m:ctrlPr>
          </m:den>
        </m:f>
      </m:oMath>
    </w:p>
    <w:p w14:paraId="4791AFE7">
      <w:pPr>
        <w:spacing w:before="40" w:after="80"/>
        <w:jc w:val="left"/>
      </w:pPr>
      <w:r>
        <w:rPr>
          <w:rFonts w:ascii="Cambria Math" w:hAnsi="Cambria Math" w:eastAsia="Cambria Math" w:cs="Cambria Math"/>
          <w:i w:val="0"/>
          <w:iCs w:val="0"/>
          <w:sz w:val="23"/>
          <w:szCs w:val="23"/>
        </w:rPr>
        <w:t xml:space="preserve">x* = 130 − 50 </w:t>
      </w:r>
      <w:r>
        <w:rPr>
          <w:rFonts w:hint="default" w:ascii="Cambria Math" w:hAnsi="Cambria Math" w:eastAsia="Cambria Math" w:cs="Cambria Math"/>
          <w:i w:val="0"/>
          <w:iCs w:val="0"/>
          <w:sz w:val="23"/>
          <w:szCs w:val="23"/>
          <w:lang w:val="vi-VN"/>
        </w:rPr>
        <w:t xml:space="preserve">* </w:t>
      </w:r>
      <w:r>
        <w:rPr>
          <w:rFonts w:ascii="Cambria Math" w:hAnsi="Cambria Math" w:eastAsia="Cambria Math" w:cs="Cambria Math"/>
          <w:i w:val="0"/>
          <w:iCs w:val="0"/>
          <w:sz w:val="23"/>
          <w:szCs w:val="23"/>
        </w:rPr>
        <w:t xml:space="preserve"> </w:t>
      </w:r>
      <m:oMath>
        <m:f>
          <m:fPr>
            <m:ctrlPr>
              <w:rPr>
                <w:rFonts w:ascii="Cambria Math" w:hAnsi="Cambria Math" w:eastAsia="Cambria Math" w:cs="Cambria Math"/>
                <w:i w:val="0"/>
                <w:iCs w:val="0"/>
                <w:sz w:val="23"/>
                <w:szCs w:val="23"/>
              </w:rPr>
            </m:ctrlPr>
          </m:fPr>
          <m:num>
            <m:r>
              <m:rPr>
                <m:sty m:val="p"/>
              </m:rPr>
              <w:rPr>
                <w:rFonts w:ascii="Cambria Math" w:hAnsi="Cambria Math" w:eastAsia="Cambria Math" w:cs="Cambria Math"/>
                <w:sz w:val="23"/>
                <w:szCs w:val="23"/>
                <w:lang w:val="en-US" w:bidi="ar-SA"/>
              </w:rPr>
              <m:t>0.00023</m:t>
            </m:r>
            <m:ctrlPr>
              <w:rPr>
                <w:rFonts w:ascii="Cambria Math" w:hAnsi="Cambria Math" w:eastAsia="Cambria Math" w:cs="Cambria Math"/>
                <w:i w:val="0"/>
                <w:iCs w:val="0"/>
                <w:sz w:val="23"/>
                <w:szCs w:val="23"/>
              </w:rPr>
            </m:ctrlPr>
          </m:num>
          <m:den>
            <m:r>
              <m:rPr>
                <m:sty m:val="p"/>
              </m:rPr>
              <w:rPr>
                <w:rFonts w:hint="default" w:ascii="Cambria Math" w:hAnsi="Cambria Math" w:eastAsia="Cambria Math" w:cs="Cambria Math"/>
                <w:sz w:val="23"/>
                <w:szCs w:val="23"/>
                <w:lang w:val="vi-VN"/>
              </w:rPr>
              <m:t>0.10974</m:t>
            </m:r>
            <m:ctrlPr>
              <w:rPr>
                <w:rFonts w:ascii="Cambria Math" w:hAnsi="Cambria Math" w:eastAsia="Cambria Math" w:cs="Cambria Math"/>
                <w:i w:val="0"/>
                <w:iCs w:val="0"/>
                <w:sz w:val="23"/>
                <w:szCs w:val="23"/>
              </w:rPr>
            </m:ctrlPr>
          </m:den>
        </m:f>
      </m:oMath>
      <w:r>
        <w:rPr>
          <w:rFonts w:ascii="Cambria Math" w:hAnsi="Cambria Math" w:eastAsia="Cambria Math" w:cs="Cambria Math"/>
          <w:i w:val="0"/>
          <w:iCs w:val="0"/>
          <w:sz w:val="23"/>
          <w:szCs w:val="23"/>
        </w:rPr>
        <w:t>= 129.90 phút</w:t>
      </w:r>
    </w:p>
    <w:p w14:paraId="649EFFEB">
      <w:pPr>
        <w:spacing w:before="0" w:after="100" w:line="300" w:lineRule="auto"/>
        <w:jc w:val="left"/>
        <w:rPr>
          <w:rFonts w:ascii="Times New Roman" w:hAnsi="Times New Roman" w:eastAsia="Times New Roman" w:cs="Times New Roman"/>
          <w:sz w:val="23"/>
          <w:szCs w:val="23"/>
        </w:rPr>
      </w:pPr>
      <w:r>
        <w:rPr>
          <w:rFonts w:hint="default" w:ascii="Times New Roman" w:hAnsi="Times New Roman" w:eastAsia="Times New Roman" w:cs="Times New Roman"/>
          <w:sz w:val="23"/>
          <w:szCs w:val="23"/>
          <w:lang w:val="vi-VN"/>
        </w:rPr>
        <w:t xml:space="preserve">- </w:t>
      </w:r>
      <w:r>
        <w:rPr>
          <w:rFonts w:ascii="Times New Roman" w:hAnsi="Times New Roman" w:eastAsia="Times New Roman" w:cs="Times New Roman"/>
          <w:sz w:val="23"/>
          <w:szCs w:val="23"/>
        </w:rPr>
        <w:t>Phim dài hơn khoảng 129.9 phút được dự đoán Tốt, phim ngắn hơn được dự đoán Không tốt. Ranh giới này nằm đúng khe giữa nhóm B (dài nhất 119 phút) và nhóm G (ngắn nhất 132 phút).</w:t>
      </w:r>
    </w:p>
    <w:p w14:paraId="38E33C43">
      <w:pPr>
        <w:spacing w:before="0" w:after="100" w:line="300" w:lineRule="auto"/>
        <w:jc w:val="left"/>
      </w:pPr>
      <w:r>
        <w:drawing>
          <wp:inline distT="0" distB="0" distL="0" distR="0">
            <wp:extent cx="4286250" cy="2409825"/>
            <wp:effectExtent l="0" t="0" r="11430" b="13335"/>
            <wp:docPr id="3" name="Hình 3. Đường Sigmoid sau 2 lần cập nhật, các điểm dữ liệu và ranh giới quyết định" descr="Hình 3. Đường Sigmoid sau 2 lần cập nhật, các điểm dữ liệu và ranh giới quyết định" title="Hình 3. Đường Sigmoid sau 2 lần cập nhật, các điểm dữ liệu và ranh giới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3. Đường Sigmoid sau 2 lần cập nhật, các điểm dữ liệu và ranh giới quyết định" descr="Hình 3. Đường Sigmoid sau 2 lần cập nhật, các điểm dữ liệu và ranh giới quyết định" title="Hình 3. Đường Sigmoid sau 2 lần cập nhật, các điểm dữ liệu và ranh giới quyết định"/>
                    <pic:cNvPicPr>
                      <a:picLocks noChangeAspect="1" noChangeArrowheads="1"/>
                    </pic:cNvPicPr>
                  </pic:nvPicPr>
                  <pic:blipFill>
                    <a:blip r:embed="rId10"/>
                    <a:srcRect/>
                    <a:stretch>
                      <a:fillRect/>
                    </a:stretch>
                  </pic:blipFill>
                  <pic:spPr>
                    <a:xfrm>
                      <a:off x="0" y="0"/>
                      <a:ext cx="4286250" cy="2409825"/>
                    </a:xfrm>
                    <a:prstGeom prst="rect">
                      <a:avLst/>
                    </a:prstGeom>
                  </pic:spPr>
                </pic:pic>
              </a:graphicData>
            </a:graphic>
          </wp:inline>
        </w:drawing>
      </w:r>
    </w:p>
    <w:p w14:paraId="5883E8ED">
      <w:pPr>
        <w:numPr>
          <w:ilvl w:val="0"/>
          <w:numId w:val="11"/>
        </w:numPr>
        <w:bidi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t>Vẽ đồ thị tính toán của mô hình Logistic Regression cho một mẫu dữ liệu. Minh họa quá trình Forward Pass và Backward Pass để tính gradient theo w và b.</w:t>
      </w:r>
    </w:p>
    <w:p w14:paraId="212C0BE2">
      <w:pPr>
        <w:numPr>
          <w:ilvl w:val="0"/>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Nét liền – Forward Pass: tính từ đầu vào đến kết quả Loss.</w:t>
      </w:r>
    </w:p>
    <w:p w14:paraId="2370C122">
      <w:pPr>
        <w:numPr>
          <w:ilvl w:val="0"/>
          <w:numId w:val="0"/>
        </w:numPr>
        <w:bidi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Nét đứt – Backward Pass: tính đạo hàm ngược từ Loss để tìm gradient theo w và b</w:t>
      </w:r>
    </w:p>
    <w:p w14:paraId="55735E75">
      <w:pPr>
        <w:numPr>
          <w:ilvl w:val="0"/>
          <w:numId w:val="0"/>
        </w:numPr>
        <w:spacing w:before="0" w:after="100" w:line="360" w:lineRule="auto"/>
        <w:ind w:leftChars="0"/>
        <w:jc w:val="left"/>
      </w:pPr>
      <w:r>
        <w:drawing>
          <wp:inline distT="0" distB="0" distL="0" distR="0">
            <wp:extent cx="5715000" cy="2876550"/>
            <wp:effectExtent l="0" t="0" r="0" b="3810"/>
            <wp:docPr id="4" name="Hình 4. Đồ thị tính toán cho một mẫu (Bài 2)" descr="Hình 4. Đồ thị tính toán cho một mẫu (Bài 2)" title="Hình 4. Đồ thị tính toán cho một mẫu (Bà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4. Đồ thị tính toán cho một mẫu (Bài 2)" descr="Hình 4. Đồ thị tính toán cho một mẫu (Bài 2)" title="Hình 4. Đồ thị tính toán cho một mẫu (Bài 2)"/>
                    <pic:cNvPicPr>
                      <a:picLocks noChangeAspect="1" noChangeArrowheads="1"/>
                    </pic:cNvPicPr>
                  </pic:nvPicPr>
                  <pic:blipFill>
                    <a:blip r:embed="rId11"/>
                    <a:srcRect/>
                    <a:stretch>
                      <a:fillRect/>
                    </a:stretch>
                  </pic:blipFill>
                  <pic:spPr>
                    <a:xfrm>
                      <a:off x="0" y="0"/>
                      <a:ext cx="5715000" cy="2876550"/>
                    </a:xfrm>
                    <a:prstGeom prst="rect">
                      <a:avLst/>
                    </a:prstGeom>
                  </pic:spPr>
                </pic:pic>
              </a:graphicData>
            </a:graphic>
          </wp:inline>
        </w:drawing>
      </w:r>
    </w:p>
    <w:p w14:paraId="57C69D8F">
      <w:pPr>
        <w:numPr>
          <w:ilvl w:val="0"/>
          <w:numId w:val="0"/>
        </w:numPr>
        <w:spacing w:before="0" w:after="100" w:line="360" w:lineRule="auto"/>
        <w:ind w:leftChars="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Forward pass - Lan truyền tiến</w:t>
      </w:r>
    </w:p>
    <w:p w14:paraId="4177F916">
      <w:pPr>
        <w:numPr>
          <w:ilvl w:val="0"/>
          <w:numId w:val="0"/>
        </w:numPr>
        <w:spacing w:before="0" w:after="100" w:line="360" w:lineRule="auto"/>
        <w:ind w:leftChars="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Cho x = 88, y = 0</w:t>
      </w:r>
    </w:p>
    <w:p w14:paraId="64E2AF98">
      <w:pPr>
        <w:numPr>
          <w:ilvl w:val="0"/>
          <w:numId w:val="0"/>
        </w:numPr>
        <w:spacing w:before="0" w:after="100" w:line="360" w:lineRule="auto"/>
        <w:ind w:leftChars="0"/>
        <w:jc w:val="left"/>
        <w:rPr>
          <w:rFonts w:hint="default" w:ascii="Times New Roman" w:hAnsi="Times New Roman" w:cs="Times New Roman"/>
          <w:sz w:val="26"/>
          <w:szCs w:val="26"/>
          <w:lang w:val="vi-VN"/>
        </w:rPr>
      </w:pPr>
      <m:oMathPara>
        <m:oMathParaPr>
          <m:jc m:val="left"/>
        </m:oMathParaPr>
        <m:oMath>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i</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x−130</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50</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 xml:space="preserve">, </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88−130</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50</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=−0.84</m:t>
          </m:r>
        </m:oMath>
      </m:oMathPara>
    </w:p>
    <w:p w14:paraId="0372C19E">
      <w:pPr>
        <w:numPr>
          <w:ilvl w:val="0"/>
          <w:numId w:val="0"/>
        </w:numPr>
        <w:spacing w:before="0" w:after="100" w:line="360" w:lineRule="auto"/>
        <w:ind w:leftChars="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Thời thời điểm w=0, b=0</w:t>
      </w:r>
    </w:p>
    <w:p w14:paraId="0B3CC05E">
      <w:pPr>
        <w:numPr>
          <w:ilvl w:val="0"/>
          <w:numId w:val="0"/>
        </w:numPr>
        <w:spacing w:before="0" w:after="100" w:line="360" w:lineRule="auto"/>
        <w:ind w:leftChars="0"/>
        <w:jc w:val="left"/>
        <w:rPr>
          <w:rFonts w:hint="default" w:hAnsi="Cambria Math" w:cs="Times New Roman"/>
          <w:i w:val="0"/>
          <w:sz w:val="26"/>
          <w:szCs w:val="26"/>
          <w:lang w:val="vi-VN" w:bidi="ar-SA"/>
        </w:rPr>
      </w:pPr>
      <w:r>
        <w:rPr>
          <w:rFonts w:hint="default" w:ascii="Times New Roman" w:hAnsi="Times New Roman" w:cs="Times New Roman"/>
          <w:sz w:val="26"/>
          <w:szCs w:val="26"/>
          <w:lang w:val="vi-VN"/>
        </w:rPr>
        <w:t>-</w:t>
      </w:r>
      <m:oMath>
        <m:r>
          <m:rPr>
            <m:sty m:val="p"/>
          </m:rPr>
          <w:rPr>
            <w:rFonts w:hint="default" w:ascii="Cambria Math" w:hAnsi="Cambria Math" w:cs="Times New Roman"/>
            <w:sz w:val="26"/>
            <w:szCs w:val="26"/>
            <w:lang w:val="vi-VN" w:bidi="ar-SA"/>
          </w:rPr>
          <m:t xml:space="preserve"> t=w</m:t>
        </m:r>
        <m:sSup>
          <m:sSupPr>
            <m:ctrlPr>
              <w:rPr>
                <w:rFonts w:hint="default" w:ascii="Cambria Math" w:hAnsi="Cambria Math" w:cs="Times New Roman"/>
                <w:sz w:val="26"/>
                <w:szCs w:val="26"/>
                <w:lang w:val="vi-VN" w:bidi="ar-SA"/>
              </w:rPr>
            </m:ctrlPr>
          </m:sSupPr>
          <m:e>
            <m:r>
              <m:rPr>
                <m:sty m:val="p"/>
              </m:rPr>
              <w:rPr>
                <w:rFonts w:hint="default" w:ascii="Cambria Math" w:hAnsi="Cambria Math" w:cs="Times New Roman"/>
                <w:sz w:val="26"/>
                <w:szCs w:val="26"/>
                <w:lang w:val="vi-VN" w:bidi="ar-SA"/>
              </w:rPr>
              <m:t>x</m:t>
            </m:r>
            <m:ctrlPr>
              <w:rPr>
                <w:rFonts w:hint="default" w:ascii="Cambria Math" w:hAnsi="Cambria Math" w:cs="Times New Roman"/>
                <w:sz w:val="26"/>
                <w:szCs w:val="26"/>
                <w:lang w:val="vi-VN" w:bidi="ar-SA"/>
              </w:rPr>
            </m:ctrlPr>
          </m:e>
          <m:sup>
            <m:r>
              <m:rPr>
                <m:sty m:val="p"/>
              </m:rPr>
              <w:rPr>
                <w:rFonts w:hint="default" w:ascii="Cambria Math" w:hAnsi="Cambria Math" w:cs="Times New Roman"/>
                <w:sz w:val="26"/>
                <w:szCs w:val="26"/>
                <w:lang w:val="vi-VN" w:bidi="ar-SA"/>
              </w:rPr>
              <m:t>'</m:t>
            </m:r>
            <m:ctrlPr>
              <w:rPr>
                <w:rFonts w:hint="default" w:ascii="Cambria Math" w:hAnsi="Cambria Math" w:cs="Times New Roman"/>
                <w:sz w:val="26"/>
                <w:szCs w:val="26"/>
                <w:lang w:val="vi-VN" w:bidi="ar-SA"/>
              </w:rPr>
            </m:ctrlPr>
          </m:sup>
        </m:sSup>
        <m:r>
          <m:rPr>
            <m:sty m:val="p"/>
          </m:rPr>
          <w:rPr>
            <w:rFonts w:hint="default" w:ascii="Cambria Math" w:hAnsi="Cambria Math" w:cs="Times New Roman"/>
            <w:sz w:val="26"/>
            <w:szCs w:val="26"/>
            <w:lang w:val="vi-VN" w:bidi="ar-SA"/>
          </w:rPr>
          <m:t>=0∗(−0.84)=0</m:t>
        </m:r>
      </m:oMath>
    </w:p>
    <w:p w14:paraId="6B1ECD93">
      <w:pPr>
        <w:numPr>
          <w:ilvl w:val="0"/>
          <w:numId w:val="0"/>
        </w:numPr>
        <w:spacing w:before="0" w:after="100" w:line="360" w:lineRule="auto"/>
        <w:ind w:leftChars="0"/>
        <w:jc w:val="left"/>
        <w:rPr>
          <w:rFonts w:hint="default" w:hAnsi="Cambria Math" w:cs="Times New Roman"/>
          <w:i w:val="0"/>
          <w:sz w:val="26"/>
          <w:szCs w:val="26"/>
          <w:lang w:val="vi-VN" w:bidi="ar-SA"/>
        </w:rPr>
      </w:pPr>
      <w:r>
        <w:rPr>
          <w:rFonts w:hint="default" w:ascii="Times New Roman" w:hAnsi="Cambria Math" w:cs="Times New Roman"/>
          <w:i w:val="0"/>
          <w:sz w:val="26"/>
          <w:szCs w:val="26"/>
          <w:lang w:val="vi-VN" w:eastAsia="zh-CN" w:bidi="ar-SA"/>
        </w:rPr>
        <w:t xml:space="preserve">- </w:t>
      </w:r>
      <m:oMath>
        <m:r>
          <m:rPr/>
          <w:rPr>
            <w:rFonts w:hint="default" w:ascii="Cambria Math" w:hAnsi="Cambria Math" w:cs="Times New Roman"/>
            <w:sz w:val="26"/>
            <w:szCs w:val="26"/>
            <w:lang w:val="vi-VN" w:eastAsia="zh-CN" w:bidi="ar-SA"/>
          </w:rPr>
          <m:t>z=</m:t>
        </m:r>
        <m:r>
          <m:rPr>
            <m:sty m:val="p"/>
          </m:rPr>
          <w:rPr>
            <w:rFonts w:hint="default" w:ascii="Cambria Math" w:hAnsi="Cambria Math" w:cs="Times New Roman"/>
            <w:sz w:val="26"/>
            <w:szCs w:val="26"/>
            <w:lang w:val="vi-VN" w:bidi="ar-SA"/>
          </w:rPr>
          <m:t>w</m:t>
        </m:r>
        <m:sSup>
          <m:sSupPr>
            <m:ctrlPr>
              <w:rPr>
                <w:rFonts w:hint="default" w:ascii="Cambria Math" w:hAnsi="Cambria Math" w:cs="Times New Roman"/>
                <w:sz w:val="26"/>
                <w:szCs w:val="26"/>
                <w:lang w:val="vi-VN" w:bidi="ar-SA"/>
              </w:rPr>
            </m:ctrlPr>
          </m:sSupPr>
          <m:e>
            <m:r>
              <m:rPr>
                <m:sty m:val="p"/>
              </m:rPr>
              <w:rPr>
                <w:rFonts w:hint="default" w:ascii="Cambria Math" w:hAnsi="Cambria Math" w:cs="Times New Roman"/>
                <w:sz w:val="26"/>
                <w:szCs w:val="26"/>
                <w:lang w:val="vi-VN" w:bidi="ar-SA"/>
              </w:rPr>
              <m:t>x</m:t>
            </m:r>
            <m:ctrlPr>
              <w:rPr>
                <w:rFonts w:hint="default" w:ascii="Cambria Math" w:hAnsi="Cambria Math" w:cs="Times New Roman"/>
                <w:sz w:val="26"/>
                <w:szCs w:val="26"/>
                <w:lang w:val="vi-VN" w:bidi="ar-SA"/>
              </w:rPr>
            </m:ctrlPr>
          </m:e>
          <m:sup>
            <m:r>
              <m:rPr>
                <m:sty m:val="p"/>
              </m:rPr>
              <w:rPr>
                <w:rFonts w:hint="default" w:ascii="Cambria Math" w:hAnsi="Cambria Math" w:cs="Times New Roman"/>
                <w:sz w:val="26"/>
                <w:szCs w:val="26"/>
                <w:lang w:val="vi-VN" w:bidi="ar-SA"/>
              </w:rPr>
              <m:t>'</m:t>
            </m:r>
            <m:ctrlPr>
              <w:rPr>
                <w:rFonts w:hint="default" w:ascii="Cambria Math" w:hAnsi="Cambria Math" w:cs="Times New Roman"/>
                <w:sz w:val="26"/>
                <w:szCs w:val="26"/>
                <w:lang w:val="vi-VN" w:bidi="ar-SA"/>
              </w:rPr>
            </m:ctrlPr>
          </m:sup>
        </m:sSup>
        <m:r>
          <m:rPr>
            <m:sty m:val="p"/>
          </m:rPr>
          <w:rPr>
            <w:rFonts w:hint="default" w:ascii="Cambria Math" w:hAnsi="Cambria Math" w:cs="Times New Roman"/>
            <w:sz w:val="26"/>
            <w:szCs w:val="26"/>
            <w:lang w:val="vi-VN" w:bidi="ar-SA"/>
          </w:rPr>
          <m:t>+b=0+0=0</m:t>
        </m:r>
      </m:oMath>
    </w:p>
    <w:p w14:paraId="3B9CC0F2">
      <w:pPr>
        <w:numPr>
          <w:ilvl w:val="0"/>
          <w:numId w:val="0"/>
        </w:numPr>
        <w:spacing w:before="0" w:after="100" w:line="360" w:lineRule="auto"/>
        <w:ind w:leftChars="0"/>
        <w:jc w:val="left"/>
        <w:rPr>
          <w:rFonts w:hint="default" w:hAnsi="Cambria Math" w:cs="Times New Roman"/>
          <w:i w:val="0"/>
          <w:sz w:val="26"/>
          <w:szCs w:val="26"/>
          <w:lang w:val="vi-VN" w:bidi="ar-SA"/>
        </w:rPr>
      </w:pPr>
      <w:r>
        <w:rPr>
          <w:rFonts w:hint="default" w:ascii="Times New Roman" w:hAnsi="Cambria Math" w:cs="Times New Roman"/>
          <w:i w:val="0"/>
          <w:sz w:val="26"/>
          <w:szCs w:val="26"/>
          <w:lang w:val="vi-VN" w:bidi="ar-SA"/>
        </w:rPr>
        <w:t>-</w:t>
      </w:r>
      <m:oMath>
        <m:r>
          <m:rPr>
            <m:sty m:val="p"/>
          </m:rPr>
          <w:rPr>
            <w:rFonts w:hint="default" w:ascii="Cambria Math" w:hAnsi="Cambria Math" w:cs="Times New Roman"/>
            <w:sz w:val="26"/>
            <w:szCs w:val="26"/>
            <w:lang w:val="vi-VN" w:bidi="ar-SA"/>
          </w:rPr>
          <m:t xml:space="preserve"> </m:t>
        </m:r>
        <m:acc>
          <m:accPr>
            <m:ctrlPr>
              <w:rPr>
                <w:rFonts w:ascii="Cambria Math" w:hAnsi="Cambria Math" w:cs="Times New Roman"/>
                <w:i/>
                <w:sz w:val="26"/>
                <w:szCs w:val="26"/>
                <w:lang w:val="vi-VN" w:bidi="ar-SA"/>
              </w:rPr>
            </m:ctrlPr>
          </m:accPr>
          <m:e>
            <m:r>
              <m:rPr/>
              <w:rPr>
                <w:rFonts w:hint="default" w:ascii="Cambria Math" w:hAnsi="Cambria Math" w:cs="Times New Roman"/>
                <w:sz w:val="26"/>
                <w:szCs w:val="26"/>
                <w:lang w:val="vi-VN" w:bidi="ar-SA"/>
              </w:rPr>
              <m:t>y</m:t>
            </m:r>
            <m:ctrlPr>
              <w:rPr>
                <w:rFonts w:ascii="Cambria Math" w:hAnsi="Cambria Math" w:cs="Times New Roman"/>
                <w:i/>
                <w:sz w:val="26"/>
                <w:szCs w:val="26"/>
                <w:lang w:val="vi-VN" w:bidi="ar-SA"/>
              </w:rPr>
            </m:ctrlPr>
          </m:e>
        </m:acc>
        <m:r>
          <m:rPr/>
          <w:rPr>
            <w:rFonts w:hint="default" w:ascii="Cambria Math" w:hAnsi="Cambria Math" w:cs="Times New Roman"/>
            <w:sz w:val="26"/>
            <w:szCs w:val="26"/>
            <w:lang w:val="vi-VN" w:bidi="ar-SA"/>
          </w:rPr>
          <m:t>=</m:t>
        </m:r>
        <m:f>
          <m:fPr>
            <m:ctrlPr>
              <w:rPr>
                <w:rFonts w:hint="default" w:ascii="Cambria Math" w:hAnsi="Cambria Math" w:cs="Times New Roman"/>
                <w:i/>
                <w:sz w:val="26"/>
                <w:szCs w:val="26"/>
                <w:lang w:val="vi-VN" w:bidi="ar-SA"/>
              </w:rPr>
            </m:ctrlPr>
          </m:fPr>
          <m:num>
            <m:r>
              <m:rPr/>
              <w:rPr>
                <w:rFonts w:hint="default" w:ascii="Cambria Math" w:hAnsi="Cambria Math" w:cs="Times New Roman"/>
                <w:sz w:val="26"/>
                <w:szCs w:val="26"/>
                <w:lang w:val="vi-VN" w:bidi="ar-SA"/>
              </w:rPr>
              <m:t>1</m:t>
            </m:r>
            <m:ctrlPr>
              <w:rPr>
                <w:rFonts w:hint="default" w:ascii="Cambria Math" w:hAnsi="Cambria Math" w:cs="Times New Roman"/>
                <w:i/>
                <w:sz w:val="26"/>
                <w:szCs w:val="26"/>
                <w:lang w:val="vi-VN" w:bidi="ar-SA"/>
              </w:rPr>
            </m:ctrlPr>
          </m:num>
          <m:den>
            <m:r>
              <m:rPr/>
              <w:rPr>
                <w:rFonts w:hint="default" w:ascii="Cambria Math" w:hAnsi="Cambria Math" w:cs="Times New Roman"/>
                <w:sz w:val="26"/>
                <w:szCs w:val="26"/>
                <w:lang w:val="vi-VN" w:bidi="ar-SA"/>
              </w:rPr>
              <m:t>1+</m:t>
            </m:r>
            <m:sSup>
              <m:sSupPr>
                <m:ctrlPr>
                  <w:rPr>
                    <w:rFonts w:hint="default" w:ascii="Cambria Math" w:hAnsi="Cambria Math" w:cs="Times New Roman"/>
                    <w:i/>
                    <w:sz w:val="26"/>
                    <w:szCs w:val="26"/>
                    <w:lang w:val="vi-VN" w:bidi="ar-SA"/>
                  </w:rPr>
                </m:ctrlPr>
              </m:sSupPr>
              <m:e>
                <m:r>
                  <m:rPr/>
                  <w:rPr>
                    <w:rFonts w:hint="default" w:ascii="Cambria Math" w:hAnsi="Cambria Math" w:cs="Times New Roman"/>
                    <w:sz w:val="26"/>
                    <w:szCs w:val="26"/>
                    <w:lang w:val="vi-VN" w:bidi="ar-SA"/>
                  </w:rPr>
                  <m:t>e</m:t>
                </m:r>
                <m:ctrlPr>
                  <w:rPr>
                    <w:rFonts w:hint="default" w:ascii="Cambria Math" w:hAnsi="Cambria Math" w:cs="Times New Roman"/>
                    <w:i/>
                    <w:sz w:val="26"/>
                    <w:szCs w:val="26"/>
                    <w:lang w:val="vi-VN" w:bidi="ar-SA"/>
                  </w:rPr>
                </m:ctrlPr>
              </m:e>
              <m:sup>
                <m:r>
                  <m:rPr/>
                  <w:rPr>
                    <w:rFonts w:hint="default" w:ascii="Cambria Math" w:hAnsi="Cambria Math" w:cs="Times New Roman"/>
                    <w:sz w:val="26"/>
                    <w:szCs w:val="26"/>
                    <w:lang w:val="vi-VN" w:bidi="ar-SA"/>
                  </w:rPr>
                  <m:t>0</m:t>
                </m:r>
                <m:ctrlPr>
                  <w:rPr>
                    <w:rFonts w:hint="default" w:ascii="Cambria Math" w:hAnsi="Cambria Math" w:cs="Times New Roman"/>
                    <w:i/>
                    <w:sz w:val="26"/>
                    <w:szCs w:val="26"/>
                    <w:lang w:val="vi-VN" w:bidi="ar-SA"/>
                  </w:rPr>
                </m:ctrlPr>
              </m:sup>
            </m:sSup>
            <m:ctrlPr>
              <w:rPr>
                <w:rFonts w:hint="default" w:ascii="Cambria Math" w:hAnsi="Cambria Math" w:cs="Times New Roman"/>
                <w:i/>
                <w:sz w:val="26"/>
                <w:szCs w:val="26"/>
                <w:lang w:val="vi-VN" w:bidi="ar-SA"/>
              </w:rPr>
            </m:ctrlPr>
          </m:den>
        </m:f>
        <m:r>
          <m:rPr/>
          <w:rPr>
            <w:rFonts w:hint="default" w:ascii="Cambria Math" w:hAnsi="Cambria Math" w:cs="Times New Roman"/>
            <w:sz w:val="26"/>
            <w:szCs w:val="26"/>
            <w:lang w:val="vi-VN" w:bidi="ar-SA"/>
          </w:rPr>
          <m:t>=0.5</m:t>
        </m:r>
      </m:oMath>
    </w:p>
    <w:p w14:paraId="5987CC7F">
      <w:pPr>
        <w:numPr>
          <w:ilvl w:val="0"/>
          <w:numId w:val="0"/>
        </w:numPr>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cs="Times New Roman"/>
          <w:bCs w:val="0"/>
          <w:i w:val="0"/>
          <w:sz w:val="26"/>
          <w:szCs w:val="26"/>
          <w:lang w:val="vi-VN"/>
        </w:rPr>
        <w:t xml:space="preserve">- </w:t>
      </w:r>
      <w:r>
        <w:rPr>
          <w:rFonts w:hint="default" w:ascii="Times New Roman" w:hAnsi="Times New Roman" w:eastAsia="SimSun" w:cs="Times New Roman"/>
          <w:sz w:val="26"/>
          <w:szCs w:val="26"/>
        </w:rPr>
        <w:t>Lᵢ = −[yᵢ ln ŷᵢ + (1−yᵢ) ln(1−ŷᵢ)]</w:t>
      </w:r>
      <w:r>
        <w:rPr>
          <w:rFonts w:hint="default" w:ascii="Times New Roman" w:hAnsi="Times New Roman" w:eastAsia="SimSun" w:cs="Times New Roman"/>
          <w:sz w:val="26"/>
          <w:szCs w:val="26"/>
          <w:lang w:val="vi-VN"/>
        </w:rPr>
        <w:t>=-[0ln(0.5)+(1-0)ln(1-0.5)]=0.6931</w:t>
      </w:r>
    </w:p>
    <w:p w14:paraId="227C08F6">
      <w:pPr>
        <w:numPr>
          <w:ilvl w:val="0"/>
          <w:numId w:val="0"/>
        </w:numPr>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Backward pass - Lan truyền ngược</w:t>
      </w:r>
    </w:p>
    <w:p w14:paraId="4BA575A8">
      <w:pPr>
        <w:numPr>
          <w:ilvl w:val="0"/>
          <w:numId w:val="0"/>
        </w:numPr>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y=0, </w:t>
      </w:r>
      <m:oMath>
        <m:acc>
          <m:accPr>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r>
          <m:rPr>
            <m:nor/>
            <m:sty m:val="p"/>
          </m:rPr>
          <w:rPr>
            <w:rFonts w:hint="default" w:ascii="Times New Roman" w:hAnsi="Times New Roman" w:cs="Times New Roman"/>
            <w:b w:val="0"/>
            <w:i w:val="0"/>
            <w:sz w:val="26"/>
            <w:szCs w:val="26"/>
            <w:lang w:val="vi-VN"/>
          </w:rPr>
          <m:t>=0.5</m:t>
        </m:r>
      </m:oMath>
    </w:p>
    <w:p w14:paraId="6243E8AD">
      <w:pPr>
        <w:numPr>
          <w:ilvl w:val="0"/>
          <w:numId w:val="0"/>
        </w:numPr>
        <w:tabs>
          <w:tab w:val="left" w:pos="4200"/>
        </w:tabs>
        <w:spacing w:before="0" w:after="100" w:line="360" w:lineRule="auto"/>
        <w:ind w:leftChars="0"/>
        <w:jc w:val="left"/>
        <w:rPr>
          <w:rFonts w:hint="default" w:hAnsi="Times New Roman"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L</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m:t>
              </m:r>
              <m:acc>
                <m:accPr>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m:t>
          </m:r>
          <m:f>
            <m:fPr>
              <m:ctrlPr>
                <w:rPr>
                  <w:rFonts w:hint="default" w:ascii="Cambria Math" w:hAnsi="Cambria Math" w:cs="Times New Roman"/>
                  <w:i/>
                  <w:sz w:val="26"/>
                  <w:szCs w:val="26"/>
                  <w:lang w:val="vi-VN"/>
                </w:rPr>
              </m:ctrlPr>
            </m:fPr>
            <m:num>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num>
            <m:den>
              <m:acc>
                <m:accPr>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m:t>
              </m:r>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1−</m:t>
              </m:r>
              <m:acc>
                <m:accPr>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0.5</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1−0</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1−0.5</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=2</m:t>
          </m:r>
        </m:oMath>
      </m:oMathPara>
    </w:p>
    <w:p w14:paraId="39204B61">
      <w:pPr>
        <w:numPr>
          <w:ilvl w:val="0"/>
          <w:numId w:val="0"/>
        </w:numPr>
        <w:tabs>
          <w:tab w:val="left" w:pos="4200"/>
        </w:tabs>
        <w:spacing w:before="0" w:after="100" w:line="360" w:lineRule="auto"/>
        <w:ind w:leftChars="0"/>
        <w:jc w:val="left"/>
        <w:rPr>
          <w:rFonts w:hint="default" w:hAnsi="Times New Roman" w:cs="Times New Roman"/>
          <w:b w:val="0"/>
          <w:i w:val="0"/>
          <w:sz w:val="26"/>
          <w:szCs w:val="26"/>
          <w:lang w:val="vi-VN"/>
        </w:rPr>
      </w:pPr>
      <m:oMathPara>
        <m:oMathParaPr>
          <m:jc m:val="left"/>
        </m:oMathParaPr>
        <m:oMath>
          <m:r>
            <m:rPr>
              <m:sty m:val="p"/>
            </m:rPr>
            <w:rPr>
              <w:rFonts w:hint="default" w:ascii="Cambria Math" w:hAnsi="Cambria Math" w:cs="Times New Roman"/>
              <w:sz w:val="26"/>
              <w:szCs w:val="26"/>
              <w:lang w:val="vi-VN"/>
            </w:rPr>
            <m:t xml:space="preserve">−cách 1: </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L</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∂z</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L</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m:t>
              </m:r>
              <m:acc>
                <m:accPr>
                  <m:ctrlPr>
                    <w:rPr>
                      <w:rFonts w:hint="default" w:ascii="Cambria Math" w:hAnsi="Cambria Math" w:cs="Times New Roman"/>
                      <w:i/>
                      <w:sz w:val="26"/>
                      <w:szCs w:val="26"/>
                      <w:lang w:val="vi-VN"/>
                    </w:rPr>
                  </m:ctrlPr>
                </m:accPr>
                <m:e>
                  <m:r>
                    <m:rPr>
                      <m:nor/>
                    </m:rPr>
                    <w:rPr>
                      <w:rFonts w:hint="default" w:ascii="Times New Roman" w:hAnsi="Times New Roman" w:cs="Times New Roman"/>
                      <w:i/>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den>
          </m:f>
          <m:r>
            <m:rPr>
              <m:nor/>
              <m:sty m:val="p"/>
            </m:rPr>
            <w:rPr>
              <w:rFonts w:hint="default" w:ascii="Cambria Math" w:hAnsi="Cambria Math" w:cs="Times New Roman"/>
              <w:b w:val="0"/>
              <w:i w:val="0"/>
              <w:sz w:val="26"/>
              <w:szCs w:val="26"/>
              <w:lang w:val="vi-VN"/>
            </w:rPr>
            <m:t>*</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acc>
                <m:accPr>
                  <m:ctrlPr>
                    <w:rPr>
                      <w:rFonts w:hint="default" w:ascii="Times New Roman" w:hAnsi="Times New Roman" w:cs="Times New Roman"/>
                      <w:b w:val="0"/>
                      <w:i w:val="0"/>
                      <w:sz w:val="26"/>
                      <w:szCs w:val="26"/>
                      <w:lang w:val="vi-VN"/>
                    </w:rPr>
                  </m:ctrlPr>
                </m:accPr>
                <m:e>
                  <m:r>
                    <m:rPr>
                      <m:sty m:val="p"/>
                    </m:rPr>
                    <w:rPr>
                      <w:rFonts w:hint="default" w:ascii="Times New Roman" w:hAnsi="Times New Roman" w:cs="Times New Roman"/>
                      <w:sz w:val="26"/>
                      <w:szCs w:val="26"/>
                      <w:lang w:val="vi-VN"/>
                    </w:rPr>
                    <m:t>y</m:t>
                  </m:r>
                  <m:ctrlPr>
                    <w:rPr>
                      <w:rFonts w:hint="default" w:ascii="Times New Roman" w:hAnsi="Times New Roman" w:cs="Times New Roman"/>
                      <w:b w:val="0"/>
                      <w:i w:val="0"/>
                      <w:sz w:val="26"/>
                      <w:szCs w:val="26"/>
                      <w:lang w:val="vi-VN"/>
                    </w:rPr>
                  </m:ctrlPr>
                </m:e>
              </m:acc>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∂z</m:t>
              </m:r>
              <m:ctrlPr>
                <w:rPr>
                  <w:rFonts w:hint="default" w:ascii="Cambria Math" w:hAnsi="Cambria Math" w:cs="Times New Roman"/>
                  <w:i/>
                  <w:sz w:val="26"/>
                  <w:szCs w:val="26"/>
                  <w:lang w:val="vi-VN"/>
                </w:rPr>
              </m:ctrlPr>
            </m:den>
          </m:f>
          <m:r>
            <m:rPr>
              <m:nor/>
              <m:sty m:val="p"/>
            </m:rPr>
            <w:rPr>
              <w:rFonts w:hint="default" w:ascii="Cambria Math" w:hAnsi="Cambria Math" w:cs="Times New Roman"/>
              <w:b w:val="0"/>
              <w:i w:val="0"/>
              <w:sz w:val="26"/>
              <w:szCs w:val="26"/>
              <w:lang w:val="vi-VN"/>
            </w:rPr>
            <m:t>=</m:t>
          </m:r>
          <m:r>
            <m:rPr>
              <m:nor/>
              <m:sty m:val="p"/>
            </m:rPr>
            <w:rPr>
              <w:rFonts w:hint="default" w:ascii="Times New Roman" w:hAnsi="Times New Roman" w:cs="Times New Roman"/>
              <w:b w:val="0"/>
              <w:i w:val="0"/>
              <w:sz w:val="26"/>
              <w:szCs w:val="26"/>
              <w:lang w:val="vi-VN"/>
            </w:rPr>
            <m:t>2*0.25=0.5</m:t>
          </m:r>
        </m:oMath>
      </m:oMathPara>
    </w:p>
    <w:p w14:paraId="72FB8381">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rPr>
            <m:t xml:space="preserve">−cách 2: </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L</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∂z</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−y=0.5−0=0.5</m:t>
          </m:r>
        </m:oMath>
      </m:oMathPara>
    </w:p>
    <w:p w14:paraId="21F2BC3D">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- 2 cách đều cho ra 0.5</w:t>
      </w:r>
    </w:p>
    <w:p w14:paraId="17754481">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Tính gradient theo b:</w:t>
      </w:r>
    </w:p>
    <w:p w14:paraId="7DF7C494">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xml:space="preserve">Ta có: z = </w:t>
      </w:r>
      <w:r>
        <w:rPr>
          <w:rFonts w:ascii="Cambria Math" w:hAnsi="Cambria Math" w:eastAsia="Cambria Math" w:cs="Cambria Math"/>
          <w:i w:val="0"/>
          <w:iCs w:val="0"/>
          <w:sz w:val="23"/>
          <w:szCs w:val="23"/>
        </w:rPr>
        <w:t>wx′ + b</w:t>
      </w:r>
      <w:r>
        <w:rPr>
          <w:rFonts w:hint="default" w:ascii="Cambria Math" w:hAnsi="Cambria Math" w:eastAsia="Cambria Math" w:cs="Cambria Math"/>
          <w:i w:val="0"/>
          <w:iCs w:val="0"/>
          <w:sz w:val="23"/>
          <w:szCs w:val="23"/>
          <w:lang w:val="vi-VN"/>
        </w:rPr>
        <w:t xml:space="preserve">, đạo hàm của b bằng 1, </w:t>
      </w:r>
      <w:r>
        <w:rPr>
          <w:rFonts w:ascii="Cambria Math" w:hAnsi="Cambria Math" w:eastAsia="Cambria Math" w:cs="Cambria Math"/>
          <w:i w:val="0"/>
          <w:iCs w:val="0"/>
          <w:sz w:val="23"/>
          <w:szCs w:val="23"/>
        </w:rPr>
        <w:t>wx′</w:t>
      </w:r>
      <w:r>
        <w:rPr>
          <w:rFonts w:hint="default" w:ascii="Cambria Math" w:hAnsi="Cambria Math" w:eastAsia="Cambria Math" w:cs="Cambria Math"/>
          <w:i w:val="0"/>
          <w:iCs w:val="0"/>
          <w:sz w:val="23"/>
          <w:szCs w:val="23"/>
          <w:lang w:val="vi-VN"/>
        </w:rPr>
        <w:t xml:space="preserve"> là hằng số đối với b</w:t>
      </w:r>
    </w:p>
    <w:p w14:paraId="4CF651BF">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rPr>
            <m:t xml:space="preserve">Mà: </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∂z</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∂b</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=1</m:t>
          </m:r>
        </m:oMath>
      </m:oMathPara>
    </w:p>
    <w:p w14:paraId="1DD2F619">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L</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∂b</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L</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∂z</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∂z</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∂b</m:t>
              </m:r>
              <m:ctrlPr>
                <w:rPr>
                  <w:rFonts w:hint="default" w:ascii="Cambria Math" w:hAnsi="Cambria Math" w:cs="Times New Roman"/>
                  <w:i/>
                  <w:sz w:val="26"/>
                  <w:szCs w:val="26"/>
                  <w:lang w:val="vi-VN"/>
                </w:rPr>
              </m:ctrlPr>
            </m:den>
          </m:f>
        </m:oMath>
      </m:oMathPara>
    </w:p>
    <w:p w14:paraId="4FBC9FA1">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L</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∂b</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=0.5∗1=0.5</m:t>
          </m:r>
        </m:oMath>
      </m:oMathPara>
    </w:p>
    <w:p w14:paraId="659CFB31">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Tính gradient theo w:</w:t>
      </w:r>
    </w:p>
    <w:p w14:paraId="6F480C7D">
      <w:pPr>
        <w:numPr>
          <w:ilvl w:val="0"/>
          <w:numId w:val="0"/>
        </w:numPr>
        <w:tabs>
          <w:tab w:val="left" w:pos="4200"/>
        </w:tabs>
        <w:spacing w:before="0" w:after="100" w:line="360" w:lineRule="auto"/>
        <w:ind w:leftChars="0"/>
        <w:jc w:val="left"/>
        <w:rPr>
          <w:rFonts w:ascii="Cambria Math" w:hAnsi="Cambria Math" w:eastAsia="Cambria Math" w:cs="Cambria Math"/>
          <w:i w:val="0"/>
          <w:iCs w:val="0"/>
          <w:sz w:val="23"/>
          <w:szCs w:val="23"/>
        </w:rPr>
      </w:pPr>
      <w:r>
        <w:rPr>
          <w:rFonts w:hint="default" w:ascii="Times New Roman" w:hAnsi="Times New Roman" w:cs="Times New Roman"/>
          <w:i w:val="0"/>
          <w:sz w:val="26"/>
          <w:szCs w:val="26"/>
          <w:lang w:val="vi-VN"/>
        </w:rPr>
        <w:t xml:space="preserve">Ta có: z = </w:t>
      </w:r>
      <w:r>
        <w:rPr>
          <w:rFonts w:ascii="Cambria Math" w:hAnsi="Cambria Math" w:eastAsia="Cambria Math" w:cs="Cambria Math"/>
          <w:i w:val="0"/>
          <w:iCs w:val="0"/>
          <w:sz w:val="23"/>
          <w:szCs w:val="23"/>
        </w:rPr>
        <w:t>wx′ + b</w:t>
      </w:r>
    </w:p>
    <w:p w14:paraId="4E7A106F">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∂z</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∂w</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hint="default" w:ascii="Cambria Math" w:hAnsi="Cambria Math" w:cs="Times New Roman"/>
                  <w:i/>
                  <w:sz w:val="26"/>
                  <w:szCs w:val="26"/>
                  <w:lang w:val="vi-VN"/>
                </w:rPr>
              </m:ctrlPr>
            </m:sup>
          </m:sSup>
        </m:oMath>
      </m:oMathPara>
    </w:p>
    <w:p w14:paraId="11AF05DA">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∂L</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∂w</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∂L</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∂z</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∂z</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∂w</m:t>
              </m:r>
              <m:ctrlPr>
                <w:rPr>
                  <w:rFonts w:hint="default" w:ascii="Cambria Math" w:hAnsi="Cambria Math" w:cs="Times New Roman"/>
                  <w:i/>
                  <w:sz w:val="26"/>
                  <w:szCs w:val="26"/>
                  <w:lang w:val="vi-VN"/>
                </w:rPr>
              </m:ctrlPr>
            </m:den>
          </m:f>
        </m:oMath>
      </m:oMathPara>
    </w:p>
    <w:p w14:paraId="6D041100">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rPr>
            <m:t xml:space="preserve">Mà: </m:t>
          </m:r>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∂L</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∂z</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 xml:space="preserve">=0.5, </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hint="default" w:ascii="Cambria Math" w:hAnsi="Cambria Math" w:cs="Times New Roman"/>
                  <w:i/>
                  <w:sz w:val="26"/>
                  <w:szCs w:val="26"/>
                  <w:lang w:val="vi-VN"/>
                </w:rPr>
              </m:ctrlPr>
            </m:sup>
          </m:sSup>
          <m:r>
            <m:rPr/>
            <w:rPr>
              <w:rFonts w:hint="default" w:ascii="Cambria Math" w:hAnsi="Cambria Math" w:cs="Times New Roman"/>
              <w:sz w:val="26"/>
              <w:szCs w:val="26"/>
              <w:lang w:val="vi-VN"/>
            </w:rPr>
            <m:t>=−0.84</m:t>
          </m:r>
        </m:oMath>
      </m:oMathPara>
    </w:p>
    <w:p w14:paraId="6531ED6B">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∂L</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∂w</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=0.5∗(−0.84)=−0.42</m:t>
          </m:r>
        </m:oMath>
      </m:oMathPara>
    </w:p>
    <w:p w14:paraId="16680A25">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Với mỗi phim i:</w:t>
      </w:r>
    </w:p>
    <w:p w14:paraId="31DECA29">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L</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b</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−y)</m:t>
          </m:r>
          <m:sSup>
            <m:sSupPr>
              <m:ctrlPr>
                <w:rPr>
                  <w:rFonts w:hint="default" w:ascii="Cambria Math" w:hAnsi="Cambria Math" w:cs="Times New Roman"/>
                  <w:i/>
                  <w:sz w:val="26"/>
                  <w:szCs w:val="26"/>
                  <w:lang w:val="vi-VN"/>
                </w:rPr>
              </m:ctrlPr>
            </m:sSupPr>
            <m:e>
              <m:r>
                <m:rPr/>
                <w:rPr>
                  <w:rFonts w:hint="default" w:ascii="Cambria Math" w:hAnsi="Cambria Math" w:cs="Times New Roman"/>
                  <w:sz w:val="26"/>
                  <w:szCs w:val="26"/>
                  <w:lang w:val="vi-VN"/>
                </w:rPr>
                <m:t>x</m:t>
              </m:r>
              <m:ctrlPr>
                <w:rPr>
                  <w:rFonts w:hint="default"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hint="default" w:ascii="Cambria Math" w:hAnsi="Cambria Math" w:cs="Times New Roman"/>
                  <w:i/>
                  <w:sz w:val="26"/>
                  <w:szCs w:val="26"/>
                  <w:lang w:val="vi-VN"/>
                </w:rPr>
              </m:ctrlPr>
            </m:sup>
          </m:sSup>
        </m:oMath>
      </m:oMathPara>
    </w:p>
    <w:p w14:paraId="0B56B285">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L</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b</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r>
            <m:rPr/>
            <w:rPr>
              <w:rFonts w:hint="default" w:ascii="Cambria Math" w:hAnsi="Cambria Math" w:cs="Times New Roman"/>
              <w:sz w:val="26"/>
              <w:szCs w:val="26"/>
              <w:lang w:val="vi-VN"/>
            </w:rPr>
            <m:t>−y</m:t>
          </m:r>
        </m:oMath>
      </m:oMathPara>
    </w:p>
    <w:p w14:paraId="14D8B3C4">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Lấy trung bình 14 mẫu:</w:t>
      </w:r>
    </w:p>
    <w:p w14:paraId="51C70E41">
      <w:pPr>
        <w:numPr>
          <w:ilvl w:val="0"/>
          <w:numId w:val="0"/>
        </w:numPr>
        <w:spacing w:line="360" w:lineRule="auto"/>
        <w:ind w:leftChars="0"/>
        <w:rPr>
          <w:rFonts w:hint="default" w:hAnsi="Cambria Math" w:cs="Times New Roman"/>
          <w:i w:val="0"/>
          <w:sz w:val="32"/>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w</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14</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r>
            <m:rPr/>
            <w:rPr>
              <w:rFonts w:hint="default" w:ascii="Cambria Math" w:hAnsi="Cambria Math" w:cs="Cambria Math"/>
              <w:sz w:val="26"/>
              <w:szCs w:val="26"/>
              <w:lang w:val="vi-VN"/>
            </w:rPr>
            <m:t>∑</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val="0"/>
                  <w:sz w:val="32"/>
                  <w:szCs w:val="26"/>
                  <w:lang w:val="vi-VN"/>
                </w:rPr>
              </m:ctrlPr>
            </m:sSubPr>
            <m:e>
              <m:sSup>
                <m:sSupPr>
                  <m:ctrlPr>
                    <w:rPr>
                      <w:rFonts w:ascii="Cambria Math" w:hAnsi="Cambria Math" w:cs="Times New Roman"/>
                      <w:i/>
                      <w:sz w:val="32"/>
                      <w:szCs w:val="26"/>
                      <w:lang w:val="vi-VN"/>
                    </w:rPr>
                  </m:ctrlPr>
                </m:sSupPr>
                <m:e>
                  <m:r>
                    <m:rPr/>
                    <w:rPr>
                      <w:rFonts w:hint="default" w:ascii="Cambria Math" w:hAnsi="Cambria Math" w:cs="Times New Roman"/>
                      <w:sz w:val="32"/>
                      <w:szCs w:val="26"/>
                      <w:lang w:val="vi-VN"/>
                    </w:rPr>
                    <m:t>x</m:t>
                  </m:r>
                  <m:ctrlPr>
                    <w:rPr>
                      <w:rFonts w:ascii="Cambria Math" w:hAnsi="Cambria Math" w:cs="Times New Roman"/>
                      <w:i/>
                      <w:sz w:val="32"/>
                      <w:szCs w:val="26"/>
                      <w:lang w:val="vi-VN"/>
                    </w:rPr>
                  </m:ctrlPr>
                </m:e>
                <m:sup>
                  <m:r>
                    <m:rPr/>
                    <w:rPr>
                      <w:rFonts w:hint="default" w:ascii="Cambria Math" w:hAnsi="Cambria Math" w:cs="Times New Roman"/>
                      <w:sz w:val="32"/>
                      <w:szCs w:val="26"/>
                      <w:lang w:val="vi-VN"/>
                    </w:rPr>
                    <m:t>'</m:t>
                  </m:r>
                  <m:ctrlPr>
                    <w:rPr>
                      <w:rFonts w:ascii="Cambria Math" w:hAnsi="Cambria Math" w:cs="Times New Roman"/>
                      <w:i/>
                      <w:sz w:val="32"/>
                      <w:szCs w:val="26"/>
                      <w:lang w:val="vi-VN"/>
                    </w:rPr>
                  </m:ctrlPr>
                </m:sup>
              </m:sSup>
              <m:ctrlPr>
                <w:rPr>
                  <w:rFonts w:hint="default" w:ascii="Cambria Math" w:hAnsi="Cambria Math" w:cs="Times New Roman"/>
                  <w:i w:val="0"/>
                  <w:sz w:val="32"/>
                  <w:szCs w:val="26"/>
                  <w:lang w:val="vi-VN"/>
                </w:rPr>
              </m:ctrlPr>
            </m:e>
            <m:sub>
              <m:r>
                <m:rPr>
                  <m:sty m:val="p"/>
                </m:rPr>
                <w:rPr>
                  <w:rFonts w:hint="default" w:ascii="Cambria Math" w:hAnsi="Cambria Math" w:cs="Times New Roman"/>
                  <w:sz w:val="32"/>
                  <w:szCs w:val="26"/>
                  <w:lang w:val="vi-VN"/>
                </w:rPr>
                <m:t>i</m:t>
              </m:r>
              <m:ctrlPr>
                <w:rPr>
                  <w:rFonts w:hint="default" w:ascii="Cambria Math" w:hAnsi="Cambria Math" w:cs="Times New Roman"/>
                  <w:i w:val="0"/>
                  <w:sz w:val="32"/>
                  <w:szCs w:val="26"/>
                  <w:lang w:val="vi-VN"/>
                </w:rPr>
              </m:ctrlPr>
            </m:sub>
          </m:sSub>
        </m:oMath>
      </m:oMathPara>
    </w:p>
    <w:p w14:paraId="641FCE86">
      <w:pPr>
        <w:numPr>
          <w:ilvl w:val="0"/>
          <w:numId w:val="0"/>
        </w:numPr>
        <w:spacing w:line="360" w:lineRule="auto"/>
        <w:ind w:leftChars="0"/>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b</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hint="default" w:ascii="Cambria Math" w:hAnsi="Cambria Math" w:cs="Times New Roman"/>
                  <w:sz w:val="26"/>
                  <w:szCs w:val="26"/>
                  <w:lang w:val="vi-VN"/>
                </w:rPr>
                <m:t>1</m:t>
              </m:r>
              <m:ctrlPr>
                <w:rPr>
                  <w:rFonts w:hint="default" w:ascii="Cambria Math" w:hAnsi="Cambria Math" w:cs="Times New Roman"/>
                  <w:i/>
                  <w:sz w:val="26"/>
                  <w:szCs w:val="26"/>
                  <w:lang w:val="vi-VN"/>
                </w:rPr>
              </m:ctrlPr>
            </m:num>
            <m:den>
              <m:r>
                <m:rPr/>
                <w:rPr>
                  <w:rFonts w:hint="default" w:ascii="Cambria Math" w:hAnsi="Cambria Math" w:cs="Times New Roman"/>
                  <w:sz w:val="26"/>
                  <w:szCs w:val="26"/>
                  <w:lang w:val="vi-VN"/>
                </w:rPr>
                <m:t>14</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r>
            <m:rPr/>
            <w:rPr>
              <w:rFonts w:hint="default" w:ascii="Cambria Math" w:hAnsi="Cambria Math" w:cs="Cambria Math"/>
              <w:sz w:val="26"/>
              <w:szCs w:val="26"/>
              <w:lang w:val="vi-VN"/>
            </w:rPr>
            <m:t>∑</m:t>
          </m:r>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acc>
                <m:accPr>
                  <m:ctrlPr>
                    <w:rPr>
                      <w:rFonts w:hint="default" w:ascii="Cambria Math" w:hAnsi="Cambria Math" w:cs="Times New Roman"/>
                      <w:i/>
                      <w:sz w:val="26"/>
                      <w:szCs w:val="26"/>
                      <w:lang w:val="vi-VN"/>
                    </w:rPr>
                  </m:ctrlPr>
                </m:acc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acc>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sSub>
            <m:sSubPr>
              <m:ctrlPr>
                <w:rPr>
                  <w:rFonts w:hint="default" w:ascii="Cambria Math" w:hAnsi="Cambria Math" w:cs="Times New Roman"/>
                  <w:i/>
                  <w:sz w:val="26"/>
                  <w:szCs w:val="26"/>
                  <w:lang w:val="vi-VN"/>
                </w:rPr>
              </m:ctrlPr>
            </m:sSubPr>
            <m:e>
              <m:r>
                <m:rPr/>
                <w:rPr>
                  <w:rFonts w:hint="default" w:ascii="Cambria Math" w:hAnsi="Cambria Math" w:cs="Times New Roman"/>
                  <w:sz w:val="26"/>
                  <w:szCs w:val="26"/>
                  <w:lang w:val="vi-VN"/>
                </w:rPr>
                <m:t>y</m:t>
              </m:r>
              <m:ctrlPr>
                <w:rPr>
                  <w:rFonts w:hint="default" w:ascii="Cambria Math" w:hAnsi="Cambria Math" w:cs="Times New Roman"/>
                  <w:i/>
                  <w:sz w:val="26"/>
                  <w:szCs w:val="26"/>
                  <w:lang w:val="vi-VN"/>
                </w:rPr>
              </m:ctrlPr>
            </m:e>
            <m:sub>
              <m:r>
                <m:rPr/>
                <w:rPr>
                  <w:rFonts w:hint="default" w:ascii="Cambria Math" w:hAnsi="Cambria Math" w:cs="Times New Roman"/>
                  <w:sz w:val="26"/>
                  <w:szCs w:val="26"/>
                  <w:lang w:val="vi-VN"/>
                </w:rPr>
                <m:t>i</m:t>
              </m:r>
              <m:ctrlPr>
                <w:rPr>
                  <w:rFonts w:hint="default" w:ascii="Cambria Math" w:hAnsi="Cambria Math" w:cs="Times New Roman"/>
                  <w:i/>
                  <w:sz w:val="26"/>
                  <w:szCs w:val="26"/>
                  <w:lang w:val="vi-VN"/>
                </w:rPr>
              </m:ctrlPr>
            </m:sub>
          </m:sSub>
          <m:r>
            <m:rPr/>
            <w:rPr>
              <w:rFonts w:hint="default" w:ascii="Cambria Math" w:hAnsi="Cambria Math" w:cs="Times New Roman"/>
              <w:sz w:val="26"/>
              <w:szCs w:val="26"/>
              <w:lang w:val="vi-VN"/>
            </w:rPr>
            <m:t>)</m:t>
          </m:r>
        </m:oMath>
      </m:oMathPara>
    </w:p>
    <w:p w14:paraId="2B118ECF">
      <w:pPr>
        <w:numPr>
          <w:ilvl w:val="0"/>
          <w:numId w:val="0"/>
        </w:numPr>
        <w:spacing w:line="360" w:lineRule="auto"/>
        <w:ind w:leftChars="0"/>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Gradient của riêng phim số 3 là:</w:t>
      </w:r>
    </w:p>
    <w:p w14:paraId="6C0E0954">
      <w:pPr>
        <w:numPr>
          <w:ilvl w:val="0"/>
          <w:numId w:val="0"/>
        </w:numPr>
        <w:spacing w:line="360" w:lineRule="auto"/>
        <w:ind w:leftChars="0"/>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∂L</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∂w</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=−0.42</m:t>
          </m:r>
        </m:oMath>
      </m:oMathPara>
    </w:p>
    <w:p w14:paraId="54AFE61A">
      <w:pPr>
        <w:numPr>
          <w:ilvl w:val="0"/>
          <w:numId w:val="0"/>
        </w:numPr>
        <w:spacing w:line="360" w:lineRule="auto"/>
        <w:ind w:leftChars="0"/>
        <w:rPr>
          <w:rFonts w:hint="default" w:hAnsi="Cambria Math" w:cs="Times New Roman"/>
          <w:i w:val="0"/>
          <w:sz w:val="26"/>
          <w:szCs w:val="26"/>
          <w:lang w:val="vi-VN"/>
        </w:rPr>
      </w:pPr>
      <m:oMathPara>
        <m:oMathParaPr>
          <m:jc m:val="left"/>
        </m:oMathParaP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L</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b</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=0.5</m:t>
          </m:r>
        </m:oMath>
      </m:oMathPara>
    </w:p>
    <w:p w14:paraId="2B6376C7">
      <w:pPr>
        <w:numPr>
          <w:ilvl w:val="0"/>
          <w:numId w:val="11"/>
        </w:numPr>
        <w:spacing w:line="360" w:lineRule="auto"/>
        <w:ind w:left="0" w:leftChars="0" w:firstLine="0" w:firstLineChars="0"/>
        <w:rPr>
          <w:rFonts w:hint="default" w:ascii="Times New Roman" w:hAnsi="Times New Roman" w:cs="Times New Roman"/>
          <w:i w:val="0"/>
          <w:sz w:val="26"/>
          <w:szCs w:val="26"/>
          <w:lang w:val="vi-VN"/>
        </w:rPr>
      </w:pPr>
      <w:r>
        <w:rPr>
          <w:rFonts w:hint="default" w:ascii="Times New Roman" w:hAnsi="Times New Roman" w:eastAsia="SimSun" w:cs="Times New Roman"/>
          <w:sz w:val="26"/>
          <w:szCs w:val="26"/>
        </w:rPr>
        <w:t>Viết chương trình Python sử dụng NumPy hoặc PyTorch để huấn luyện mô hình trong 1.000 lần lặp với cùng giá trị khởi tạo và tốc độ học. Vẽ đồ thị hàm mất mát theo số lần lặp và so sánh kết quả với mô hình sau hai lần cập nhật ở câu (e).</w:t>
      </w:r>
    </w:p>
    <w:p w14:paraId="0B2CFFD2">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import numpy as np</w:t>
      </w:r>
    </w:p>
    <w:p w14:paraId="2456B9A7">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import matplotlib.pyplot as plt</w:t>
      </w:r>
    </w:p>
    <w:p w14:paraId="6EB0C18F">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X = np.array([132,141,88,154,151,102,119,106,102,143,76,168,94,186], float)</w:t>
      </w:r>
    </w:p>
    <w:p w14:paraId="2B53D533">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Y = np.array([1,1,0,1,1,0,0,0,0,1,0,1,0,1], float)</w:t>
      </w:r>
    </w:p>
    <w:p w14:paraId="785ECF82">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xp = (X - 130) / 50                      # chuan hoa</w:t>
      </w:r>
    </w:p>
    <w:p w14:paraId="5A55CF64">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sigmoid = lambda z: 1 / (1 + np.exp(-z))</w:t>
      </w:r>
    </w:p>
    <w:p w14:paraId="1C88D7C1">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def loss(w, b):</w:t>
      </w:r>
    </w:p>
    <w:p w14:paraId="054EA7CD">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p = sigmoid(w * xp + b)</w:t>
      </w:r>
    </w:p>
    <w:p w14:paraId="32256CF4">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return -np.mean(Y * np.log(p) + (1 - Y) * np.log(1 - p)) </w:t>
      </w:r>
    </w:p>
    <w:p w14:paraId="33D0F095">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w, b, lr = 0.0, 0.0, 0.2</w:t>
      </w:r>
    </w:p>
    <w:p w14:paraId="1013E278">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history = []</w:t>
      </w:r>
    </w:p>
    <w:p w14:paraId="33047170">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for it in range(1000):</w:t>
      </w:r>
    </w:p>
    <w:p w14:paraId="0ABFD633">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p  = sigmoid(w * xp + b)             # forward</w:t>
      </w:r>
    </w:p>
    <w:p w14:paraId="329DF9A1">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gw = np.mean((p - Y) * xp)           # dJ/dw</w:t>
      </w:r>
    </w:p>
    <w:p w14:paraId="06B72A9E">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gb = np.mean(p - Y)                  # dJ/db</w:t>
      </w:r>
    </w:p>
    <w:p w14:paraId="50456AAF">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w, b = w - lr * gw, b - lr * gb      # cap nhat dong thoi</w:t>
      </w:r>
    </w:p>
    <w:p w14:paraId="7DE65D62">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history.append(loss(w, b))</w:t>
      </w:r>
    </w:p>
    <w:p w14:paraId="2AEC0D0B">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if it &lt; 2:</w:t>
      </w:r>
    </w:p>
    <w:p w14:paraId="226B4546">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print(f"Lan {it+1}: w={w:.5f}, b={b:.5f}, J={history[-1]:.4f}")</w:t>
      </w:r>
    </w:p>
    <w:p w14:paraId="7C10A437">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print(f"Sau 1000 lan: w={w:.4f}, b={b:.4f}, J={history[-1]:.4f}")</w:t>
      </w:r>
    </w:p>
    <w:p w14:paraId="3499B4B9">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print("Ranh gioi x* =", 130 - 50 * b / w)</w:t>
      </w:r>
    </w:p>
    <w:p w14:paraId="039C5B79">
      <w:pPr>
        <w:numPr>
          <w:ilvl w:val="0"/>
          <w:numId w:val="0"/>
        </w:numPr>
        <w:spacing w:line="360" w:lineRule="auto"/>
        <w:ind w:leftChars="0"/>
        <w:rPr>
          <w:rFonts w:hint="default" w:ascii="Times New Roman" w:hAnsi="Times New Roman" w:eastAsia="Courier New" w:cs="Times New Roman"/>
          <w:sz w:val="26"/>
          <w:szCs w:val="26"/>
        </w:rPr>
      </w:pPr>
      <w:r>
        <w:rPr>
          <w:rFonts w:hint="default" w:ascii="Times New Roman" w:hAnsi="Times New Roman" w:eastAsia="Courier New" w:cs="Times New Roman"/>
          <w:sz w:val="26"/>
          <w:szCs w:val="26"/>
        </w:rPr>
        <w:t>plt.plot(history); plt.xlabel("So lan lap"); plt.ylabel("J"); plt.show()</w:t>
      </w:r>
    </w:p>
    <w:p w14:paraId="1E81CC73">
      <w:pPr>
        <w:numPr>
          <w:ilvl w:val="0"/>
          <w:numId w:val="0"/>
        </w:numPr>
        <w:spacing w:line="360" w:lineRule="auto"/>
        <w:ind w:leftChars="0"/>
        <w:rPr>
          <w:rFonts w:hint="default" w:ascii="Times New Roman" w:hAnsi="Times New Roman" w:eastAsia="Courier New" w:cs="Times New Roman"/>
          <w:sz w:val="26"/>
          <w:szCs w:val="26"/>
          <w:lang w:val="vi-VN"/>
        </w:rPr>
      </w:pPr>
      <w:r>
        <w:rPr>
          <w:rFonts w:hint="default" w:ascii="Times New Roman" w:hAnsi="Times New Roman" w:eastAsia="Courier New" w:cs="Times New Roman"/>
          <w:sz w:val="26"/>
          <w:szCs w:val="26"/>
          <w:lang w:val="vi-VN"/>
        </w:rPr>
        <w:t>- Kết quả khi chạy và so sánh với hai lần cập nhật ở câu e:</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B76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CE04F47">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Chỉ số</w:t>
            </w:r>
          </w:p>
        </w:tc>
        <w:tc>
          <w:tcPr>
            <w:tcW w:w="2841" w:type="dxa"/>
          </w:tcPr>
          <w:p w14:paraId="07727A1C">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Sau 2 lần lặp</w:t>
            </w:r>
          </w:p>
        </w:tc>
        <w:tc>
          <w:tcPr>
            <w:tcW w:w="2841" w:type="dxa"/>
          </w:tcPr>
          <w:p w14:paraId="36F99CD0">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Sau 1000 lần lặp</w:t>
            </w:r>
          </w:p>
        </w:tc>
      </w:tr>
      <w:tr w14:paraId="4BF6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D988194">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w</w:t>
            </w:r>
          </w:p>
        </w:tc>
        <w:tc>
          <w:tcPr>
            <w:tcW w:w="2841" w:type="dxa"/>
          </w:tcPr>
          <w:p w14:paraId="561237C3">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0.1097</w:t>
            </w:r>
          </w:p>
        </w:tc>
        <w:tc>
          <w:tcPr>
            <w:tcW w:w="2841" w:type="dxa"/>
          </w:tcPr>
          <w:p w14:paraId="03CC6C86">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7.6703</w:t>
            </w:r>
          </w:p>
        </w:tc>
      </w:tr>
      <w:tr w14:paraId="73C7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C6CB717">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b</w:t>
            </w:r>
          </w:p>
        </w:tc>
        <w:tc>
          <w:tcPr>
            <w:tcW w:w="2841" w:type="dxa"/>
          </w:tcPr>
          <w:p w14:paraId="63D8A215">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0.00023</w:t>
            </w:r>
          </w:p>
        </w:tc>
        <w:tc>
          <w:tcPr>
            <w:tcW w:w="2841" w:type="dxa"/>
          </w:tcPr>
          <w:p w14:paraId="6B6FB484">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0.7685</w:t>
            </w:r>
          </w:p>
        </w:tc>
      </w:tr>
      <w:tr w14:paraId="7549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6897150">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j</w:t>
            </w:r>
          </w:p>
        </w:tc>
        <w:tc>
          <w:tcPr>
            <w:tcW w:w="2841" w:type="dxa"/>
          </w:tcPr>
          <w:p w14:paraId="0C66744A">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0.6633</w:t>
            </w:r>
          </w:p>
        </w:tc>
        <w:tc>
          <w:tcPr>
            <w:tcW w:w="2841" w:type="dxa"/>
          </w:tcPr>
          <w:p w14:paraId="228DD977">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0.0663</w:t>
            </w:r>
          </w:p>
        </w:tc>
      </w:tr>
      <w:tr w14:paraId="1733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5968B48">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Ranh giới</w:t>
            </w:r>
          </w:p>
        </w:tc>
        <w:tc>
          <w:tcPr>
            <w:tcW w:w="2841" w:type="dxa"/>
            <w:shd w:val="clear" w:color="auto" w:fill="auto"/>
            <w:vAlign w:val="top"/>
          </w:tcPr>
          <w:p w14:paraId="0D71110F">
            <w:pPr>
              <w:widowControl w:val="0"/>
              <w:numPr>
                <w:ilvl w:val="0"/>
                <w:numId w:val="0"/>
              </w:numPr>
              <w:spacing w:line="360" w:lineRule="auto"/>
              <w:ind w:left="0" w:leftChars="0" w:firstLine="0" w:firstLineChars="0"/>
              <w:jc w:val="both"/>
              <w:rPr>
                <w:rFonts w:hint="default" w:ascii="Times New Roman" w:hAnsi="Times New Roman" w:eastAsia="Courier New" w:cs="Times New Roman"/>
                <w:sz w:val="26"/>
                <w:szCs w:val="26"/>
                <w:vertAlign w:val="baseline"/>
                <w:lang w:val="vi-VN" w:eastAsia="zh-CN" w:bidi="ar-SA"/>
              </w:rPr>
            </w:pPr>
            <w:r>
              <w:rPr>
                <w:rFonts w:hint="default" w:ascii="Times New Roman" w:hAnsi="Times New Roman" w:eastAsia="Courier New" w:cs="Times New Roman"/>
                <w:sz w:val="26"/>
                <w:szCs w:val="26"/>
                <w:vertAlign w:val="baseline"/>
                <w:lang w:val="vi-VN"/>
              </w:rPr>
              <w:t>129.90</w:t>
            </w:r>
          </w:p>
        </w:tc>
        <w:tc>
          <w:tcPr>
            <w:tcW w:w="2841" w:type="dxa"/>
          </w:tcPr>
          <w:p w14:paraId="7A076040">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124.99</w:t>
            </w:r>
          </w:p>
        </w:tc>
      </w:tr>
      <w:tr w14:paraId="1B05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EEABCB4">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Accuracy</w:t>
            </w:r>
          </w:p>
        </w:tc>
        <w:tc>
          <w:tcPr>
            <w:tcW w:w="2841" w:type="dxa"/>
          </w:tcPr>
          <w:p w14:paraId="7BEF07FE">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14/14</w:t>
            </w:r>
          </w:p>
        </w:tc>
        <w:tc>
          <w:tcPr>
            <w:tcW w:w="2841" w:type="dxa"/>
          </w:tcPr>
          <w:p w14:paraId="366E4A0E">
            <w:pPr>
              <w:widowControl w:val="0"/>
              <w:numPr>
                <w:ilvl w:val="0"/>
                <w:numId w:val="0"/>
              </w:numPr>
              <w:spacing w:line="360" w:lineRule="auto"/>
              <w:jc w:val="both"/>
              <w:rPr>
                <w:rFonts w:hint="default" w:ascii="Times New Roman" w:hAnsi="Times New Roman" w:eastAsia="Courier New" w:cs="Times New Roman"/>
                <w:sz w:val="26"/>
                <w:szCs w:val="26"/>
                <w:vertAlign w:val="baseline"/>
                <w:lang w:val="vi-VN"/>
              </w:rPr>
            </w:pPr>
            <w:r>
              <w:rPr>
                <w:rFonts w:hint="default" w:ascii="Times New Roman" w:hAnsi="Times New Roman" w:eastAsia="Courier New" w:cs="Times New Roman"/>
                <w:sz w:val="26"/>
                <w:szCs w:val="26"/>
                <w:vertAlign w:val="baseline"/>
                <w:lang w:val="vi-VN"/>
              </w:rPr>
              <w:t>14/14</w:t>
            </w:r>
          </w:p>
        </w:tc>
      </w:tr>
    </w:tbl>
    <w:p w14:paraId="67BFCC67">
      <w:pPr>
        <w:numPr>
          <w:ilvl w:val="0"/>
          <w:numId w:val="0"/>
        </w:numPr>
        <w:spacing w:line="360" w:lineRule="auto"/>
        <w:ind w:leftChars="0"/>
        <w:rPr>
          <w:rFonts w:hint="default" w:ascii="Times New Roman" w:hAnsi="Times New Roman" w:eastAsia="Courier New" w:cs="Times New Roman"/>
          <w:sz w:val="26"/>
          <w:szCs w:val="26"/>
          <w:lang w:val="vi-VN"/>
        </w:rPr>
      </w:pPr>
    </w:p>
    <w:p w14:paraId="5241512B">
      <w:pPr>
        <w:numPr>
          <w:ilvl w:val="0"/>
          <w:numId w:val="0"/>
        </w:numPr>
        <w:spacing w:line="360" w:lineRule="auto"/>
        <w:ind w:leftChars="0"/>
        <w:rPr>
          <w:rFonts w:hint="default" w:ascii="Times New Roman" w:hAnsi="Times New Roman" w:eastAsia="Courier New" w:cs="Times New Roman"/>
          <w:sz w:val="26"/>
          <w:szCs w:val="26"/>
          <w:lang w:val="vi-VN"/>
        </w:rPr>
      </w:pPr>
    </w:p>
    <w:p w14:paraId="7949F4E2">
      <w:pPr>
        <w:numPr>
          <w:ilvl w:val="0"/>
          <w:numId w:val="0"/>
        </w:numPr>
        <w:spacing w:line="360" w:lineRule="auto"/>
        <w:ind w:leftChars="0"/>
      </w:pPr>
    </w:p>
    <w:p w14:paraId="32674C75">
      <w:pPr>
        <w:numPr>
          <w:ilvl w:val="0"/>
          <w:numId w:val="0"/>
        </w:numPr>
        <w:spacing w:line="360" w:lineRule="auto"/>
        <w:ind w:leftChars="0"/>
        <w:rPr>
          <w:rFonts w:ascii="Times New Roman" w:hAnsi="Times New Roman" w:eastAsia="Times New Roman" w:cs="Times New Roman"/>
          <w:b w:val="0"/>
          <w:bCs w:val="0"/>
          <w:sz w:val="23"/>
          <w:szCs w:val="23"/>
        </w:rPr>
      </w:pPr>
      <w:r>
        <w:drawing>
          <wp:inline distT="0" distB="0" distL="0" distR="0">
            <wp:extent cx="5715000" cy="2362200"/>
            <wp:effectExtent l="0" t="0" r="0" b="0"/>
            <wp:docPr id="5" name="Hình 5. Hàm mất mát theo số lần lặp và so sánh đường Sigmoid" descr="Hình 5. Hàm mất mát theo số lần lặp và so sánh đường Sigmoid" title="Hình 5. Hàm mất mát theo số lần lặp và so sánh đường Sigm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5. Hàm mất mát theo số lần lặp và so sánh đường Sigmoid" descr="Hình 5. Hàm mất mát theo số lần lặp và so sánh đường Sigmoid" title="Hình 5. Hàm mất mát theo số lần lặp và so sánh đường Sigmoid"/>
                    <pic:cNvPicPr>
                      <a:picLocks noChangeAspect="1" noChangeArrowheads="1"/>
                    </pic:cNvPicPr>
                  </pic:nvPicPr>
                  <pic:blipFill>
                    <a:blip r:embed="rId12"/>
                    <a:srcRect/>
                    <a:stretch>
                      <a:fillRect/>
                    </a:stretch>
                  </pic:blipFill>
                  <pic:spPr>
                    <a:xfrm>
                      <a:off x="0" y="0"/>
                      <a:ext cx="5715000" cy="2362200"/>
                    </a:xfrm>
                    <a:prstGeom prst="rect">
                      <a:avLst/>
                    </a:prstGeom>
                  </pic:spPr>
                </pic:pic>
              </a:graphicData>
            </a:graphic>
          </wp:inline>
        </w:drawing>
      </w:r>
      <w:r>
        <w:rPr>
          <w:rFonts w:hint="default"/>
          <w:lang w:val="vi-VN"/>
        </w:rPr>
        <w:t xml:space="preserve">- </w:t>
      </w:r>
      <w:r>
        <w:rPr>
          <w:rFonts w:ascii="Times New Roman" w:hAnsi="Times New Roman" w:eastAsia="Times New Roman" w:cs="Times New Roman"/>
          <w:b w:val="0"/>
          <w:bCs w:val="0"/>
          <w:sz w:val="23"/>
          <w:szCs w:val="23"/>
        </w:rPr>
        <w:t>Nhận xét</w:t>
      </w:r>
      <w:r>
        <w:rPr>
          <w:rFonts w:hint="default" w:ascii="Times New Roman" w:hAnsi="Times New Roman" w:eastAsia="Times New Roman" w:cs="Times New Roman"/>
          <w:b w:val="0"/>
          <w:bCs w:val="0"/>
          <w:sz w:val="23"/>
          <w:szCs w:val="23"/>
          <w:lang w:val="vi-VN"/>
        </w:rPr>
        <w:t>:</w:t>
      </w:r>
      <w:r>
        <w:rPr>
          <w:rFonts w:ascii="Times New Roman" w:hAnsi="Times New Roman" w:eastAsia="Times New Roman" w:cs="Times New Roman"/>
          <w:b w:val="0"/>
          <w:bCs w:val="0"/>
          <w:sz w:val="23"/>
          <w:szCs w:val="23"/>
        </w:rPr>
        <w:t xml:space="preserve"> J giảm đều và nhanh ở giai đoạn đầu rồi chậm dần, đúng hành vi của Gradient Descent trên hàm lồi. (2) Sau 1000 lần lặp J giảm khoảng 10 lần so với sau 2 lần (0.6633 xuống 0.0663). (3) w tăng từ 0.11 lên 7.67 nên sigmoid dốc hơn nhiều, xác suất dự đoán gần 0 hoặc 1 hơn. (4) Ranh giới dịch từ 129.9 về 125.0 phút, nằm giữa 119 (B dài nhất) và 132 (G ngắn nhất). (5) Cả hai đều phân loại đúng 14/14, nhưng mô hình sau 1000 lần lặp "tự tin" hơn hẳn. Do dữ liệu tách tuyến tính hoàn toàn, nếu lặp mãi mà không regularization thì w sẽ tiếp tục tăng và J tiến về 0.</w:t>
      </w:r>
    </w:p>
    <w:p w14:paraId="4F5C3DCC">
      <w:pPr>
        <w:numPr>
          <w:ilvl w:val="0"/>
          <w:numId w:val="0"/>
        </w:numPr>
        <w:spacing w:line="360" w:lineRule="auto"/>
        <w:ind w:leftChars="0"/>
        <w:rPr>
          <w:rFonts w:hint="default" w:ascii="Times New Roman" w:hAnsi="Times New Roman" w:eastAsia="Times New Roman" w:cs="Times New Roman"/>
          <w:b/>
          <w:bCs/>
          <w:sz w:val="23"/>
          <w:szCs w:val="23"/>
          <w:lang w:val="vi-VN"/>
        </w:rPr>
      </w:pPr>
      <w:r>
        <w:rPr>
          <w:rFonts w:hint="default" w:ascii="Times New Roman" w:hAnsi="Times New Roman" w:eastAsia="Times New Roman" w:cs="Times New Roman"/>
          <w:b/>
          <w:bCs/>
          <w:sz w:val="23"/>
          <w:szCs w:val="23"/>
          <w:lang w:val="vi-VN"/>
        </w:rPr>
        <w:t>Bài 3: Đồ thị tính toán và lan truyền ngược</w:t>
      </w:r>
    </w:p>
    <w:p w14:paraId="6F11C2A6">
      <w:pPr>
        <w:numPr>
          <w:ilvl w:val="0"/>
          <w:numId w:val="12"/>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Phân rã biểu thức </w:t>
      </w:r>
      <w:r>
        <w:rPr>
          <w:rFonts w:hint="default" w:ascii="Times New Roman" w:hAnsi="Times New Roman" w:eastAsia="SimSun" w:cs="Times New Roman"/>
          <w:sz w:val="26"/>
          <w:szCs w:val="26"/>
          <w:lang w:val="vi-VN"/>
        </w:rPr>
        <w:t xml:space="preserve">j </w:t>
      </w:r>
      <w:r>
        <w:rPr>
          <w:rFonts w:hint="default" w:ascii="Times New Roman" w:hAnsi="Times New Roman" w:eastAsia="SimSun" w:cs="Times New Roman"/>
          <w:sz w:val="26"/>
          <w:szCs w:val="26"/>
        </w:rPr>
        <w:t>thành các phép toán cơ bản (cộng, nhân) thông qua các biến trung gian:</w:t>
      </w:r>
    </w:p>
    <w:p w14:paraId="5670B7B2">
      <w:pPr>
        <w:numPr>
          <w:ilvl w:val="0"/>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J=3a + 2(4b + 5cd)</w:t>
      </w:r>
    </w:p>
    <w:p w14:paraId="4DB84339">
      <w:pPr>
        <w:numPr>
          <w:ilvl w:val="0"/>
          <w:numId w:val="0"/>
        </w:num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a=2, b=3, c=4, d=5</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4"/>
        <w:gridCol w:w="2840"/>
        <w:gridCol w:w="3808"/>
      </w:tblGrid>
      <w:tr w14:paraId="04BF4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tcPr>
          <w:p w14:paraId="41F53EA7">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 xml:space="preserve">Biến </w:t>
            </w:r>
          </w:p>
        </w:tc>
        <w:tc>
          <w:tcPr>
            <w:tcW w:w="2840" w:type="dxa"/>
          </w:tcPr>
          <w:p w14:paraId="1686AE7B">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Phép toán</w:t>
            </w:r>
          </w:p>
        </w:tc>
        <w:tc>
          <w:tcPr>
            <w:tcW w:w="3808" w:type="dxa"/>
          </w:tcPr>
          <w:p w14:paraId="7E6A4686">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Ý nghĩa</w:t>
            </w:r>
          </w:p>
        </w:tc>
      </w:tr>
      <w:tr w14:paraId="4EDE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tcPr>
          <w:p w14:paraId="397EA08C">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1</w:t>
            </w:r>
          </w:p>
        </w:tc>
        <w:tc>
          <w:tcPr>
            <w:tcW w:w="2840" w:type="dxa"/>
          </w:tcPr>
          <w:p w14:paraId="2131E00A">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3a</w:t>
            </w:r>
          </w:p>
        </w:tc>
        <w:tc>
          <w:tcPr>
            <w:tcW w:w="3808" w:type="dxa"/>
          </w:tcPr>
          <w:p w14:paraId="3CCB2120">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Lấy a nhân 3</w:t>
            </w:r>
          </w:p>
        </w:tc>
      </w:tr>
      <w:tr w14:paraId="1EB87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tcPr>
          <w:p w14:paraId="4F7ADFE7">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2</w:t>
            </w:r>
          </w:p>
        </w:tc>
        <w:tc>
          <w:tcPr>
            <w:tcW w:w="2840" w:type="dxa"/>
          </w:tcPr>
          <w:p w14:paraId="2A8BA84B">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4b</w:t>
            </w:r>
          </w:p>
        </w:tc>
        <w:tc>
          <w:tcPr>
            <w:tcW w:w="3808" w:type="dxa"/>
          </w:tcPr>
          <w:p w14:paraId="4F20F5BE">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Lấy b nhân 4</w:t>
            </w:r>
          </w:p>
        </w:tc>
      </w:tr>
      <w:tr w14:paraId="2C0A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tcPr>
          <w:p w14:paraId="2D0010B6">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3</w:t>
            </w:r>
          </w:p>
        </w:tc>
        <w:tc>
          <w:tcPr>
            <w:tcW w:w="2840" w:type="dxa"/>
          </w:tcPr>
          <w:p w14:paraId="0DEF846D">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cd</w:t>
            </w:r>
          </w:p>
        </w:tc>
        <w:tc>
          <w:tcPr>
            <w:tcW w:w="3808" w:type="dxa"/>
          </w:tcPr>
          <w:p w14:paraId="2BA23068">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Lấy c nhân d</w:t>
            </w:r>
          </w:p>
        </w:tc>
      </w:tr>
      <w:tr w14:paraId="03783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tcPr>
          <w:p w14:paraId="3D61F31B">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4</w:t>
            </w:r>
          </w:p>
        </w:tc>
        <w:tc>
          <w:tcPr>
            <w:tcW w:w="2840" w:type="dxa"/>
          </w:tcPr>
          <w:p w14:paraId="7CCD5E3A">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5u</w:t>
            </w:r>
            <w:r>
              <w:rPr>
                <w:rFonts w:hint="default" w:ascii="Times New Roman" w:hAnsi="Times New Roman" w:eastAsia="SimSun" w:cs="Times New Roman"/>
                <w:sz w:val="26"/>
                <w:szCs w:val="26"/>
                <w:vertAlign w:val="subscript"/>
                <w:lang w:val="vi-VN"/>
              </w:rPr>
              <w:t>3</w:t>
            </w:r>
          </w:p>
        </w:tc>
        <w:tc>
          <w:tcPr>
            <w:tcW w:w="3808" w:type="dxa"/>
          </w:tcPr>
          <w:p w14:paraId="2974721F">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Lấy kết quả cd nhân 5</w:t>
            </w:r>
          </w:p>
        </w:tc>
      </w:tr>
      <w:tr w14:paraId="3A32C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tcPr>
          <w:p w14:paraId="1765C3EA">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5</w:t>
            </w:r>
          </w:p>
        </w:tc>
        <w:tc>
          <w:tcPr>
            <w:tcW w:w="2840" w:type="dxa"/>
          </w:tcPr>
          <w:p w14:paraId="43B48612">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2</w:t>
            </w: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4</w:t>
            </w:r>
          </w:p>
        </w:tc>
        <w:tc>
          <w:tcPr>
            <w:tcW w:w="3808" w:type="dxa"/>
          </w:tcPr>
          <w:p w14:paraId="371EDFB0">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Cộng hai kết quả  u</w:t>
            </w:r>
            <w:r>
              <w:rPr>
                <w:rFonts w:hint="default" w:ascii="Times New Roman" w:hAnsi="Times New Roman" w:eastAsia="SimSun" w:cs="Times New Roman"/>
                <w:sz w:val="26"/>
                <w:szCs w:val="26"/>
                <w:vertAlign w:val="subscript"/>
                <w:lang w:val="vi-VN"/>
              </w:rPr>
              <w:t>2</w:t>
            </w:r>
            <w:r>
              <w:rPr>
                <w:rFonts w:hint="default" w:ascii="Times New Roman" w:hAnsi="Times New Roman" w:eastAsia="SimSun" w:cs="Times New Roman"/>
                <w:sz w:val="26"/>
                <w:szCs w:val="26"/>
                <w:vertAlign w:val="baseline"/>
                <w:lang w:val="vi-VN"/>
              </w:rPr>
              <w:t xml:space="preserve"> và u</w:t>
            </w:r>
            <w:r>
              <w:rPr>
                <w:rFonts w:hint="default" w:ascii="Times New Roman" w:hAnsi="Times New Roman" w:eastAsia="SimSun" w:cs="Times New Roman"/>
                <w:sz w:val="26"/>
                <w:szCs w:val="26"/>
                <w:vertAlign w:val="subscript"/>
                <w:lang w:val="vi-VN"/>
              </w:rPr>
              <w:t>4</w:t>
            </w:r>
          </w:p>
        </w:tc>
      </w:tr>
      <w:tr w14:paraId="371FB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tcPr>
          <w:p w14:paraId="7AE23C04">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6</w:t>
            </w:r>
          </w:p>
        </w:tc>
        <w:tc>
          <w:tcPr>
            <w:tcW w:w="2840" w:type="dxa"/>
          </w:tcPr>
          <w:p w14:paraId="7D2C5903">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2u</w:t>
            </w:r>
            <w:r>
              <w:rPr>
                <w:rFonts w:hint="default" w:ascii="Times New Roman" w:hAnsi="Times New Roman" w:eastAsia="SimSun" w:cs="Times New Roman"/>
                <w:sz w:val="26"/>
                <w:szCs w:val="26"/>
                <w:vertAlign w:val="subscript"/>
                <w:lang w:val="vi-VN"/>
              </w:rPr>
              <w:t>5</w:t>
            </w:r>
          </w:p>
        </w:tc>
        <w:tc>
          <w:tcPr>
            <w:tcW w:w="3808" w:type="dxa"/>
          </w:tcPr>
          <w:p w14:paraId="110850F3">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Lấy tổng u</w:t>
            </w:r>
            <w:r>
              <w:rPr>
                <w:rFonts w:hint="default" w:ascii="Times New Roman" w:hAnsi="Times New Roman" w:eastAsia="SimSun" w:cs="Times New Roman"/>
                <w:sz w:val="26"/>
                <w:szCs w:val="26"/>
                <w:vertAlign w:val="subscript"/>
                <w:lang w:val="vi-VN"/>
              </w:rPr>
              <w:t>5</w:t>
            </w:r>
            <w:r>
              <w:rPr>
                <w:rFonts w:hint="default" w:ascii="Times New Roman" w:hAnsi="Times New Roman" w:eastAsia="SimSun" w:cs="Times New Roman"/>
                <w:sz w:val="26"/>
                <w:szCs w:val="26"/>
                <w:vertAlign w:val="baseline"/>
                <w:lang w:val="vi-VN"/>
              </w:rPr>
              <w:t xml:space="preserve"> nhân 2</w:t>
            </w:r>
          </w:p>
        </w:tc>
      </w:tr>
      <w:tr w14:paraId="4750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tcPr>
          <w:p w14:paraId="085CE38A">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J</w:t>
            </w:r>
          </w:p>
        </w:tc>
        <w:tc>
          <w:tcPr>
            <w:tcW w:w="2840" w:type="dxa"/>
          </w:tcPr>
          <w:p w14:paraId="6D28C433">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1</w:t>
            </w: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6</w:t>
            </w:r>
          </w:p>
        </w:tc>
        <w:tc>
          <w:tcPr>
            <w:tcW w:w="3808" w:type="dxa"/>
          </w:tcPr>
          <w:p w14:paraId="0AEB7A60">
            <w:pPr>
              <w:widowControl w:val="0"/>
              <w:numPr>
                <w:ilvl w:val="0"/>
                <w:numId w:val="0"/>
              </w:numPr>
              <w:spacing w:line="360" w:lineRule="auto"/>
              <w:jc w:val="both"/>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Cộng hai kết quả  u</w:t>
            </w:r>
            <w:r>
              <w:rPr>
                <w:rFonts w:hint="default" w:ascii="Times New Roman" w:hAnsi="Times New Roman" w:eastAsia="SimSun" w:cs="Times New Roman"/>
                <w:sz w:val="26"/>
                <w:szCs w:val="26"/>
                <w:vertAlign w:val="subscript"/>
                <w:lang w:val="vi-VN"/>
              </w:rPr>
              <w:t>1</w:t>
            </w:r>
            <w:r>
              <w:rPr>
                <w:rFonts w:hint="default" w:ascii="Times New Roman" w:hAnsi="Times New Roman" w:eastAsia="SimSun" w:cs="Times New Roman"/>
                <w:sz w:val="26"/>
                <w:szCs w:val="26"/>
                <w:vertAlign w:val="baseline"/>
                <w:lang w:val="vi-VN"/>
              </w:rPr>
              <w:t xml:space="preserve"> và u</w:t>
            </w:r>
            <w:r>
              <w:rPr>
                <w:rFonts w:hint="default" w:ascii="Times New Roman" w:hAnsi="Times New Roman" w:eastAsia="SimSun" w:cs="Times New Roman"/>
                <w:sz w:val="26"/>
                <w:szCs w:val="26"/>
                <w:vertAlign w:val="subscript"/>
                <w:lang w:val="vi-VN"/>
              </w:rPr>
              <w:t>6</w:t>
            </w:r>
          </w:p>
        </w:tc>
      </w:tr>
    </w:tbl>
    <w:p w14:paraId="4E2627A8">
      <w:pPr>
        <w:numPr>
          <w:ilvl w:val="0"/>
          <w:numId w:val="12"/>
        </w:numPr>
        <w:spacing w:line="360" w:lineRule="auto"/>
        <w:ind w:left="0" w:leftChars="0" w:firstLine="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Vẽ đồ thị tính toán biểu diễn mối quan hệ giữa các biến đầu vào </w:t>
      </w:r>
      <w:r>
        <w:rPr>
          <w:rFonts w:hint="default" w:ascii="Times New Roman" w:hAnsi="Times New Roman" w:eastAsia="SimSun" w:cs="Times New Roman"/>
          <w:sz w:val="26"/>
          <w:szCs w:val="26"/>
          <w:lang w:val="vi-VN"/>
        </w:rPr>
        <w:t>a, b, c, d</w:t>
      </w:r>
      <w:r>
        <w:rPr>
          <w:rFonts w:hint="default" w:ascii="Times New Roman" w:hAnsi="Times New Roman" w:eastAsia="SimSun" w:cs="Times New Roman"/>
          <w:sz w:val="26"/>
          <w:szCs w:val="26"/>
        </w:rPr>
        <w:t xml:space="preserve"> các biến trung gian </w:t>
      </w:r>
      <w:r>
        <w:rPr>
          <w:rFonts w:hint="default" w:ascii="Times New Roman" w:hAnsi="Times New Roman" w:eastAsia="SimSun" w:cs="Times New Roman"/>
          <w:sz w:val="26"/>
          <w:szCs w:val="26"/>
          <w:lang w:val="vi-VN"/>
        </w:rPr>
        <w:t>u</w:t>
      </w:r>
      <w:r>
        <w:rPr>
          <w:rFonts w:hint="default" w:ascii="Times New Roman" w:hAnsi="Times New Roman" w:eastAsia="SimSun" w:cs="Times New Roman"/>
          <w:sz w:val="26"/>
          <w:szCs w:val="26"/>
        </w:rPr>
        <w:t xml:space="preserve">1, … , </w:t>
      </w:r>
      <w:r>
        <w:rPr>
          <w:rFonts w:hint="default" w:ascii="Times New Roman" w:hAnsi="Times New Roman" w:eastAsia="SimSun" w:cs="Times New Roman"/>
          <w:sz w:val="26"/>
          <w:szCs w:val="26"/>
          <w:lang w:val="vi-VN"/>
        </w:rPr>
        <w:t>u</w:t>
      </w:r>
      <w:r>
        <w:rPr>
          <w:rFonts w:hint="default" w:ascii="Times New Roman" w:hAnsi="Times New Roman" w:eastAsia="SimSun" w:cs="Times New Roman"/>
          <w:sz w:val="26"/>
          <w:szCs w:val="26"/>
        </w:rPr>
        <w:t>6 và đầu ra J. Phân biệt rõ nút đầu vào, nút thực hiện phép toán và các cạnh phụ thuộc.</w:t>
      </w:r>
    </w:p>
    <w:p w14:paraId="134338BC">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 ─(×3)── u₁ ───────────────────────────────┐</w:t>
      </w:r>
    </w:p>
    <w:p w14:paraId="3E58F26E">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b ─(×4)── u₂ ──┐                             </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J</w:t>
      </w:r>
    </w:p>
    <w:p w14:paraId="5B5299E7">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 ─┐           (+)── u₅ ─(×2)── u₆ ────────────────────┘</w:t>
      </w:r>
    </w:p>
    <w:p w14:paraId="6D43B3E8">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   (×)─ u₃ ─(×5)─ u₄ ─┘</w:t>
      </w:r>
    </w:p>
    <w:p w14:paraId="6C2619B2">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 ─┘</w:t>
      </w:r>
    </w:p>
    <w:p w14:paraId="3FFD9957">
      <w:pPr>
        <w:numPr>
          <w:ilvl w:val="0"/>
          <w:numId w:val="12"/>
        </w:numPr>
        <w:spacing w:line="360" w:lineRule="auto"/>
        <w:ind w:left="0" w:leftChars="0" w:firstLine="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Thực hiện quá trình lan truyền tiến theo đúng thứ tự tính toán của đồ thị. Tính giá trị của tất cả biến trung gian và giá trị đầu ra J.</w:t>
      </w:r>
    </w:p>
    <w:p w14:paraId="4AFAF806">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bidi="ar-SA"/>
            </w:rPr>
            <m:t>− Tính u</m:t>
          </m:r>
          <m:r>
            <m:rPr>
              <m:sty m:val="p"/>
            </m:rPr>
            <w:rPr>
              <w:rFonts w:hint="default" w:ascii="Cambria Math" w:hAnsi="Cambria Math" w:cs="Times New Roman"/>
              <w:sz w:val="26"/>
              <w:szCs w:val="26"/>
              <w:vertAlign w:val="subscript"/>
              <w:lang w:val="vi-VN" w:bidi="ar-SA"/>
            </w:rPr>
            <m:t>1</m:t>
          </m:r>
          <m:r>
            <m:rPr>
              <m:sty m:val="p"/>
            </m:rPr>
            <w:rPr>
              <w:rFonts w:hint="default" w:ascii="Cambria Math" w:hAnsi="Cambria Math" w:cs="Times New Roman"/>
              <w:sz w:val="26"/>
              <w:szCs w:val="26"/>
              <w:lang w:val="vi-VN" w:bidi="ar-SA"/>
            </w:rPr>
            <m:t>:</m:t>
          </m:r>
        </m:oMath>
      </m:oMathPara>
    </w:p>
    <w:p w14:paraId="2AB4EEC4">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vertAlign w:val="baseline"/>
              <w:lang w:val="vi-VN" w:bidi="ar-SA"/>
            </w:rPr>
            <m:t>u</m:t>
          </m:r>
          <m:r>
            <m:rPr>
              <m:sty m:val="p"/>
            </m:rPr>
            <w:rPr>
              <w:rFonts w:hint="default" w:ascii="Cambria Math" w:hAnsi="Cambria Math" w:cs="Times New Roman"/>
              <w:sz w:val="26"/>
              <w:szCs w:val="26"/>
              <w:vertAlign w:val="subscript"/>
              <w:lang w:val="vi-VN" w:bidi="ar-SA"/>
            </w:rPr>
            <m:t>1</m:t>
          </m:r>
          <m:r>
            <m:rPr>
              <m:sty m:val="p"/>
            </m:rPr>
            <w:rPr>
              <w:rFonts w:hint="default" w:ascii="Cambria Math" w:hAnsi="Cambria Math" w:cs="Times New Roman"/>
              <w:sz w:val="26"/>
              <w:szCs w:val="26"/>
              <w:lang w:val="vi-VN" w:bidi="ar-SA"/>
            </w:rPr>
            <m:t>=3a=3∗2=6</m:t>
          </m:r>
        </m:oMath>
      </m:oMathPara>
    </w:p>
    <w:p w14:paraId="25890C77">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bidi="ar-SA"/>
            </w:rPr>
            <m:t>−Tính u</m:t>
          </m:r>
          <m:r>
            <m:rPr>
              <m:sty m:val="p"/>
            </m:rPr>
            <w:rPr>
              <w:rFonts w:hint="default" w:ascii="Cambria Math" w:hAnsi="Cambria Math" w:cs="Times New Roman"/>
              <w:sz w:val="26"/>
              <w:szCs w:val="26"/>
              <w:vertAlign w:val="subscript"/>
              <w:lang w:val="vi-VN" w:bidi="ar-SA"/>
            </w:rPr>
            <m:t>2</m:t>
          </m:r>
          <m:r>
            <m:rPr>
              <m:sty m:val="p"/>
            </m:rPr>
            <w:rPr>
              <w:rFonts w:hint="default" w:ascii="Cambria Math" w:hAnsi="Cambria Math" w:cs="Times New Roman"/>
              <w:sz w:val="26"/>
              <w:szCs w:val="26"/>
              <w:lang w:val="vi-VN" w:bidi="ar-SA"/>
            </w:rPr>
            <m:t>:</m:t>
          </m:r>
        </m:oMath>
      </m:oMathPara>
    </w:p>
    <w:p w14:paraId="51E02633">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bidi="ar-SA"/>
            </w:rPr>
            <m:t>u</m:t>
          </m:r>
          <m:r>
            <m:rPr>
              <m:sty m:val="p"/>
            </m:rPr>
            <w:rPr>
              <w:rFonts w:hint="default" w:ascii="Cambria Math" w:hAnsi="Cambria Math" w:cs="Times New Roman"/>
              <w:sz w:val="26"/>
              <w:szCs w:val="26"/>
              <w:vertAlign w:val="subscript"/>
              <w:lang w:val="vi-VN" w:bidi="ar-SA"/>
            </w:rPr>
            <m:t>2</m:t>
          </m:r>
          <m:r>
            <m:rPr>
              <m:sty m:val="p"/>
            </m:rPr>
            <w:rPr>
              <w:rFonts w:hint="default" w:ascii="Cambria Math" w:hAnsi="Cambria Math" w:cs="Times New Roman"/>
              <w:sz w:val="26"/>
              <w:szCs w:val="26"/>
              <w:lang w:val="vi-VN" w:bidi="ar-SA"/>
            </w:rPr>
            <m:t>=4b=4∗3=12</m:t>
          </m:r>
        </m:oMath>
      </m:oMathPara>
    </w:p>
    <w:p w14:paraId="2285D52A">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bidi="ar-SA"/>
            </w:rPr>
            <m:t>−Tính u</m:t>
          </m:r>
          <m:r>
            <m:rPr>
              <m:sty m:val="p"/>
            </m:rPr>
            <w:rPr>
              <w:rFonts w:hint="default" w:ascii="Cambria Math" w:hAnsi="Cambria Math" w:cs="Times New Roman"/>
              <w:sz w:val="26"/>
              <w:szCs w:val="26"/>
              <w:vertAlign w:val="subscript"/>
              <w:lang w:val="vi-VN" w:bidi="ar-SA"/>
            </w:rPr>
            <m:t>3</m:t>
          </m:r>
          <m:r>
            <m:rPr>
              <m:sty m:val="p"/>
            </m:rPr>
            <w:rPr>
              <w:rFonts w:hint="default" w:ascii="Cambria Math" w:hAnsi="Cambria Math" w:cs="Times New Roman"/>
              <w:sz w:val="26"/>
              <w:szCs w:val="26"/>
              <w:lang w:val="vi-VN" w:bidi="ar-SA"/>
            </w:rPr>
            <m:t>:</m:t>
          </m:r>
        </m:oMath>
      </m:oMathPara>
    </w:p>
    <w:p w14:paraId="7B0BE78E">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bidi="ar-SA"/>
            </w:rPr>
            <m:t>u</m:t>
          </m:r>
          <m:r>
            <m:rPr>
              <m:sty m:val="p"/>
            </m:rPr>
            <w:rPr>
              <w:rFonts w:hint="default" w:ascii="Cambria Math" w:hAnsi="Cambria Math" w:cs="Times New Roman"/>
              <w:sz w:val="26"/>
              <w:szCs w:val="26"/>
              <w:vertAlign w:val="subscript"/>
              <w:lang w:val="vi-VN" w:bidi="ar-SA"/>
            </w:rPr>
            <m:t>3</m:t>
          </m:r>
          <m:r>
            <m:rPr>
              <m:sty m:val="p"/>
            </m:rPr>
            <w:rPr>
              <w:rFonts w:hint="default" w:ascii="Cambria Math" w:hAnsi="Cambria Math" w:cs="Times New Roman"/>
              <w:sz w:val="26"/>
              <w:szCs w:val="26"/>
              <w:lang w:val="vi-VN" w:bidi="ar-SA"/>
            </w:rPr>
            <m:t>=cd=4∗5=20</m:t>
          </m:r>
        </m:oMath>
      </m:oMathPara>
    </w:p>
    <w:p w14:paraId="28950502">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bidi="ar-SA"/>
            </w:rPr>
            <m:t>−Tính u</m:t>
          </m:r>
          <m:r>
            <m:rPr>
              <m:sty m:val="p"/>
            </m:rPr>
            <w:rPr>
              <w:rFonts w:hint="default" w:ascii="Cambria Math" w:hAnsi="Cambria Math" w:cs="Times New Roman"/>
              <w:sz w:val="26"/>
              <w:szCs w:val="26"/>
              <w:vertAlign w:val="subscript"/>
              <w:lang w:val="vi-VN" w:bidi="ar-SA"/>
            </w:rPr>
            <m:t>4</m:t>
          </m:r>
          <m:r>
            <m:rPr>
              <m:sty m:val="p"/>
            </m:rPr>
            <w:rPr>
              <w:rFonts w:hint="default" w:ascii="Cambria Math" w:hAnsi="Cambria Math" w:cs="Times New Roman"/>
              <w:sz w:val="26"/>
              <w:szCs w:val="26"/>
              <w:lang w:val="vi-VN" w:bidi="ar-SA"/>
            </w:rPr>
            <m:t>:</m:t>
          </m:r>
        </m:oMath>
      </m:oMathPara>
    </w:p>
    <w:p w14:paraId="73B41353">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bidi="ar-SA"/>
            </w:rPr>
            <m:t>u</m:t>
          </m:r>
          <m:r>
            <m:rPr>
              <m:sty m:val="p"/>
            </m:rPr>
            <w:rPr>
              <w:rFonts w:hint="default" w:ascii="Cambria Math" w:hAnsi="Cambria Math" w:cs="Times New Roman"/>
              <w:sz w:val="26"/>
              <w:szCs w:val="26"/>
              <w:vertAlign w:val="subscript"/>
              <w:lang w:val="vi-VN" w:bidi="ar-SA"/>
            </w:rPr>
            <m:t>4</m:t>
          </m:r>
          <m:r>
            <m:rPr>
              <m:sty m:val="p"/>
            </m:rPr>
            <w:rPr>
              <w:rFonts w:hint="default" w:ascii="Cambria Math" w:hAnsi="Cambria Math" w:cs="Times New Roman"/>
              <w:sz w:val="26"/>
              <w:szCs w:val="26"/>
              <w:lang w:val="vi-VN" w:bidi="ar-SA"/>
            </w:rPr>
            <m:t>=5u</m:t>
          </m:r>
          <m:r>
            <m:rPr>
              <m:sty m:val="p"/>
            </m:rPr>
            <w:rPr>
              <w:rFonts w:hint="default" w:ascii="Cambria Math" w:hAnsi="Cambria Math" w:cs="Times New Roman"/>
              <w:sz w:val="26"/>
              <w:szCs w:val="26"/>
              <w:vertAlign w:val="subscript"/>
              <w:lang w:val="vi-VN" w:bidi="ar-SA"/>
            </w:rPr>
            <m:t>3</m:t>
          </m:r>
          <m:r>
            <m:rPr>
              <m:sty m:val="p"/>
            </m:rPr>
            <w:rPr>
              <w:rFonts w:hint="default" w:ascii="Cambria Math" w:hAnsi="Cambria Math" w:cs="Times New Roman"/>
              <w:sz w:val="26"/>
              <w:szCs w:val="26"/>
              <w:lang w:val="vi-VN" w:bidi="ar-SA"/>
            </w:rPr>
            <m:t>=5∗20=100</m:t>
          </m:r>
        </m:oMath>
      </m:oMathPara>
    </w:p>
    <w:p w14:paraId="2935C33B">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bidi="ar-SA"/>
            </w:rPr>
            <m:t>−Tính u</m:t>
          </m:r>
          <m:r>
            <m:rPr>
              <m:sty m:val="p"/>
            </m:rPr>
            <w:rPr>
              <w:rFonts w:hint="default" w:ascii="Cambria Math" w:hAnsi="Cambria Math" w:cs="Times New Roman"/>
              <w:sz w:val="26"/>
              <w:szCs w:val="26"/>
              <w:vertAlign w:val="subscript"/>
              <w:lang w:val="vi-VN" w:bidi="ar-SA"/>
            </w:rPr>
            <m:t>5</m:t>
          </m:r>
          <m:r>
            <m:rPr>
              <m:sty m:val="p"/>
            </m:rPr>
            <w:rPr>
              <w:rFonts w:hint="default" w:ascii="Cambria Math" w:hAnsi="Cambria Math" w:cs="Times New Roman"/>
              <w:sz w:val="26"/>
              <w:szCs w:val="26"/>
              <w:lang w:val="vi-VN" w:bidi="ar-SA"/>
            </w:rPr>
            <m:t>:</m:t>
          </m:r>
        </m:oMath>
      </m:oMathPara>
    </w:p>
    <w:p w14:paraId="4B2C9505">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bidi="ar-SA"/>
            </w:rPr>
            <m:t>u</m:t>
          </m:r>
          <m:r>
            <m:rPr>
              <m:sty m:val="p"/>
            </m:rPr>
            <w:rPr>
              <w:rFonts w:hint="default" w:ascii="Cambria Math" w:hAnsi="Cambria Math" w:cs="Times New Roman"/>
              <w:sz w:val="26"/>
              <w:szCs w:val="26"/>
              <w:vertAlign w:val="subscript"/>
              <w:lang w:val="vi-VN" w:bidi="ar-SA"/>
            </w:rPr>
            <m:t>5</m:t>
          </m:r>
          <m:r>
            <m:rPr>
              <m:sty m:val="p"/>
            </m:rPr>
            <w:rPr>
              <w:rFonts w:hint="default" w:ascii="Cambria Math" w:hAnsi="Cambria Math" w:cs="Times New Roman"/>
              <w:sz w:val="26"/>
              <w:szCs w:val="26"/>
              <w:lang w:val="vi-VN" w:bidi="ar-SA"/>
            </w:rPr>
            <m:t>=u</m:t>
          </m:r>
          <m:r>
            <m:rPr>
              <m:sty m:val="p"/>
            </m:rPr>
            <w:rPr>
              <w:rFonts w:hint="default" w:ascii="Cambria Math" w:hAnsi="Cambria Math" w:cs="Times New Roman"/>
              <w:sz w:val="26"/>
              <w:szCs w:val="26"/>
              <w:vertAlign w:val="subscript"/>
              <w:lang w:val="vi-VN" w:bidi="ar-SA"/>
            </w:rPr>
            <m:t>2</m:t>
          </m:r>
          <m:r>
            <m:rPr>
              <m:sty m:val="p"/>
            </m:rPr>
            <w:rPr>
              <w:rFonts w:hint="default" w:ascii="Cambria Math" w:hAnsi="Cambria Math" w:cs="Times New Roman"/>
              <w:sz w:val="26"/>
              <w:szCs w:val="26"/>
              <w:lang w:val="vi-VN" w:bidi="ar-SA"/>
            </w:rPr>
            <m:t>+u</m:t>
          </m:r>
          <m:r>
            <m:rPr>
              <m:sty m:val="p"/>
            </m:rPr>
            <w:rPr>
              <w:rFonts w:hint="default" w:ascii="Cambria Math" w:hAnsi="Cambria Math" w:cs="Times New Roman"/>
              <w:sz w:val="26"/>
              <w:szCs w:val="26"/>
              <w:vertAlign w:val="subscript"/>
              <w:lang w:val="vi-VN" w:bidi="ar-SA"/>
            </w:rPr>
            <m:t>4</m:t>
          </m:r>
          <m:r>
            <m:rPr>
              <m:sty m:val="p"/>
            </m:rPr>
            <w:rPr>
              <w:rFonts w:hint="default" w:ascii="Cambria Math" w:hAnsi="Cambria Math" w:cs="Times New Roman"/>
              <w:sz w:val="26"/>
              <w:szCs w:val="26"/>
              <w:lang w:val="vi-VN" w:bidi="ar-SA"/>
            </w:rPr>
            <m:t>=12+100=112</m:t>
          </m:r>
        </m:oMath>
      </m:oMathPara>
    </w:p>
    <w:p w14:paraId="3951DE2C">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bidi="ar-SA"/>
            </w:rPr>
            <m:t>−Tính u</m:t>
          </m:r>
          <m:r>
            <m:rPr>
              <m:sty m:val="p"/>
            </m:rPr>
            <w:rPr>
              <w:rFonts w:hint="default" w:ascii="Cambria Math" w:hAnsi="Cambria Math" w:cs="Times New Roman"/>
              <w:sz w:val="26"/>
              <w:szCs w:val="26"/>
              <w:vertAlign w:val="subscript"/>
              <w:lang w:val="vi-VN" w:bidi="ar-SA"/>
            </w:rPr>
            <m:t>6</m:t>
          </m:r>
          <m:r>
            <m:rPr>
              <m:sty m:val="p"/>
            </m:rPr>
            <w:rPr>
              <w:rFonts w:hint="default" w:ascii="Cambria Math" w:hAnsi="Cambria Math" w:cs="Times New Roman"/>
              <w:sz w:val="26"/>
              <w:szCs w:val="26"/>
              <w:lang w:val="vi-VN" w:bidi="ar-SA"/>
            </w:rPr>
            <m:t>:</m:t>
          </m:r>
        </m:oMath>
      </m:oMathPara>
    </w:p>
    <w:p w14:paraId="43FBCFDC">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bidi="ar-SA"/>
            </w:rPr>
            <m:t>u</m:t>
          </m:r>
          <m:r>
            <m:rPr>
              <m:sty m:val="p"/>
            </m:rPr>
            <w:rPr>
              <w:rFonts w:hint="default" w:ascii="Cambria Math" w:hAnsi="Cambria Math" w:cs="Times New Roman"/>
              <w:sz w:val="26"/>
              <w:szCs w:val="26"/>
              <w:vertAlign w:val="subscript"/>
              <w:lang w:val="vi-VN" w:bidi="ar-SA"/>
            </w:rPr>
            <m:t>6</m:t>
          </m:r>
          <m:r>
            <m:rPr>
              <m:sty m:val="p"/>
            </m:rPr>
            <w:rPr>
              <w:rFonts w:hint="default" w:ascii="Cambria Math" w:hAnsi="Cambria Math" w:cs="Times New Roman"/>
              <w:sz w:val="26"/>
              <w:szCs w:val="26"/>
              <w:lang w:val="vi-VN" w:bidi="ar-SA"/>
            </w:rPr>
            <m:t>=2u</m:t>
          </m:r>
          <m:r>
            <m:rPr>
              <m:sty m:val="p"/>
            </m:rPr>
            <w:rPr>
              <w:rFonts w:hint="default" w:ascii="Cambria Math" w:hAnsi="Cambria Math" w:cs="Times New Roman"/>
              <w:sz w:val="26"/>
              <w:szCs w:val="26"/>
              <w:vertAlign w:val="subscript"/>
              <w:lang w:val="vi-VN" w:bidi="ar-SA"/>
            </w:rPr>
            <m:t>5</m:t>
          </m:r>
          <m:r>
            <m:rPr>
              <m:sty m:val="p"/>
            </m:rPr>
            <w:rPr>
              <w:rFonts w:hint="default" w:ascii="Cambria Math" w:hAnsi="Cambria Math" w:cs="Times New Roman"/>
              <w:sz w:val="26"/>
              <w:szCs w:val="26"/>
              <w:lang w:val="vi-VN" w:bidi="ar-SA"/>
            </w:rPr>
            <m:t>=2∗112=224</m:t>
          </m:r>
        </m:oMath>
      </m:oMathPara>
    </w:p>
    <w:p w14:paraId="259DA3EB">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m:oMathPara>
        <m:oMathParaPr>
          <m:jc m:val="left"/>
        </m:oMathParaPr>
        <m:oMath>
          <m:r>
            <m:rPr>
              <m:sty m:val="p"/>
            </m:rPr>
            <w:rPr>
              <w:rFonts w:hint="default" w:ascii="Cambria Math" w:hAnsi="Cambria Math" w:cs="Times New Roman"/>
              <w:sz w:val="26"/>
              <w:szCs w:val="26"/>
              <w:lang w:val="vi-VN" w:bidi="ar-SA"/>
            </w:rPr>
            <m:t>−Tính J:</m:t>
          </m:r>
        </m:oMath>
      </m:oMathPara>
    </w:p>
    <w:p w14:paraId="119FF89B">
      <w:pPr>
        <w:numPr>
          <w:ilvl w:val="0"/>
          <w:numId w:val="0"/>
        </w:numPr>
        <w:tabs>
          <w:tab w:val="left" w:pos="4200"/>
        </w:tabs>
        <w:spacing w:before="0" w:after="100" w:line="360" w:lineRule="auto"/>
        <w:ind w:leftChars="0"/>
        <w:jc w:val="left"/>
        <w:rPr>
          <w:rFonts w:hint="default" w:hAnsi="Cambria Math" w:cs="Times New Roman"/>
          <w:i w:val="0"/>
          <w:sz w:val="26"/>
          <w:szCs w:val="26"/>
          <w:lang w:val="vi-VN" w:bidi="ar-SA"/>
        </w:rPr>
      </w:pPr>
      <m:oMathPara>
        <m:oMathParaPr>
          <m:jc m:val="left"/>
        </m:oMathParaPr>
        <m:oMath>
          <m:r>
            <m:rPr>
              <m:sty m:val="p"/>
            </m:rPr>
            <w:rPr>
              <w:rFonts w:hint="default" w:ascii="Cambria Math" w:hAnsi="Cambria Math" w:cs="Times New Roman"/>
              <w:sz w:val="26"/>
              <w:szCs w:val="26"/>
              <w:lang w:val="vi-VN" w:bidi="ar-SA"/>
            </w:rPr>
            <m:t>J=u</m:t>
          </m:r>
          <m:r>
            <m:rPr>
              <m:sty m:val="p"/>
            </m:rPr>
            <w:rPr>
              <w:rFonts w:hint="default" w:ascii="Cambria Math" w:hAnsi="Cambria Math" w:cs="Times New Roman"/>
              <w:sz w:val="26"/>
              <w:szCs w:val="26"/>
              <w:vertAlign w:val="subscript"/>
              <w:lang w:val="vi-VN" w:bidi="ar-SA"/>
            </w:rPr>
            <m:t>1</m:t>
          </m:r>
          <m:r>
            <m:rPr>
              <m:sty m:val="p"/>
            </m:rPr>
            <w:rPr>
              <w:rFonts w:hint="default" w:ascii="Cambria Math" w:hAnsi="Cambria Math" w:cs="Times New Roman"/>
              <w:sz w:val="26"/>
              <w:szCs w:val="26"/>
              <w:lang w:val="vi-VN" w:bidi="ar-SA"/>
            </w:rPr>
            <m:t>+u</m:t>
          </m:r>
          <m:r>
            <m:rPr>
              <m:sty m:val="p"/>
            </m:rPr>
            <w:rPr>
              <w:rFonts w:hint="default" w:ascii="Cambria Math" w:hAnsi="Cambria Math" w:cs="Times New Roman"/>
              <w:sz w:val="26"/>
              <w:szCs w:val="26"/>
              <w:vertAlign w:val="subscript"/>
              <w:lang w:val="vi-VN" w:bidi="ar-SA"/>
            </w:rPr>
            <m:t>6</m:t>
          </m:r>
          <m:r>
            <m:rPr>
              <m:sty m:val="p"/>
            </m:rPr>
            <w:rPr>
              <w:rFonts w:hint="default" w:ascii="Cambria Math" w:hAnsi="Cambria Math" w:cs="Times New Roman"/>
              <w:sz w:val="26"/>
              <w:szCs w:val="26"/>
              <w:lang w:val="vi-VN" w:bidi="ar-SA"/>
            </w:rPr>
            <m:t>=6+224=230</m:t>
          </m:r>
        </m:oMath>
      </m:oMathPara>
    </w:p>
    <w:p w14:paraId="6E151B13">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d. </w:t>
      </w:r>
      <w:r>
        <w:rPr>
          <w:rFonts w:hint="default" w:ascii="Times New Roman" w:hAnsi="Times New Roman" w:eastAsia="SimSun" w:cs="Times New Roman"/>
          <w:sz w:val="26"/>
          <w:szCs w:val="26"/>
        </w:rPr>
        <w:t>Xác định đạo hàm cục bộ tại từng nút tính toán. Viết các biểu thức đạo hàm tương ứng với từng phép cộng và phép nhân.</w:t>
      </w:r>
    </w:p>
    <w:p w14:paraId="5CA08188">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w:r>
        <w:rPr>
          <w:rFonts w:hint="default" w:ascii="Times New Roman" w:hAnsi="Times New Roman" w:eastAsia="SimSun" w:cs="Times New Roman"/>
          <w:sz w:val="26"/>
          <w:szCs w:val="26"/>
          <w:lang w:val="vi-VN"/>
        </w:rPr>
        <w:t xml:space="preserve">- Phép cộng: z=x+y, </w:t>
      </w: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z</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x</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 xml:space="preserve">=1, </m:t>
        </m:r>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z</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y</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=1</m:t>
        </m:r>
      </m:oMath>
    </w:p>
    <w:p w14:paraId="294A5087">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w:r>
        <w:rPr>
          <w:rFonts w:hint="default" w:ascii="Times New Roman" w:hAnsi="Times New Roman" w:cs="Times New Roman"/>
          <w:i w:val="0"/>
          <w:sz w:val="26"/>
          <w:szCs w:val="26"/>
          <w:lang w:val="vi-VN"/>
        </w:rPr>
        <w:t xml:space="preserve">- Phép nhân: </w:t>
      </w:r>
      <w:r>
        <w:rPr>
          <w:rFonts w:hint="default" w:ascii="Times New Roman" w:hAnsi="Times New Roman" w:eastAsia="SimSun" w:cs="Times New Roman"/>
          <w:sz w:val="26"/>
          <w:szCs w:val="26"/>
          <w:lang w:val="vi-VN"/>
        </w:rPr>
        <w:t xml:space="preserve">z=x*y, </w:t>
      </w:r>
      <m:oMath>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z</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x</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 xml:space="preserve">=y, </m:t>
        </m:r>
        <m:f>
          <m:fPr>
            <m:ctrlPr>
              <w:rPr>
                <w:rFonts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z</m:t>
            </m:r>
            <m:ctrlPr>
              <w:rPr>
                <w:rFonts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y</m:t>
            </m:r>
            <m:ctrlPr>
              <w:rPr>
                <w:rFonts w:ascii="Cambria Math" w:hAnsi="Cambria Math" w:cs="Times New Roman"/>
                <w:i/>
                <w:sz w:val="26"/>
                <w:szCs w:val="26"/>
                <w:lang w:val="vi-VN"/>
              </w:rPr>
            </m:ctrlPr>
          </m:den>
        </m:f>
        <m:r>
          <m:rPr/>
          <w:rPr>
            <w:rFonts w:hint="default" w:ascii="Cambria Math" w:hAnsi="Cambria Math" w:cs="Times New Roman"/>
            <w:sz w:val="26"/>
            <w:szCs w:val="26"/>
            <w:lang w:val="vi-VN"/>
          </w:rPr>
          <m:t>=x</m:t>
        </m:r>
      </m:oMath>
    </w:p>
    <w:p w14:paraId="55A9CA09">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495A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778F0051">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 xml:space="preserve">Biến </w:t>
            </w:r>
          </w:p>
        </w:tc>
        <w:tc>
          <w:tcPr>
            <w:tcW w:w="2130" w:type="dxa"/>
            <w:vAlign w:val="top"/>
          </w:tcPr>
          <w:p w14:paraId="7035B9C4">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Phép toán</w:t>
            </w:r>
          </w:p>
        </w:tc>
        <w:tc>
          <w:tcPr>
            <w:tcW w:w="2131" w:type="dxa"/>
          </w:tcPr>
          <w:p w14:paraId="6F0AD789">
            <w:pPr>
              <w:widowControl w:val="0"/>
              <w:numPr>
                <w:ilvl w:val="0"/>
                <w:numId w:val="0"/>
              </w:numPr>
              <w:tabs>
                <w:tab w:val="left" w:pos="4200"/>
              </w:tabs>
              <w:spacing w:before="0" w:after="100" w:line="360" w:lineRule="auto"/>
              <w:jc w:val="left"/>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Đạo hàm cục bộ</w:t>
            </w:r>
          </w:p>
        </w:tc>
        <w:tc>
          <w:tcPr>
            <w:tcW w:w="2131" w:type="dxa"/>
          </w:tcPr>
          <w:p w14:paraId="6A9D6701">
            <w:pPr>
              <w:widowControl w:val="0"/>
              <w:numPr>
                <w:ilvl w:val="0"/>
                <w:numId w:val="0"/>
              </w:numPr>
              <w:tabs>
                <w:tab w:val="left" w:pos="4200"/>
              </w:tabs>
              <w:spacing w:before="0" w:after="100" w:line="360" w:lineRule="auto"/>
              <w:jc w:val="left"/>
              <w:rPr>
                <w:rFonts w:hint="default" w:ascii="Times New Roman" w:hAnsi="Times New Roman" w:cs="Times New Roman"/>
                <w:i w:val="0"/>
                <w:sz w:val="26"/>
                <w:szCs w:val="26"/>
                <w:vertAlign w:val="baseline"/>
                <w:lang w:val="vi-VN"/>
              </w:rPr>
            </w:pPr>
            <w:r>
              <w:rPr>
                <w:rFonts w:hint="default" w:ascii="Times New Roman" w:hAnsi="Times New Roman" w:cs="Times New Roman"/>
                <w:i w:val="0"/>
                <w:sz w:val="26"/>
                <w:szCs w:val="26"/>
                <w:vertAlign w:val="baseline"/>
                <w:lang w:val="vi-VN"/>
              </w:rPr>
              <w:t>Giá trị</w:t>
            </w:r>
          </w:p>
        </w:tc>
      </w:tr>
      <w:tr w14:paraId="196A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6D73942A">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1</w:t>
            </w:r>
          </w:p>
        </w:tc>
        <w:tc>
          <w:tcPr>
            <w:tcW w:w="2130" w:type="dxa"/>
            <w:vAlign w:val="top"/>
          </w:tcPr>
          <w:p w14:paraId="0B046FFC">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3a</w:t>
            </w:r>
          </w:p>
        </w:tc>
        <w:tc>
          <w:tcPr>
            <w:tcW w:w="2131" w:type="dxa"/>
            <w:vAlign w:val="top"/>
          </w:tcPr>
          <w:p w14:paraId="1242D249">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∂u₁/∂a = 3</w:t>
            </w:r>
          </w:p>
        </w:tc>
        <w:tc>
          <w:tcPr>
            <w:tcW w:w="2131" w:type="dxa"/>
            <w:vAlign w:val="top"/>
          </w:tcPr>
          <w:p w14:paraId="5EF476EC">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3</w:t>
            </w:r>
          </w:p>
        </w:tc>
      </w:tr>
      <w:tr w14:paraId="2968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7ABEDC82">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2</w:t>
            </w:r>
          </w:p>
        </w:tc>
        <w:tc>
          <w:tcPr>
            <w:tcW w:w="2130" w:type="dxa"/>
            <w:vAlign w:val="top"/>
          </w:tcPr>
          <w:p w14:paraId="2FC42538">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4b</w:t>
            </w:r>
          </w:p>
        </w:tc>
        <w:tc>
          <w:tcPr>
            <w:tcW w:w="2131" w:type="dxa"/>
            <w:vAlign w:val="top"/>
          </w:tcPr>
          <w:p w14:paraId="4AD05801">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∂u₂/∂b = 4</w:t>
            </w:r>
          </w:p>
        </w:tc>
        <w:tc>
          <w:tcPr>
            <w:tcW w:w="2131" w:type="dxa"/>
            <w:vAlign w:val="top"/>
          </w:tcPr>
          <w:p w14:paraId="6F5792D6">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4</w:t>
            </w:r>
          </w:p>
        </w:tc>
      </w:tr>
      <w:tr w14:paraId="0A37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68A2DAA3">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3</w:t>
            </w:r>
          </w:p>
        </w:tc>
        <w:tc>
          <w:tcPr>
            <w:tcW w:w="2130" w:type="dxa"/>
            <w:vAlign w:val="top"/>
          </w:tcPr>
          <w:p w14:paraId="55D9E544">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cd</w:t>
            </w:r>
          </w:p>
        </w:tc>
        <w:tc>
          <w:tcPr>
            <w:tcW w:w="2131" w:type="dxa"/>
            <w:vAlign w:val="top"/>
          </w:tcPr>
          <w:p w14:paraId="245BF5FB">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 xml:space="preserve">∂u₃/∂c = d </w:t>
            </w:r>
            <w:r>
              <w:rPr>
                <w:rFonts w:hint="default" w:ascii="Times New Roman" w:hAnsi="Times New Roman" w:eastAsia="Times New Roman" w:cs="Times New Roman"/>
                <w:b w:val="0"/>
                <w:bCs w:val="0"/>
                <w:sz w:val="26"/>
                <w:szCs w:val="26"/>
                <w:lang w:val="en-US"/>
              </w:rPr>
              <w:t>,</w:t>
            </w:r>
            <w:r>
              <w:rPr>
                <w:rFonts w:hint="default" w:ascii="Times New Roman" w:hAnsi="Times New Roman" w:eastAsia="Times New Roman" w:cs="Times New Roman"/>
                <w:b w:val="0"/>
                <w:bCs w:val="0"/>
                <w:sz w:val="26"/>
                <w:szCs w:val="26"/>
              </w:rPr>
              <w:t xml:space="preserve">  ∂u₃/∂d = c</w:t>
            </w:r>
          </w:p>
        </w:tc>
        <w:tc>
          <w:tcPr>
            <w:tcW w:w="2131" w:type="dxa"/>
            <w:vAlign w:val="top"/>
          </w:tcPr>
          <w:p w14:paraId="6EAA8B3B">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 xml:space="preserve">5 </w:t>
            </w:r>
            <w:r>
              <w:rPr>
                <w:rFonts w:hint="default" w:ascii="Times New Roman" w:hAnsi="Times New Roman" w:eastAsia="Times New Roman" w:cs="Times New Roman"/>
                <w:b w:val="0"/>
                <w:bCs w:val="0"/>
                <w:sz w:val="26"/>
                <w:szCs w:val="26"/>
                <w:lang w:val="en-US"/>
              </w:rPr>
              <w:t>,</w:t>
            </w:r>
            <w:r>
              <w:rPr>
                <w:rFonts w:hint="default" w:ascii="Times New Roman" w:hAnsi="Times New Roman" w:eastAsia="Times New Roman" w:cs="Times New Roman"/>
                <w:b w:val="0"/>
                <w:bCs w:val="0"/>
                <w:sz w:val="26"/>
                <w:szCs w:val="26"/>
              </w:rPr>
              <w:t xml:space="preserve"> 4</w:t>
            </w:r>
          </w:p>
        </w:tc>
      </w:tr>
      <w:tr w14:paraId="0A10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7E7AEF8D">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4</w:t>
            </w:r>
          </w:p>
        </w:tc>
        <w:tc>
          <w:tcPr>
            <w:tcW w:w="2130" w:type="dxa"/>
            <w:vAlign w:val="top"/>
          </w:tcPr>
          <w:p w14:paraId="13976B36">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5u</w:t>
            </w:r>
            <w:r>
              <w:rPr>
                <w:rFonts w:hint="default" w:ascii="Times New Roman" w:hAnsi="Times New Roman" w:eastAsia="SimSun" w:cs="Times New Roman"/>
                <w:sz w:val="26"/>
                <w:szCs w:val="26"/>
                <w:vertAlign w:val="subscript"/>
                <w:lang w:val="vi-VN"/>
              </w:rPr>
              <w:t>3</w:t>
            </w:r>
          </w:p>
        </w:tc>
        <w:tc>
          <w:tcPr>
            <w:tcW w:w="2131" w:type="dxa"/>
            <w:vAlign w:val="top"/>
          </w:tcPr>
          <w:p w14:paraId="4DACF1DD">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∂u₄/∂u₃ = 5</w:t>
            </w:r>
          </w:p>
        </w:tc>
        <w:tc>
          <w:tcPr>
            <w:tcW w:w="2131" w:type="dxa"/>
            <w:vAlign w:val="top"/>
          </w:tcPr>
          <w:p w14:paraId="116BBD44">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5</w:t>
            </w:r>
          </w:p>
        </w:tc>
      </w:tr>
      <w:tr w14:paraId="59A8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52A9D5DC">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5</w:t>
            </w:r>
          </w:p>
        </w:tc>
        <w:tc>
          <w:tcPr>
            <w:tcW w:w="2130" w:type="dxa"/>
            <w:vAlign w:val="top"/>
          </w:tcPr>
          <w:p w14:paraId="2B9BAFBD">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2</w:t>
            </w: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4</w:t>
            </w:r>
          </w:p>
        </w:tc>
        <w:tc>
          <w:tcPr>
            <w:tcW w:w="2131" w:type="dxa"/>
            <w:vAlign w:val="top"/>
          </w:tcPr>
          <w:p w14:paraId="4A29865E">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 xml:space="preserve">∂u₅/∂u₂ = 1 </w:t>
            </w:r>
            <w:r>
              <w:rPr>
                <w:rFonts w:hint="default" w:ascii="Times New Roman" w:hAnsi="Times New Roman" w:eastAsia="Times New Roman" w:cs="Times New Roman"/>
                <w:b w:val="0"/>
                <w:bCs w:val="0"/>
                <w:sz w:val="26"/>
                <w:szCs w:val="26"/>
                <w:lang w:val="en-US"/>
              </w:rPr>
              <w:t>,</w:t>
            </w:r>
            <w:r>
              <w:rPr>
                <w:rFonts w:hint="default" w:ascii="Times New Roman" w:hAnsi="Times New Roman" w:eastAsia="Times New Roman" w:cs="Times New Roman"/>
                <w:b w:val="0"/>
                <w:bCs w:val="0"/>
                <w:sz w:val="26"/>
                <w:szCs w:val="26"/>
              </w:rPr>
              <w:t xml:space="preserve"> ∂u₅/∂u₄ = 1</w:t>
            </w:r>
          </w:p>
        </w:tc>
        <w:tc>
          <w:tcPr>
            <w:tcW w:w="2131" w:type="dxa"/>
            <w:vAlign w:val="top"/>
          </w:tcPr>
          <w:p w14:paraId="61067E93">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 xml:space="preserve">1 </w:t>
            </w:r>
            <w:r>
              <w:rPr>
                <w:rFonts w:hint="default" w:ascii="Times New Roman" w:hAnsi="Times New Roman" w:eastAsia="Times New Roman" w:cs="Times New Roman"/>
                <w:b w:val="0"/>
                <w:bCs w:val="0"/>
                <w:sz w:val="26"/>
                <w:szCs w:val="26"/>
                <w:lang w:val="en-US"/>
              </w:rPr>
              <w:t>,</w:t>
            </w:r>
            <w:r>
              <w:rPr>
                <w:rFonts w:hint="default" w:ascii="Times New Roman" w:hAnsi="Times New Roman" w:eastAsia="Times New Roman" w:cs="Times New Roman"/>
                <w:b w:val="0"/>
                <w:bCs w:val="0"/>
                <w:sz w:val="26"/>
                <w:szCs w:val="26"/>
              </w:rPr>
              <w:t xml:space="preserve"> 1</w:t>
            </w:r>
          </w:p>
        </w:tc>
      </w:tr>
      <w:tr w14:paraId="2AE81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013CBF44">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6</w:t>
            </w:r>
          </w:p>
        </w:tc>
        <w:tc>
          <w:tcPr>
            <w:tcW w:w="2130" w:type="dxa"/>
            <w:vAlign w:val="top"/>
          </w:tcPr>
          <w:p w14:paraId="38F0500E">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2u</w:t>
            </w:r>
            <w:r>
              <w:rPr>
                <w:rFonts w:hint="default" w:ascii="Times New Roman" w:hAnsi="Times New Roman" w:eastAsia="SimSun" w:cs="Times New Roman"/>
                <w:sz w:val="26"/>
                <w:szCs w:val="26"/>
                <w:vertAlign w:val="subscript"/>
                <w:lang w:val="vi-VN"/>
              </w:rPr>
              <w:t>5</w:t>
            </w:r>
          </w:p>
        </w:tc>
        <w:tc>
          <w:tcPr>
            <w:tcW w:w="2131" w:type="dxa"/>
            <w:vAlign w:val="top"/>
          </w:tcPr>
          <w:p w14:paraId="137E832C">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∂u₆/∂u₅ = 2</w:t>
            </w:r>
          </w:p>
        </w:tc>
        <w:tc>
          <w:tcPr>
            <w:tcW w:w="2131" w:type="dxa"/>
            <w:vAlign w:val="top"/>
          </w:tcPr>
          <w:p w14:paraId="1E3EEB18">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2</w:t>
            </w:r>
          </w:p>
        </w:tc>
      </w:tr>
      <w:tr w14:paraId="66CB0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457EE85F">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J</w:t>
            </w:r>
          </w:p>
        </w:tc>
        <w:tc>
          <w:tcPr>
            <w:tcW w:w="2130" w:type="dxa"/>
            <w:vAlign w:val="top"/>
          </w:tcPr>
          <w:p w14:paraId="7496CF0F">
            <w:pPr>
              <w:widowControl w:val="0"/>
              <w:numPr>
                <w:ilvl w:val="0"/>
                <w:numId w:val="0"/>
              </w:numPr>
              <w:spacing w:line="360" w:lineRule="auto"/>
              <w:ind w:left="0" w:leftChars="0" w:firstLine="0" w:firstLineChars="0"/>
              <w:jc w:val="both"/>
              <w:rPr>
                <w:rFonts w:hint="default" w:hAnsi="Cambria Math" w:cs="Times New Roman"/>
                <w:i w:val="0"/>
                <w:sz w:val="26"/>
                <w:szCs w:val="26"/>
                <w:vertAlign w:val="baseline"/>
                <w:lang w:val="vi-VN"/>
              </w:rPr>
            </w:pP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1</w:t>
            </w: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6</w:t>
            </w:r>
          </w:p>
        </w:tc>
        <w:tc>
          <w:tcPr>
            <w:tcW w:w="2131" w:type="dxa"/>
            <w:vAlign w:val="top"/>
          </w:tcPr>
          <w:p w14:paraId="23EA70EC">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 xml:space="preserve">∂J/∂u₁ = 1 </w:t>
            </w:r>
            <w:r>
              <w:rPr>
                <w:rFonts w:hint="default" w:ascii="Times New Roman" w:hAnsi="Times New Roman" w:eastAsia="Times New Roman" w:cs="Times New Roman"/>
                <w:b w:val="0"/>
                <w:bCs w:val="0"/>
                <w:sz w:val="26"/>
                <w:szCs w:val="26"/>
                <w:lang w:val="en-US"/>
              </w:rPr>
              <w:t>,</w:t>
            </w:r>
            <w:r>
              <w:rPr>
                <w:rFonts w:hint="default" w:ascii="Times New Roman" w:hAnsi="Times New Roman" w:eastAsia="Times New Roman" w:cs="Times New Roman"/>
                <w:b w:val="0"/>
                <w:bCs w:val="0"/>
                <w:sz w:val="26"/>
                <w:szCs w:val="26"/>
              </w:rPr>
              <w:t xml:space="preserve">  ∂J/∂u₆ = 1</w:t>
            </w:r>
          </w:p>
        </w:tc>
        <w:tc>
          <w:tcPr>
            <w:tcW w:w="2131" w:type="dxa"/>
            <w:vAlign w:val="top"/>
          </w:tcPr>
          <w:p w14:paraId="27856290">
            <w:pPr>
              <w:widowControl w:val="0"/>
              <w:spacing w:line="360" w:lineRule="auto"/>
              <w:jc w:val="center"/>
              <w:rPr>
                <w:rFonts w:hint="default" w:ascii="Times New Roman" w:hAnsi="Times New Roman" w:cs="Times New Roman"/>
                <w:i w:val="0"/>
                <w:sz w:val="26"/>
                <w:szCs w:val="26"/>
                <w:vertAlign w:val="baseline"/>
                <w:lang w:val="vi-VN"/>
              </w:rPr>
            </w:pPr>
            <w:r>
              <w:rPr>
                <w:rFonts w:hint="default" w:ascii="Times New Roman" w:hAnsi="Times New Roman" w:eastAsia="Times New Roman" w:cs="Times New Roman"/>
                <w:b w:val="0"/>
                <w:bCs w:val="0"/>
                <w:sz w:val="26"/>
                <w:szCs w:val="26"/>
              </w:rPr>
              <w:t xml:space="preserve">1 </w:t>
            </w:r>
            <w:r>
              <w:rPr>
                <w:rFonts w:hint="default" w:ascii="Times New Roman" w:hAnsi="Times New Roman" w:eastAsia="Times New Roman" w:cs="Times New Roman"/>
                <w:b w:val="0"/>
                <w:bCs w:val="0"/>
                <w:sz w:val="26"/>
                <w:szCs w:val="26"/>
                <w:lang w:val="en-US"/>
              </w:rPr>
              <w:t>,</w:t>
            </w:r>
            <w:r>
              <w:rPr>
                <w:rFonts w:hint="default" w:ascii="Times New Roman" w:hAnsi="Times New Roman" w:eastAsia="Times New Roman" w:cs="Times New Roman"/>
                <w:b w:val="0"/>
                <w:bCs w:val="0"/>
                <w:sz w:val="26"/>
                <w:szCs w:val="26"/>
              </w:rPr>
              <w:t xml:space="preserve"> 1</w:t>
            </w:r>
          </w:p>
        </w:tc>
      </w:tr>
    </w:tbl>
    <w:p w14:paraId="33423752">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w:r>
        <w:rPr>
          <w:rFonts w:hint="default" w:ascii="Times New Roman" w:hAnsi="Times New Roman" w:eastAsia="SimSun" w:cs="Times New Roman"/>
          <w:sz w:val="26"/>
          <w:szCs w:val="26"/>
          <w:lang w:val="vi-VN"/>
        </w:rPr>
        <w:t xml:space="preserve">e. </w:t>
      </w:r>
      <w:r>
        <w:rPr>
          <w:rFonts w:hint="default" w:ascii="Times New Roman" w:hAnsi="Times New Roman" w:eastAsia="SimSun" w:cs="Times New Roman"/>
          <w:sz w:val="26"/>
          <w:szCs w:val="26"/>
        </w:rPr>
        <w:t>Thực hiện quá trình lan truyền ngược, bắt đầu từ</w:t>
      </w:r>
      <w:r>
        <w:rPr>
          <w:rFonts w:hint="default" w:ascii="Times New Roman" w:hAnsi="Times New Roman" w:eastAsia="SimSun" w:cs="Times New Roman"/>
          <w:sz w:val="26"/>
          <w:szCs w:val="26"/>
          <w:lang w:val="vi-VN"/>
        </w:rPr>
        <w:t xml:space="preserve">: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den>
        </m:f>
        <m:r>
          <m:rPr>
            <m:nor/>
            <m:sty m:val="p"/>
          </m:rPr>
          <w:rPr>
            <w:rFonts w:hint="default" w:ascii="Times New Roman" w:hAnsi="Times New Roman" w:cs="Times New Roman"/>
            <w:b w:val="0"/>
            <w:i w:val="0"/>
            <w:sz w:val="26"/>
            <w:szCs w:val="26"/>
            <w:lang w:val="vi-VN"/>
          </w:rPr>
          <m:t>=1</m:t>
        </m:r>
      </m:oMath>
    </w:p>
    <w:p w14:paraId="639BD5E6">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w:r>
        <w:rPr>
          <w:rFonts w:hint="default" w:ascii="Times New Roman" w:hAnsi="Times New Roman" w:cs="Times New Roman"/>
          <w:i w:val="0"/>
          <w:sz w:val="26"/>
          <w:szCs w:val="26"/>
          <w:lang w:val="vi-VN"/>
        </w:rPr>
        <w:t xml:space="preserve">- Tính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∂a</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oMath>
    </w:p>
    <w:p w14:paraId="45A32BBE">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vertAlign w:val="baseline"/>
          <w:lang w:val="vi-VN"/>
        </w:rPr>
      </w:pPr>
      <w:r>
        <w:rPr>
          <w:rFonts w:hint="default" w:hAnsi="Cambria Math" w:cs="Times New Roman"/>
          <w:i w:val="0"/>
          <w:sz w:val="26"/>
          <w:szCs w:val="26"/>
          <w:lang w:val="vi-VN"/>
        </w:rPr>
        <w:t>Vì J=</w:t>
      </w: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1</w:t>
      </w:r>
      <w:r>
        <w:rPr>
          <w:rFonts w:hint="default" w:ascii="Times New Roman" w:hAnsi="Times New Roman" w:eastAsia="SimSun" w:cs="Times New Roman"/>
          <w:sz w:val="26"/>
          <w:szCs w:val="26"/>
          <w:vertAlign w:val="baseline"/>
          <w:lang w:val="vi-VN"/>
        </w:rPr>
        <w:t>+u</w:t>
      </w:r>
      <w:r>
        <w:rPr>
          <w:rFonts w:hint="default" w:ascii="Times New Roman" w:hAnsi="Times New Roman" w:eastAsia="SimSun" w:cs="Times New Roman"/>
          <w:sz w:val="26"/>
          <w:szCs w:val="26"/>
          <w:vertAlign w:val="subscript"/>
          <w:lang w:val="vi-VN"/>
        </w:rPr>
        <w:t xml:space="preserve">6, </w:t>
      </w:r>
      <w:r>
        <w:rPr>
          <w:rFonts w:hint="default" w:ascii="Times New Roman" w:hAnsi="Times New Roman" w:eastAsia="SimSun" w:cs="Times New Roman"/>
          <w:sz w:val="26"/>
          <w:szCs w:val="26"/>
          <w:vertAlign w:val="baseline"/>
          <w:lang w:val="vi-VN"/>
        </w:rPr>
        <w:t>đường đi từ a đến J đi qua u</w:t>
      </w:r>
      <w:r>
        <w:rPr>
          <w:rFonts w:hint="default" w:ascii="Times New Roman" w:hAnsi="Times New Roman" w:eastAsia="SimSun" w:cs="Times New Roman"/>
          <w:sz w:val="26"/>
          <w:szCs w:val="26"/>
          <w:vertAlign w:val="subscript"/>
          <w:lang w:val="vi-VN"/>
        </w:rPr>
        <w:t>1</w:t>
      </w:r>
      <w:r>
        <w:rPr>
          <w:rFonts w:hint="default" w:ascii="Times New Roman" w:hAnsi="Times New Roman" w:eastAsia="SimSun" w:cs="Times New Roman"/>
          <w:sz w:val="26"/>
          <w:szCs w:val="26"/>
          <w:vertAlign w:val="baseline"/>
          <w:lang w:val="vi-VN"/>
        </w:rPr>
        <w:t>=3a</w:t>
      </w:r>
    </w:p>
    <w:p w14:paraId="4A9DFA6D">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 xml:space="preserve">Theo quy tắc dây truyền: </w:t>
      </w:r>
    </w:p>
    <w:p w14:paraId="479DECDE">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∂a</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1</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a</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=1∗3=3</m:t>
          </m:r>
        </m:oMath>
      </m:oMathPara>
    </w:p>
    <w:p w14:paraId="1D2EA1DB">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w:r>
        <w:rPr>
          <w:rFonts w:hint="default" w:hAnsi="Cambria Math" w:cs="Times New Roman"/>
          <w:i w:val="0"/>
          <w:sz w:val="26"/>
          <w:szCs w:val="26"/>
          <w:lang w:val="vi-VN"/>
        </w:rPr>
        <w:t xml:space="preserve">- Tính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∂b</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oMath>
    </w:p>
    <w:p w14:paraId="4FFD8F5A">
      <w:pPr>
        <w:numPr>
          <w:ilvl w:val="0"/>
          <w:numId w:val="0"/>
        </w:numPr>
        <w:tabs>
          <w:tab w:val="left" w:pos="4200"/>
        </w:tabs>
        <w:spacing w:before="0" w:after="100" w:line="360" w:lineRule="auto"/>
        <w:ind w:leftChars="0"/>
        <w:jc w:val="left"/>
        <w:rPr>
          <w:rFonts w:hint="default" w:ascii="Times New Roman" w:hAnsi="Cambria Math" w:cs="Times New Roman"/>
          <w:i w:val="0"/>
          <w:sz w:val="26"/>
          <w:szCs w:val="26"/>
          <w:lang w:val="vi-VN"/>
        </w:rPr>
      </w:pPr>
      <w:r>
        <w:rPr>
          <w:rFonts w:hint="default" w:hAnsi="Cambria Math" w:cs="Times New Roman"/>
          <w:i w:val="0"/>
          <w:sz w:val="26"/>
          <w:szCs w:val="26"/>
          <w:lang w:val="vi-VN"/>
        </w:rPr>
        <w:t>Đường đi từ b đến J: b</w:t>
      </w:r>
      <m:oMath>
        <m:r>
          <m:rPr/>
          <w:rPr>
            <w:rFonts w:ascii="Cambria Math" w:hAnsi="Cambria Math" w:cs="Times New Roman"/>
            <w:sz w:val="26"/>
            <w:szCs w:val="26"/>
            <w:lang w:val="vi-VN"/>
          </w:rPr>
          <m:t>→</m:t>
        </m:r>
      </m:oMath>
      <w:r>
        <w:rPr>
          <w:rFonts w:hint="default" w:ascii="Times New Roman" w:hAnsi="Cambria Math" w:cs="Times New Roman"/>
          <w:i w:val="0"/>
          <w:sz w:val="26"/>
          <w:szCs w:val="26"/>
          <w:lang w:val="vi-VN"/>
        </w:rPr>
        <w:t>u2</w:t>
      </w:r>
      <m:oMath>
        <m:r>
          <m:rPr/>
          <w:rPr>
            <w:rFonts w:ascii="Cambria Math" w:hAnsi="Cambria Math" w:cs="Times New Roman"/>
            <w:sz w:val="26"/>
            <w:szCs w:val="26"/>
            <w:lang w:val="vi-VN"/>
          </w:rPr>
          <m:t>→</m:t>
        </m:r>
      </m:oMath>
      <w:r>
        <w:rPr>
          <w:rFonts w:hint="default" w:ascii="Times New Roman" w:hAnsi="Cambria Math" w:cs="Times New Roman"/>
          <w:i w:val="0"/>
          <w:sz w:val="26"/>
          <w:szCs w:val="26"/>
          <w:lang w:val="vi-VN"/>
        </w:rPr>
        <w:t>u5</w:t>
      </w:r>
      <m:oMath>
        <m:r>
          <m:rPr/>
          <w:rPr>
            <w:rFonts w:ascii="Cambria Math" w:hAnsi="Cambria Math" w:cs="Times New Roman"/>
            <w:sz w:val="26"/>
            <w:szCs w:val="26"/>
            <w:lang w:val="vi-VN"/>
          </w:rPr>
          <m:t>→</m:t>
        </m:r>
      </m:oMath>
      <w:r>
        <w:rPr>
          <w:rFonts w:hint="default" w:ascii="Times New Roman" w:hAnsi="Cambria Math" w:cs="Times New Roman"/>
          <w:i w:val="0"/>
          <w:sz w:val="26"/>
          <w:szCs w:val="26"/>
          <w:lang w:val="vi-VN"/>
        </w:rPr>
        <w:t>u6</w:t>
      </w:r>
      <m:oMath>
        <m:r>
          <m:rPr/>
          <w:rPr>
            <w:rFonts w:ascii="Cambria Math" w:hAnsi="Cambria Math" w:cs="Times New Roman"/>
            <w:sz w:val="26"/>
            <w:szCs w:val="26"/>
            <w:lang w:val="vi-VN"/>
          </w:rPr>
          <m:t>→</m:t>
        </m:r>
      </m:oMath>
      <w:r>
        <w:rPr>
          <w:rFonts w:hint="default" w:ascii="Times New Roman" w:hAnsi="Cambria Math" w:cs="Times New Roman"/>
          <w:i w:val="0"/>
          <w:sz w:val="26"/>
          <w:szCs w:val="26"/>
          <w:lang w:val="vi-VN"/>
        </w:rPr>
        <w:t>J</w:t>
      </w:r>
    </w:p>
    <w:p w14:paraId="3BA3FC82">
      <w:pPr>
        <w:numPr>
          <w:ilvl w:val="0"/>
          <w:numId w:val="0"/>
        </w:numPr>
        <w:tabs>
          <w:tab w:val="left" w:pos="4200"/>
        </w:tabs>
        <w:spacing w:before="0" w:after="100" w:line="360" w:lineRule="auto"/>
        <w:ind w:leftChars="0"/>
        <w:jc w:val="left"/>
        <w:rPr>
          <w:rFonts w:hint="default" w:ascii="Times New Roman" w:hAnsi="Cambria Math" w:cs="Times New Roman"/>
          <w:i w:val="0"/>
          <w:sz w:val="26"/>
          <w:szCs w:val="26"/>
          <w:lang w:val="vi-VN"/>
        </w:rPr>
      </w:pPr>
      <w:r>
        <w:rPr>
          <w:rFonts w:hint="default" w:ascii="Times New Roman" w:hAnsi="Cambria Math" w:cs="Times New Roman"/>
          <w:i w:val="0"/>
          <w:sz w:val="26"/>
          <w:szCs w:val="26"/>
          <w:lang w:val="vi-VN"/>
        </w:rPr>
        <w:t xml:space="preserve">Nhân các đạo hàm trên đường đi: </w:t>
      </w:r>
    </w:p>
    <w:p w14:paraId="4DBBF4F5">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∂b</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6</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6</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5</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5</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2</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b</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=1∗2∗1∗4=8</m:t>
          </m:r>
        </m:oMath>
      </m:oMathPara>
    </w:p>
    <w:p w14:paraId="73C11BC6">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w:r>
        <w:rPr>
          <w:rFonts w:hint="default" w:hAnsi="Cambria Math" w:cs="Times New Roman"/>
          <w:i w:val="0"/>
          <w:sz w:val="26"/>
          <w:szCs w:val="26"/>
          <w:lang w:val="vi-VN"/>
        </w:rPr>
        <w:t xml:space="preserve">- Tính </w:t>
      </w: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∂c</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oMath>
    </w:p>
    <w:p w14:paraId="03C0F43E">
      <w:pPr>
        <w:numPr>
          <w:ilvl w:val="0"/>
          <w:numId w:val="0"/>
        </w:numPr>
        <w:tabs>
          <w:tab w:val="left" w:pos="4200"/>
        </w:tabs>
        <w:spacing w:before="0" w:after="100" w:line="360" w:lineRule="auto"/>
        <w:ind w:leftChars="0"/>
        <w:jc w:val="left"/>
        <w:rPr>
          <w:rFonts w:hint="default" w:ascii="Times New Roman" w:hAnsi="Cambria Math" w:cs="Times New Roman"/>
          <w:i w:val="0"/>
          <w:sz w:val="26"/>
          <w:szCs w:val="26"/>
          <w:lang w:val="vi-VN"/>
        </w:rPr>
      </w:pPr>
      <w:r>
        <w:rPr>
          <w:rFonts w:hint="default" w:hAnsi="Cambria Math" w:cs="Times New Roman"/>
          <w:i w:val="0"/>
          <w:sz w:val="26"/>
          <w:szCs w:val="26"/>
          <w:lang w:val="vi-VN"/>
        </w:rPr>
        <w:t>Đường đi từ b đến J: c</w:t>
      </w:r>
      <m:oMath>
        <m:r>
          <m:rPr/>
          <w:rPr>
            <w:rFonts w:ascii="Cambria Math" w:hAnsi="Cambria Math" w:cs="Times New Roman"/>
            <w:sz w:val="26"/>
            <w:szCs w:val="26"/>
            <w:lang w:val="vi-VN"/>
          </w:rPr>
          <m:t>→</m:t>
        </m:r>
      </m:oMath>
      <w:r>
        <w:rPr>
          <w:rFonts w:hint="default" w:ascii="Times New Roman" w:hAnsi="Cambria Math" w:cs="Times New Roman"/>
          <w:i w:val="0"/>
          <w:sz w:val="26"/>
          <w:szCs w:val="26"/>
          <w:lang w:val="vi-VN"/>
        </w:rPr>
        <w:t>u3</w:t>
      </w:r>
      <m:oMath>
        <m:r>
          <m:rPr/>
          <w:rPr>
            <w:rFonts w:ascii="Cambria Math" w:hAnsi="Cambria Math" w:cs="Times New Roman"/>
            <w:sz w:val="26"/>
            <w:szCs w:val="26"/>
            <w:lang w:val="vi-VN"/>
          </w:rPr>
          <m:t>→</m:t>
        </m:r>
      </m:oMath>
      <w:r>
        <w:rPr>
          <w:rFonts w:hint="default" w:ascii="Times New Roman" w:hAnsi="Cambria Math" w:cs="Times New Roman"/>
          <w:i w:val="0"/>
          <w:sz w:val="26"/>
          <w:szCs w:val="26"/>
          <w:lang w:val="vi-VN"/>
        </w:rPr>
        <w:t>u4</w:t>
      </w:r>
      <m:oMath>
        <m:r>
          <m:rPr/>
          <w:rPr>
            <w:rFonts w:ascii="Cambria Math" w:hAnsi="Cambria Math" w:cs="Times New Roman"/>
            <w:sz w:val="26"/>
            <w:szCs w:val="26"/>
            <w:lang w:val="vi-VN"/>
          </w:rPr>
          <m:t>→</m:t>
        </m:r>
      </m:oMath>
      <w:r>
        <w:rPr>
          <w:rFonts w:hint="default" w:ascii="Times New Roman" w:hAnsi="Cambria Math" w:cs="Times New Roman"/>
          <w:i w:val="0"/>
          <w:sz w:val="26"/>
          <w:szCs w:val="26"/>
          <w:lang w:val="vi-VN"/>
        </w:rPr>
        <w:t>u5</w:t>
      </w:r>
      <m:oMath>
        <m:r>
          <m:rPr/>
          <w:rPr>
            <w:rFonts w:ascii="Cambria Math" w:hAnsi="Cambria Math" w:cs="Times New Roman"/>
            <w:sz w:val="26"/>
            <w:szCs w:val="26"/>
            <w:lang w:val="vi-VN"/>
          </w:rPr>
          <m:t>→</m:t>
        </m:r>
        <m:r>
          <m:rPr/>
          <w:rPr>
            <w:rFonts w:hint="default" w:ascii="Cambria Math" w:hAnsi="Cambria Math" w:cs="Times New Roman"/>
            <w:sz w:val="26"/>
            <w:szCs w:val="26"/>
            <w:lang w:val="vi-VN"/>
          </w:rPr>
          <m:t>u6</m:t>
        </m:r>
        <m:r>
          <m:rPr/>
          <w:rPr>
            <w:rFonts w:ascii="Cambria Math" w:hAnsi="Cambria Math" w:cs="Times New Roman"/>
            <w:sz w:val="26"/>
            <w:szCs w:val="26"/>
            <w:lang w:val="vi-VN"/>
          </w:rPr>
          <m:t>→</m:t>
        </m:r>
      </m:oMath>
      <w:r>
        <w:rPr>
          <w:rFonts w:hint="default" w:ascii="Times New Roman" w:hAnsi="Cambria Math" w:cs="Times New Roman"/>
          <w:i w:val="0"/>
          <w:sz w:val="26"/>
          <w:szCs w:val="26"/>
          <w:lang w:val="vi-VN"/>
        </w:rPr>
        <w:t>J</w:t>
      </w:r>
    </w:p>
    <w:p w14:paraId="0BF990F5">
      <w:pPr>
        <w:numPr>
          <w:ilvl w:val="0"/>
          <w:numId w:val="0"/>
        </w:numPr>
        <w:tabs>
          <w:tab w:val="left" w:pos="4200"/>
        </w:tabs>
        <w:spacing w:before="0" w:after="100" w:line="360" w:lineRule="auto"/>
        <w:ind w:leftChars="0"/>
        <w:jc w:val="left"/>
        <w:rPr>
          <w:rFonts w:hint="default" w:ascii="Times New Roman" w:hAnsi="Cambria Math" w:cs="Times New Roman"/>
          <w:i w:val="0"/>
          <w:sz w:val="26"/>
          <w:szCs w:val="26"/>
          <w:lang w:val="vi-VN"/>
        </w:rPr>
      </w:pPr>
      <w:r>
        <w:rPr>
          <w:rFonts w:hint="default" w:ascii="Times New Roman" w:hAnsi="Cambria Math" w:cs="Times New Roman"/>
          <w:i w:val="0"/>
          <w:sz w:val="26"/>
          <w:szCs w:val="26"/>
          <w:lang w:val="vi-VN"/>
        </w:rPr>
        <w:t xml:space="preserve">Áp dụng quy tắc dây truyền: </w:t>
      </w:r>
    </w:p>
    <w:p w14:paraId="016530C2">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∂c</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6</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6</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5</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5</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4</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4</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3</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3</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c</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=1∗2∗1∗5∗5=50</m:t>
          </m:r>
        </m:oMath>
      </m:oMathPara>
    </w:p>
    <w:p w14:paraId="161D6976">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w:r>
        <w:rPr>
          <w:rFonts w:hint="default" w:hAnsi="Cambria Math" w:cs="Times New Roman"/>
          <w:i w:val="0"/>
          <w:sz w:val="26"/>
          <w:szCs w:val="26"/>
          <w:lang w:val="vi-VN"/>
        </w:rPr>
        <w:t xml:space="preserve">- Tính </w:t>
      </w:r>
      <m:oMath>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r>
              <m:rPr/>
              <w:rPr>
                <w:rFonts w:hint="default" w:ascii="Cambria Math" w:hAnsi="Cambria Math" w:cs="Times New Roman"/>
                <w:sz w:val="26"/>
                <w:szCs w:val="26"/>
                <w:lang w:val="vi-VN"/>
              </w:rPr>
              <m:t>d</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oMath>
    </w:p>
    <w:p w14:paraId="3054AA57">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∂d</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r>
                <m:rPr/>
                <w:rPr>
                  <w:rFonts w:hint="default" w:ascii="Cambria Math" w:hAnsi="Cambria Math" w:cs="Times New Roman"/>
                  <w:sz w:val="26"/>
                  <w:szCs w:val="26"/>
                  <w:lang w:val="vi-VN"/>
                </w:rPr>
                <m:t>J</m:t>
              </m:r>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6</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6</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5</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5</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4</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4</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3</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m:t>
          </m:r>
          <m:f>
            <m:fPr>
              <m:ctrlPr>
                <w:rPr>
                  <w:rFonts w:hint="default" w:ascii="Cambria Math" w:hAnsi="Cambria Math" w:cs="Times New Roman"/>
                  <w:i/>
                  <w:sz w:val="26"/>
                  <w:szCs w:val="26"/>
                  <w:lang w:val="vi-VN"/>
                </w:rPr>
              </m:ctrlPr>
            </m:fPr>
            <m:num>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3</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num>
            <m:den>
              <m:r>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w:rPr>
                      <w:rFonts w:hint="default" w:ascii="Cambria Math" w:hAnsi="Cambria Math" w:cs="Times New Roman"/>
                      <w:sz w:val="26"/>
                      <w:szCs w:val="26"/>
                      <w:lang w:val="vi-VN"/>
                    </w:rPr>
                    <m:t>u</m:t>
                  </m:r>
                  <m:ctrlPr>
                    <w:rPr>
                      <w:rFonts w:ascii="Cambria Math" w:hAnsi="Cambria Math" w:cs="Times New Roman"/>
                      <w:i/>
                      <w:sz w:val="26"/>
                      <w:szCs w:val="26"/>
                      <w:lang w:val="vi-VN"/>
                    </w:rPr>
                  </m:ctrlPr>
                </m:e>
                <m:sub>
                  <m:r>
                    <m:rPr/>
                    <w:rPr>
                      <w:rFonts w:hint="default" w:ascii="Cambria Math" w:hAnsi="Cambria Math" w:cs="Times New Roman"/>
                      <w:sz w:val="26"/>
                      <w:szCs w:val="26"/>
                      <w:lang w:val="vi-VN"/>
                    </w:rPr>
                    <m:t>d</m:t>
                  </m:r>
                  <m:ctrlPr>
                    <w:rPr>
                      <w:rFonts w:ascii="Cambria Math" w:hAnsi="Cambria Math" w:cs="Times New Roman"/>
                      <w:i/>
                      <w:sz w:val="26"/>
                      <w:szCs w:val="26"/>
                      <w:lang w:val="vi-VN"/>
                    </w:rPr>
                  </m:ctrlPr>
                </m:sub>
              </m:sSub>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=1∗2∗1∗5∗4=40</m:t>
          </m:r>
        </m:oMath>
      </m:oMathPara>
    </w:p>
    <w:p w14:paraId="56AC5631">
      <w:pPr>
        <w:numPr>
          <w:ilvl w:val="0"/>
          <w:numId w:val="0"/>
        </w:numPr>
        <w:tabs>
          <w:tab w:val="left" w:pos="4200"/>
        </w:tabs>
        <w:spacing w:before="0" w:after="100"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cs="Times New Roman"/>
          <w:i w:val="0"/>
          <w:sz w:val="26"/>
          <w:szCs w:val="26"/>
          <w:lang w:val="en-US"/>
        </w:rPr>
        <w:t xml:space="preserve">f. </w:t>
      </w:r>
      <w:r>
        <w:rPr>
          <w:rFonts w:hint="default" w:ascii="Times New Roman" w:hAnsi="Times New Roman" w:eastAsia="SimSun" w:cs="Times New Roman"/>
          <w:sz w:val="26"/>
          <w:szCs w:val="26"/>
        </w:rPr>
        <w:t>Kiểm chứng các kết quả gradient ở câu (e) bằng cách khai triển trực tiếp hàm số J và tính đạo hàm riêng theo từng biến</w:t>
      </w:r>
      <w:r>
        <w:rPr>
          <w:rFonts w:hint="default" w:ascii="Times New Roman" w:hAnsi="Times New Roman" w:eastAsia="SimSun" w:cs="Times New Roman"/>
          <w:sz w:val="26"/>
          <w:szCs w:val="26"/>
          <w:lang w:val="en-US"/>
        </w:rPr>
        <w:t>:</w:t>
      </w:r>
    </w:p>
    <w:p w14:paraId="70A9ADE7">
      <w:pPr>
        <w:numPr>
          <w:ilvl w:val="0"/>
          <w:numId w:val="0"/>
        </w:numPr>
        <w:tabs>
          <w:tab w:val="left" w:pos="4200"/>
        </w:tabs>
        <w:spacing w:before="0" w:after="100" w:line="360" w:lineRule="auto"/>
        <w:ind w:lef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lang w:val="en-US"/>
        </w:rPr>
        <w:t>J=3a+2(4b+5cd) = 3a+8b+10cd</w:t>
      </w:r>
    </w:p>
    <w:p w14:paraId="6154891C">
      <w:pPr>
        <w:numPr>
          <w:ilvl w:val="0"/>
          <w:numId w:val="0"/>
        </w:numPr>
        <w:tabs>
          <w:tab w:val="left" w:pos="4200"/>
        </w:tabs>
        <w:spacing w:before="0" w:after="100" w:line="360" w:lineRule="auto"/>
        <w:ind w:left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lang w:val="en-US"/>
        </w:rPr>
        <w:t>L</w:t>
      </w:r>
      <w:r>
        <w:rPr>
          <w:rFonts w:hint="default" w:ascii="Times New Roman" w:hAnsi="Times New Roman" w:eastAsia="SimSun" w:cs="Times New Roman"/>
          <w:sz w:val="26"/>
          <w:szCs w:val="26"/>
          <w:lang w:val="vi-VN"/>
        </w:rPr>
        <w:t>ấy đạo hàm riêng theo từng biến:</w:t>
      </w:r>
    </w:p>
    <w:p w14:paraId="0C9111EC">
      <w:pPr>
        <w:numPr>
          <w:ilvl w:val="0"/>
          <w:numId w:val="0"/>
        </w:numPr>
        <w:tabs>
          <w:tab w:val="left" w:pos="4200"/>
        </w:tabs>
        <w:spacing w:before="0" w:after="100" w:line="360" w:lineRule="auto"/>
        <w:ind w:left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Theo a:</w:t>
      </w:r>
    </w:p>
    <w:p w14:paraId="2876F670">
      <w:pPr>
        <w:numPr>
          <w:ilvl w:val="0"/>
          <w:numId w:val="0"/>
        </w:numPr>
        <w:tabs>
          <w:tab w:val="left" w:pos="4200"/>
        </w:tabs>
        <w:spacing w:before="0" w:after="100" w:line="360" w:lineRule="auto"/>
        <w:ind w:leftChars="0"/>
        <w:jc w:val="both"/>
        <w:rPr>
          <w:rFonts w:hint="default" w:ascii="Times New Roman" w:hAnsi="Times New Roman" w:eastAsia="SimSun" w:cs="Times New Roman"/>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∂a</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=3</m:t>
          </m:r>
        </m:oMath>
      </m:oMathPara>
    </w:p>
    <w:p w14:paraId="79F7F32D">
      <w:pPr>
        <w:numPr>
          <w:ilvl w:val="0"/>
          <w:numId w:val="0"/>
        </w:numPr>
        <w:tabs>
          <w:tab w:val="left" w:pos="4200"/>
        </w:tabs>
        <w:spacing w:before="0" w:after="100" w:line="360" w:lineRule="auto"/>
        <w:ind w:leftChars="0"/>
        <w:jc w:val="both"/>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Theo b: </w:t>
      </w:r>
    </w:p>
    <w:p w14:paraId="76AB36FA">
      <w:pPr>
        <w:numPr>
          <w:ilvl w:val="0"/>
          <w:numId w:val="0"/>
        </w:numPr>
        <w:tabs>
          <w:tab w:val="left" w:pos="4200"/>
        </w:tabs>
        <w:spacing w:before="0" w:after="100" w:line="360" w:lineRule="auto"/>
        <w:ind w:leftChars="0"/>
        <w:jc w:val="both"/>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∂b</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=8</m:t>
          </m:r>
        </m:oMath>
      </m:oMathPara>
    </w:p>
    <w:p w14:paraId="08C93B99">
      <w:pPr>
        <w:numPr>
          <w:ilvl w:val="0"/>
          <w:numId w:val="0"/>
        </w:numPr>
        <w:tabs>
          <w:tab w:val="left" w:pos="4200"/>
        </w:tabs>
        <w:spacing w:before="0" w:after="100"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Theo c:</w:t>
      </w:r>
    </w:p>
    <w:p w14:paraId="5312F3B1">
      <w:pPr>
        <w:numPr>
          <w:ilvl w:val="0"/>
          <w:numId w:val="0"/>
        </w:numPr>
        <w:tabs>
          <w:tab w:val="left" w:pos="4200"/>
        </w:tabs>
        <w:spacing w:before="0" w:after="100" w:line="360" w:lineRule="auto"/>
        <w:ind w:leftChars="0"/>
        <w:jc w:val="both"/>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∂c</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=50</m:t>
          </m:r>
        </m:oMath>
      </m:oMathPara>
    </w:p>
    <w:p w14:paraId="365D5EDA">
      <w:pPr>
        <w:numPr>
          <w:ilvl w:val="0"/>
          <w:numId w:val="0"/>
        </w:numPr>
        <w:tabs>
          <w:tab w:val="left" w:pos="4200"/>
        </w:tabs>
        <w:spacing w:before="0" w:after="100"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 Theo d:</w:t>
      </w:r>
    </w:p>
    <w:p w14:paraId="5C0C4D6A">
      <w:pPr>
        <w:numPr>
          <w:ilvl w:val="0"/>
          <w:numId w:val="0"/>
        </w:numPr>
        <w:tabs>
          <w:tab w:val="left" w:pos="4200"/>
        </w:tabs>
        <w:spacing w:before="0" w:after="100" w:line="360" w:lineRule="auto"/>
        <w:ind w:leftChars="0"/>
        <w:jc w:val="both"/>
        <w:rPr>
          <w:rFonts w:hint="default" w:hAnsi="Cambria Math" w:cs="Times New Roman"/>
          <w:i w:val="0"/>
          <w:sz w:val="26"/>
          <w:szCs w:val="26"/>
          <w:lang w:val="vi-VN"/>
        </w:rPr>
      </w:pPr>
      <m:oMathPara>
        <m:oMathParaPr>
          <m:jc m:val="left"/>
        </m:oMathParaPr>
        <m:oMath>
          <m:f>
            <m:fPr>
              <m:ctrlPr>
                <w:rPr>
                  <w:rFonts w:hint="default" w:ascii="Cambria Math" w:hAnsi="Cambria Math" w:cs="Times New Roman"/>
                  <w:i/>
                  <w:sz w:val="26"/>
                  <w:szCs w:val="26"/>
                  <w:lang w:val="vi-VN"/>
                </w:rPr>
              </m:ctrlPr>
            </m:fPr>
            <m:num>
              <m:r>
                <m:rPr>
                  <m:nor/>
                  <m:sty m:val="p"/>
                </m:rPr>
                <w:rPr>
                  <w:rFonts w:hint="default" w:ascii="Times New Roman" w:hAnsi="Times New Roman" w:cs="Times New Roman"/>
                  <w:b w:val="0"/>
                  <w:i w:val="0"/>
                  <w:sz w:val="26"/>
                  <w:szCs w:val="26"/>
                  <w:lang w:val="vi-VN"/>
                </w:rPr>
                <m:t>∂</m:t>
              </m:r>
              <m:r>
                <m:rPr>
                  <m:nor/>
                </m:rPr>
                <w:rPr>
                  <w:rFonts w:hint="default" w:ascii="Times New Roman" w:hAnsi="Times New Roman" w:cs="Times New Roman"/>
                  <w:i/>
                  <w:sz w:val="26"/>
                  <w:szCs w:val="26"/>
                  <w:lang w:val="vi-VN"/>
                </w:rPr>
                <m:t>J</m:t>
              </m:r>
              <m:ctrlPr>
                <w:rPr>
                  <w:rFonts w:hint="default" w:ascii="Cambria Math" w:hAnsi="Cambria Math" w:cs="Times New Roman"/>
                  <w:i/>
                  <w:sz w:val="26"/>
                  <w:szCs w:val="26"/>
                  <w:lang w:val="vi-VN"/>
                </w:rPr>
              </m:ctrlPr>
            </m:num>
            <m:den>
              <m:r>
                <m:rPr>
                  <m:nor/>
                  <m:sty m:val="p"/>
                </m:rPr>
                <w:rPr>
                  <w:rFonts w:hint="default" w:ascii="Times New Roman" w:hAnsi="Times New Roman" w:cs="Times New Roman"/>
                  <w:b w:val="0"/>
                  <w:i w:val="0"/>
                  <w:sz w:val="26"/>
                  <w:szCs w:val="26"/>
                  <w:lang w:val="vi-VN"/>
                </w:rPr>
                <m:t>∂d</m:t>
              </m:r>
              <m:ctrlPr>
                <w:rPr>
                  <w:rFonts w:hint="default" w:ascii="Cambria Math" w:hAnsi="Cambria Math" w:cs="Times New Roman"/>
                  <w:i/>
                  <w:sz w:val="26"/>
                  <w:szCs w:val="26"/>
                  <w:lang w:val="vi-VN"/>
                </w:rPr>
              </m:ctrlPr>
            </m:den>
          </m:f>
          <m:r>
            <m:rPr/>
            <w:rPr>
              <w:rFonts w:hint="default" w:ascii="Cambria Math" w:hAnsi="Cambria Math" w:cs="Times New Roman"/>
              <w:sz w:val="26"/>
              <w:szCs w:val="26"/>
              <w:lang w:val="vi-VN"/>
            </w:rPr>
            <m:t>=40</m:t>
          </m:r>
        </m:oMath>
      </m:oMathPara>
    </w:p>
    <w:p w14:paraId="1FA5CECB">
      <w:pPr>
        <w:numPr>
          <w:ilvl w:val="0"/>
          <w:numId w:val="0"/>
        </w:numPr>
        <w:tabs>
          <w:tab w:val="left" w:pos="4200"/>
        </w:tabs>
        <w:spacing w:before="0" w:after="100" w:line="360" w:lineRule="auto"/>
        <w:ind w:leftChars="0"/>
        <w:jc w:val="both"/>
        <w:rPr>
          <w:rFonts w:hint="default" w:ascii="Times New Roman" w:hAnsi="Times New Roman" w:cs="Times New Roman"/>
          <w:i w:val="0"/>
          <w:sz w:val="26"/>
          <w:szCs w:val="26"/>
          <w:lang w:val="vi-VN"/>
        </w:rPr>
      </w:pPr>
      <w:r>
        <w:rPr>
          <w:rFonts w:hint="default" w:ascii="Times New Roman" w:hAnsi="Times New Roman" w:cs="Times New Roman"/>
          <w:i w:val="0"/>
          <w:sz w:val="26"/>
          <w:szCs w:val="26"/>
          <w:lang w:val="vi-VN"/>
        </w:rPr>
        <w:t>g. Cập nhật Gradient descent</w:t>
      </w:r>
    </w:p>
    <w:p w14:paraId="4EA58603">
      <w:pPr>
        <w:numPr>
          <w:ilvl w:val="0"/>
          <w:numId w:val="0"/>
        </w:numPr>
        <w:tabs>
          <w:tab w:val="left" w:pos="4200"/>
        </w:tabs>
        <w:spacing w:before="0" w:after="100" w:line="360" w:lineRule="auto"/>
        <w:ind w:leftChars="0"/>
        <w:jc w:val="both"/>
        <w:rPr>
          <w:rFonts w:hint="default" w:ascii="Times New Roman" w:hAnsi="Times New Roman" w:cs="Times New Roman"/>
          <w:i w:val="0"/>
          <w:sz w:val="26"/>
          <w:szCs w:val="26"/>
          <w:lang w:val="vi-VN"/>
        </w:rPr>
      </w:pPr>
      <m:oMathPara>
        <m:oMathParaPr>
          <m:jc m:val="left"/>
        </m:oMathParaPr>
        <m:oMath>
          <m:r>
            <m:rPr/>
            <w:rPr>
              <w:rFonts w:ascii="Cambria Math" w:hAnsi="Cambria Math" w:cs="Times New Roman"/>
              <w:sz w:val="26"/>
              <w:szCs w:val="26"/>
              <w:lang w:val="vi-VN"/>
            </w:rPr>
            <m:t>α</m:t>
          </m:r>
          <m:r>
            <m:rPr/>
            <w:rPr>
              <w:rFonts w:hint="default" w:ascii="Cambria Math" w:hAnsi="Cambria Math" w:cs="Times New Roman"/>
              <w:sz w:val="26"/>
              <w:szCs w:val="26"/>
              <w:lang w:val="vi-VN"/>
            </w:rPr>
            <m:t>=0.01</m:t>
          </m:r>
        </m:oMath>
      </m:oMathPara>
    </w:p>
    <w:p w14:paraId="70BBC676">
      <w:pPr>
        <w:numPr>
          <w:ilvl w:val="0"/>
          <w:numId w:val="0"/>
        </w:numPr>
        <w:tabs>
          <w:tab w:val="left" w:pos="4200"/>
        </w:tabs>
        <w:spacing w:before="0" w:after="100" w:line="360" w:lineRule="auto"/>
        <w:ind w:leftChars="0"/>
        <w:jc w:val="both"/>
        <w:rPr>
          <w:rFonts w:hint="default" w:hAnsi="Cambria Math" w:cs="Times New Roman"/>
          <w:i w:val="0"/>
          <w:sz w:val="26"/>
          <w:szCs w:val="26"/>
          <w:lang w:val="vi-VN"/>
        </w:rPr>
      </w:pPr>
      <w:r>
        <w:rPr>
          <w:rFonts w:hint="default" w:hAnsi="Cambria Math" w:cs="Times New Roman"/>
          <w:i w:val="0"/>
          <w:sz w:val="26"/>
          <w:szCs w:val="26"/>
          <w:lang w:val="vi-VN"/>
        </w:rPr>
        <w:t>- Công thức cập nhật đồng thời:</w:t>
      </w:r>
    </w:p>
    <w:p w14:paraId="5C90286E">
      <w:pPr>
        <w:numPr>
          <w:ilvl w:val="0"/>
          <w:numId w:val="0"/>
        </w:numPr>
        <w:tabs>
          <w:tab w:val="left" w:pos="4200"/>
        </w:tabs>
        <w:spacing w:before="0" w:after="100" w:line="360" w:lineRule="auto"/>
        <w:ind w:leftChars="0"/>
        <w:jc w:val="both"/>
        <w:rPr>
          <w:rFonts w:hint="default" w:hAnsi="Cambria Math" w:cs="Cambria Math"/>
          <w:b w:val="0"/>
          <w:i w:val="0"/>
          <w:sz w:val="26"/>
          <w:szCs w:val="26"/>
          <w:lang w:val="vi-VN"/>
        </w:rPr>
      </w:pPr>
      <m:oMathPara>
        <m:oMathParaPr>
          <m:jc m:val="left"/>
        </m:oMathParaPr>
        <m:oMath>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a</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=a−</m:t>
          </m:r>
          <m:r>
            <m:rPr/>
            <w:rPr>
              <w:rFonts w:hint="default" w:ascii="Cambria Math" w:hAnsi="Cambria Math" w:cs="Cambria Math"/>
              <w:sz w:val="26"/>
              <w:szCs w:val="26"/>
              <w:lang w:val="vi-VN"/>
            </w:rPr>
            <m:t>α</m:t>
          </m:r>
          <m:f>
            <m:fPr>
              <m:ctrlPr>
                <w:rPr>
                  <w:rFonts w:hint="default" w:ascii="Cambria Math" w:hAnsi="Cambria Math" w:cs="Cambria Math"/>
                  <w:b w:val="0"/>
                  <w:i/>
                  <w:sz w:val="26"/>
                  <w:szCs w:val="26"/>
                  <w:lang w:val="vi-VN"/>
                </w:rPr>
              </m:ctrlPr>
            </m:fPr>
            <m:num>
              <m:r>
                <m:rPr/>
                <w:rPr>
                  <w:rFonts w:ascii="Cambria Math" w:hAnsi="Cambria Math" w:cs="Cambria Math"/>
                  <w:sz w:val="26"/>
                  <w:szCs w:val="26"/>
                  <w:lang w:val="vi-VN"/>
                </w:rPr>
                <m:t>∂</m:t>
              </m:r>
              <m:r>
                <m:rPr/>
                <w:rPr>
                  <w:rFonts w:hint="default" w:ascii="Cambria Math" w:hAnsi="Cambria Math" w:cs="Cambria Math"/>
                  <w:sz w:val="26"/>
                  <w:szCs w:val="26"/>
                  <w:lang w:val="vi-VN"/>
                </w:rPr>
                <m:t>J</m:t>
              </m:r>
              <m:ctrlPr>
                <w:rPr>
                  <w:rFonts w:hint="default" w:ascii="Cambria Math" w:hAnsi="Cambria Math" w:cs="Cambria Math"/>
                  <w:b w:val="0"/>
                  <w:i/>
                  <w:sz w:val="26"/>
                  <w:szCs w:val="26"/>
                  <w:lang w:val="vi-VN"/>
                </w:rPr>
              </m:ctrlPr>
            </m:num>
            <m:den>
              <m:r>
                <m:rPr/>
                <w:rPr>
                  <w:rFonts w:ascii="Cambria Math" w:hAnsi="Cambria Math" w:cs="Cambria Math"/>
                  <w:sz w:val="26"/>
                  <w:szCs w:val="26"/>
                  <w:lang w:val="vi-VN"/>
                </w:rPr>
                <m:t>∂</m:t>
              </m:r>
              <m:r>
                <m:rPr/>
                <w:rPr>
                  <w:rFonts w:hint="default" w:ascii="Cambria Math" w:hAnsi="Cambria Math" w:cs="Cambria Math"/>
                  <w:sz w:val="26"/>
                  <w:szCs w:val="26"/>
                  <w:lang w:val="vi-VN"/>
                </w:rPr>
                <m:t>a</m:t>
              </m:r>
              <m:ctrlPr>
                <w:rPr>
                  <w:rFonts w:hint="default" w:ascii="Cambria Math" w:hAnsi="Cambria Math" w:cs="Cambria Math"/>
                  <w:b w:val="0"/>
                  <w:i/>
                  <w:sz w:val="26"/>
                  <w:szCs w:val="26"/>
                  <w:lang w:val="vi-VN"/>
                </w:rPr>
              </m:ctrlPr>
            </m:den>
          </m:f>
          <m:r>
            <m:rPr/>
            <w:rPr>
              <w:rFonts w:hint="default" w:ascii="Cambria Math" w:hAnsi="Cambria Math" w:cs="Cambria Math"/>
              <w:sz w:val="26"/>
              <w:szCs w:val="26"/>
              <w:lang w:val="vi-VN"/>
            </w:rPr>
            <m:t>=2−0.01∗3=1.97</m:t>
          </m:r>
        </m:oMath>
      </m:oMathPara>
    </w:p>
    <w:p w14:paraId="43827038">
      <w:pPr>
        <w:numPr>
          <w:ilvl w:val="0"/>
          <w:numId w:val="0"/>
        </w:numPr>
        <w:tabs>
          <w:tab w:val="left" w:pos="4200"/>
        </w:tabs>
        <w:spacing w:before="0" w:after="100" w:line="360" w:lineRule="auto"/>
        <w:ind w:leftChars="0"/>
        <w:jc w:val="both"/>
        <w:rPr>
          <w:rFonts w:hint="default" w:hAnsi="Cambria Math" w:cs="Cambria Math"/>
          <w:b w:val="0"/>
          <w:i w:val="0"/>
          <w:sz w:val="26"/>
          <w:szCs w:val="26"/>
          <w:lang w:val="vi-VN"/>
        </w:rPr>
      </w:pPr>
      <m:oMathPara>
        <m:oMathParaPr>
          <m:jc m:val="left"/>
        </m:oMathParaPr>
        <m:oMath>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b</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=b−</m:t>
          </m:r>
          <m:r>
            <m:rPr/>
            <w:rPr>
              <w:rFonts w:hint="default" w:ascii="Cambria Math" w:hAnsi="Cambria Math" w:cs="Cambria Math"/>
              <w:sz w:val="26"/>
              <w:szCs w:val="26"/>
              <w:lang w:val="vi-VN"/>
            </w:rPr>
            <m:t>α</m:t>
          </m:r>
          <m:f>
            <m:fPr>
              <m:ctrlPr>
                <w:rPr>
                  <w:rFonts w:hint="default" w:ascii="Cambria Math" w:hAnsi="Cambria Math" w:cs="Cambria Math"/>
                  <w:b w:val="0"/>
                  <w:i/>
                  <w:sz w:val="26"/>
                  <w:szCs w:val="26"/>
                  <w:lang w:val="vi-VN"/>
                </w:rPr>
              </m:ctrlPr>
            </m:fPr>
            <m:num>
              <m:r>
                <m:rPr/>
                <w:rPr>
                  <w:rFonts w:ascii="Cambria Math" w:hAnsi="Cambria Math" w:cs="Cambria Math"/>
                  <w:sz w:val="26"/>
                  <w:szCs w:val="26"/>
                  <w:lang w:val="vi-VN"/>
                </w:rPr>
                <m:t>∂</m:t>
              </m:r>
              <m:r>
                <m:rPr/>
                <w:rPr>
                  <w:rFonts w:hint="default" w:ascii="Cambria Math" w:hAnsi="Cambria Math" w:cs="Cambria Math"/>
                  <w:sz w:val="26"/>
                  <w:szCs w:val="26"/>
                  <w:lang w:val="vi-VN"/>
                </w:rPr>
                <m:t>J</m:t>
              </m:r>
              <m:ctrlPr>
                <w:rPr>
                  <w:rFonts w:hint="default" w:ascii="Cambria Math" w:hAnsi="Cambria Math" w:cs="Cambria Math"/>
                  <w:b w:val="0"/>
                  <w:i/>
                  <w:sz w:val="26"/>
                  <w:szCs w:val="26"/>
                  <w:lang w:val="vi-VN"/>
                </w:rPr>
              </m:ctrlPr>
            </m:num>
            <m:den>
              <m:r>
                <m:rPr/>
                <w:rPr>
                  <w:rFonts w:ascii="Cambria Math" w:hAnsi="Cambria Math" w:cs="Cambria Math"/>
                  <w:sz w:val="26"/>
                  <w:szCs w:val="26"/>
                  <w:lang w:val="vi-VN"/>
                </w:rPr>
                <m:t>∂</m:t>
              </m:r>
              <m:r>
                <m:rPr/>
                <w:rPr>
                  <w:rFonts w:hint="default" w:ascii="Cambria Math" w:hAnsi="Cambria Math" w:cs="Cambria Math"/>
                  <w:sz w:val="26"/>
                  <w:szCs w:val="26"/>
                  <w:lang w:val="vi-VN"/>
                </w:rPr>
                <m:t>b</m:t>
              </m:r>
              <m:ctrlPr>
                <w:rPr>
                  <w:rFonts w:hint="default" w:ascii="Cambria Math" w:hAnsi="Cambria Math" w:cs="Cambria Math"/>
                  <w:b w:val="0"/>
                  <w:i/>
                  <w:sz w:val="26"/>
                  <w:szCs w:val="26"/>
                  <w:lang w:val="vi-VN"/>
                </w:rPr>
              </m:ctrlPr>
            </m:den>
          </m:f>
          <m:r>
            <m:rPr/>
            <w:rPr>
              <w:rFonts w:hint="default" w:ascii="Cambria Math" w:hAnsi="Cambria Math" w:cs="Cambria Math"/>
              <w:sz w:val="26"/>
              <w:szCs w:val="26"/>
              <w:lang w:val="vi-VN"/>
            </w:rPr>
            <m:t>=3−0.01∗8=2.92</m:t>
          </m:r>
        </m:oMath>
      </m:oMathPara>
    </w:p>
    <w:p w14:paraId="7CB8DE10">
      <w:pPr>
        <w:numPr>
          <w:ilvl w:val="0"/>
          <w:numId w:val="0"/>
        </w:numPr>
        <w:tabs>
          <w:tab w:val="left" w:pos="4200"/>
        </w:tabs>
        <w:spacing w:before="0" w:after="100" w:line="360" w:lineRule="auto"/>
        <w:ind w:leftChars="0"/>
        <w:jc w:val="both"/>
        <w:rPr>
          <w:rFonts w:hint="default" w:hAnsi="Cambria Math" w:cs="Times New Roman"/>
          <w:i w:val="0"/>
          <w:sz w:val="26"/>
          <w:szCs w:val="26"/>
          <w:lang w:val="vi-VN"/>
        </w:rPr>
      </w:pPr>
      <m:oMathPara>
        <m:oMathParaPr>
          <m:jc m:val="left"/>
        </m:oMathParaPr>
        <m:oMath>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c</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=c−</m:t>
          </m:r>
          <m:r>
            <m:rPr/>
            <w:rPr>
              <w:rFonts w:hint="default" w:ascii="Cambria Math" w:hAnsi="Cambria Math" w:cs="Cambria Math"/>
              <w:sz w:val="26"/>
              <w:szCs w:val="26"/>
              <w:lang w:val="vi-VN"/>
            </w:rPr>
            <m:t>α</m:t>
          </m:r>
          <m:f>
            <m:fPr>
              <m:ctrlPr>
                <w:rPr>
                  <w:rFonts w:hint="default" w:ascii="Cambria Math" w:hAnsi="Cambria Math" w:cs="Cambria Math"/>
                  <w:b w:val="0"/>
                  <w:i/>
                  <w:sz w:val="26"/>
                  <w:szCs w:val="26"/>
                  <w:lang w:val="vi-VN"/>
                </w:rPr>
              </m:ctrlPr>
            </m:fPr>
            <m:num>
              <m:r>
                <m:rPr/>
                <w:rPr>
                  <w:rFonts w:ascii="Cambria Math" w:hAnsi="Cambria Math" w:cs="Cambria Math"/>
                  <w:sz w:val="26"/>
                  <w:szCs w:val="26"/>
                  <w:lang w:val="vi-VN"/>
                </w:rPr>
                <m:t>∂</m:t>
              </m:r>
              <m:r>
                <m:rPr/>
                <w:rPr>
                  <w:rFonts w:hint="default" w:ascii="Cambria Math" w:hAnsi="Cambria Math" w:cs="Cambria Math"/>
                  <w:sz w:val="26"/>
                  <w:szCs w:val="26"/>
                  <w:lang w:val="vi-VN"/>
                </w:rPr>
                <m:t>J</m:t>
              </m:r>
              <m:ctrlPr>
                <w:rPr>
                  <w:rFonts w:hint="default" w:ascii="Cambria Math" w:hAnsi="Cambria Math" w:cs="Cambria Math"/>
                  <w:b w:val="0"/>
                  <w:i/>
                  <w:sz w:val="26"/>
                  <w:szCs w:val="26"/>
                  <w:lang w:val="vi-VN"/>
                </w:rPr>
              </m:ctrlPr>
            </m:num>
            <m:den>
              <m:r>
                <m:rPr/>
                <w:rPr>
                  <w:rFonts w:ascii="Cambria Math" w:hAnsi="Cambria Math" w:cs="Cambria Math"/>
                  <w:sz w:val="26"/>
                  <w:szCs w:val="26"/>
                  <w:lang w:val="vi-VN"/>
                </w:rPr>
                <m:t>∂</m:t>
              </m:r>
              <m:r>
                <m:rPr/>
                <w:rPr>
                  <w:rFonts w:hint="default" w:ascii="Cambria Math" w:hAnsi="Cambria Math" w:cs="Cambria Math"/>
                  <w:sz w:val="26"/>
                  <w:szCs w:val="26"/>
                  <w:lang w:val="vi-VN"/>
                </w:rPr>
                <m:t>c</m:t>
              </m:r>
              <m:ctrlPr>
                <w:rPr>
                  <w:rFonts w:hint="default" w:ascii="Cambria Math" w:hAnsi="Cambria Math" w:cs="Cambria Math"/>
                  <w:b w:val="0"/>
                  <w:i/>
                  <w:sz w:val="26"/>
                  <w:szCs w:val="26"/>
                  <w:lang w:val="vi-VN"/>
                </w:rPr>
              </m:ctrlPr>
            </m:den>
          </m:f>
          <m:r>
            <m:rPr/>
            <w:rPr>
              <w:rFonts w:hint="default" w:ascii="Cambria Math" w:hAnsi="Cambria Math" w:cs="Cambria Math"/>
              <w:sz w:val="26"/>
              <w:szCs w:val="26"/>
              <w:lang w:val="vi-VN"/>
            </w:rPr>
            <m:t>=4−0.01∗50=3.5</m:t>
          </m:r>
        </m:oMath>
      </m:oMathPara>
    </w:p>
    <w:p w14:paraId="12FC15D5">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vertAlign w:val="baseline"/>
          <w:lang w:val="vi-VN"/>
        </w:rPr>
      </w:pPr>
      <m:oMathPara>
        <m:oMathParaPr>
          <m:jc m:val="left"/>
        </m:oMathParaPr>
        <m:oMath>
          <m:sSup>
            <m:sSupPr>
              <m:ctrlPr>
                <w:rPr>
                  <w:rFonts w:ascii="Cambria Math" w:hAnsi="Cambria Math" w:cs="Times New Roman"/>
                  <w:i/>
                  <w:sz w:val="26"/>
                  <w:szCs w:val="26"/>
                  <w:lang w:val="vi-VN"/>
                </w:rPr>
              </m:ctrlPr>
            </m:sSupPr>
            <m:e>
              <m:r>
                <m:rPr/>
                <w:rPr>
                  <w:rFonts w:hint="default" w:ascii="Cambria Math" w:hAnsi="Cambria Math" w:cs="Times New Roman"/>
                  <w:sz w:val="26"/>
                  <w:szCs w:val="26"/>
                  <w:lang w:val="vi-VN"/>
                </w:rPr>
                <m:t>d</m:t>
              </m:r>
              <m:ctrlPr>
                <w:rPr>
                  <w:rFonts w:ascii="Cambria Math" w:hAnsi="Cambria Math" w:cs="Times New Roman"/>
                  <w:i/>
                  <w:sz w:val="26"/>
                  <w:szCs w:val="26"/>
                  <w:lang w:val="vi-VN"/>
                </w:rPr>
              </m:ctrlPr>
            </m:e>
            <m:sup>
              <m:r>
                <m:rPr/>
                <w:rPr>
                  <w:rFonts w:hint="default" w:ascii="Cambria Math" w:hAnsi="Cambria Math" w:cs="Times New Roman"/>
                  <w:sz w:val="26"/>
                  <w:szCs w:val="26"/>
                  <w:lang w:val="vi-VN"/>
                </w:rPr>
                <m:t>'</m:t>
              </m:r>
              <m:ctrlPr>
                <w:rPr>
                  <w:rFonts w:ascii="Cambria Math" w:hAnsi="Cambria Math" w:cs="Times New Roman"/>
                  <w:i/>
                  <w:sz w:val="26"/>
                  <w:szCs w:val="26"/>
                  <w:lang w:val="vi-VN"/>
                </w:rPr>
              </m:ctrlPr>
            </m:sup>
          </m:sSup>
          <m:r>
            <m:rPr/>
            <w:rPr>
              <w:rFonts w:hint="default" w:ascii="Cambria Math" w:hAnsi="Cambria Math" w:cs="Times New Roman"/>
              <w:sz w:val="26"/>
              <w:szCs w:val="26"/>
              <w:lang w:val="vi-VN"/>
            </w:rPr>
            <m:t>=d−</m:t>
          </m:r>
          <m:r>
            <m:rPr/>
            <w:rPr>
              <w:rFonts w:hint="default" w:ascii="Cambria Math" w:hAnsi="Cambria Math" w:cs="Cambria Math"/>
              <w:sz w:val="26"/>
              <w:szCs w:val="26"/>
              <w:lang w:val="vi-VN"/>
            </w:rPr>
            <m:t>α</m:t>
          </m:r>
          <m:f>
            <m:fPr>
              <m:ctrlPr>
                <w:rPr>
                  <w:rFonts w:hint="default" w:ascii="Cambria Math" w:hAnsi="Cambria Math" w:cs="Cambria Math"/>
                  <w:b w:val="0"/>
                  <w:i/>
                  <w:sz w:val="26"/>
                  <w:szCs w:val="26"/>
                  <w:lang w:val="vi-VN"/>
                </w:rPr>
              </m:ctrlPr>
            </m:fPr>
            <m:num>
              <m:r>
                <m:rPr/>
                <w:rPr>
                  <w:rFonts w:ascii="Cambria Math" w:hAnsi="Cambria Math" w:cs="Cambria Math"/>
                  <w:sz w:val="26"/>
                  <w:szCs w:val="26"/>
                  <w:lang w:val="vi-VN"/>
                </w:rPr>
                <m:t>∂</m:t>
              </m:r>
              <m:r>
                <m:rPr/>
                <w:rPr>
                  <w:rFonts w:hint="default" w:ascii="Cambria Math" w:hAnsi="Cambria Math" w:cs="Cambria Math"/>
                  <w:sz w:val="26"/>
                  <w:szCs w:val="26"/>
                  <w:lang w:val="vi-VN"/>
                </w:rPr>
                <m:t>J</m:t>
              </m:r>
              <m:ctrlPr>
                <w:rPr>
                  <w:rFonts w:hint="default" w:ascii="Cambria Math" w:hAnsi="Cambria Math" w:cs="Cambria Math"/>
                  <w:b w:val="0"/>
                  <w:i/>
                  <w:sz w:val="26"/>
                  <w:szCs w:val="26"/>
                  <w:lang w:val="vi-VN"/>
                </w:rPr>
              </m:ctrlPr>
            </m:num>
            <m:den>
              <m:r>
                <m:rPr/>
                <w:rPr>
                  <w:rFonts w:ascii="Cambria Math" w:hAnsi="Cambria Math" w:cs="Cambria Math"/>
                  <w:sz w:val="26"/>
                  <w:szCs w:val="26"/>
                  <w:lang w:val="vi-VN"/>
                </w:rPr>
                <m:t>∂</m:t>
              </m:r>
              <m:r>
                <m:rPr/>
                <w:rPr>
                  <w:rFonts w:hint="default" w:ascii="Cambria Math" w:hAnsi="Cambria Math" w:cs="Cambria Math"/>
                  <w:sz w:val="26"/>
                  <w:szCs w:val="26"/>
                  <w:lang w:val="vi-VN"/>
                </w:rPr>
                <m:t>d</m:t>
              </m:r>
              <m:ctrlPr>
                <w:rPr>
                  <w:rFonts w:hint="default" w:ascii="Cambria Math" w:hAnsi="Cambria Math" w:cs="Cambria Math"/>
                  <w:b w:val="0"/>
                  <w:i/>
                  <w:sz w:val="26"/>
                  <w:szCs w:val="26"/>
                  <w:lang w:val="vi-VN"/>
                </w:rPr>
              </m:ctrlPr>
            </m:den>
          </m:f>
          <m:r>
            <m:rPr/>
            <w:rPr>
              <w:rFonts w:hint="default" w:ascii="Cambria Math" w:hAnsi="Cambria Math" w:cs="Cambria Math"/>
              <w:sz w:val="26"/>
              <w:szCs w:val="26"/>
              <w:lang w:val="vi-VN"/>
            </w:rPr>
            <m:t>=5−0.01∗40=4.6</m:t>
          </m:r>
        </m:oMath>
      </m:oMathPara>
    </w:p>
    <w:p w14:paraId="453A5A4F">
      <w:pPr>
        <w:numPr>
          <w:ilvl w:val="0"/>
          <w:numId w:val="0"/>
        </w:numPr>
        <w:tabs>
          <w:tab w:val="left" w:pos="4200"/>
        </w:tabs>
        <w:spacing w:before="0" w:after="100" w:line="360" w:lineRule="auto"/>
        <w:ind w:leftChars="0"/>
        <w:jc w:val="left"/>
        <w:rPr>
          <w:rFonts w:hint="default" w:hAnsi="Cambria Math" w:cs="Cambria Math"/>
          <w:i w:val="0"/>
          <w:iCs w:val="0"/>
          <w:sz w:val="23"/>
          <w:szCs w:val="23"/>
          <w:lang w:val="vi-VN"/>
        </w:rPr>
      </w:pPr>
      <m:oMathPara>
        <m:oMathParaPr>
          <m:jc m:val="left"/>
        </m:oMathParaPr>
        <m:oMath>
          <m:sSup>
            <m:sSupPr>
              <m:ctrlPr>
                <w:rPr>
                  <w:rFonts w:ascii="Cambria Math" w:hAnsi="Cambria Math" w:cs="Cambria Math"/>
                  <w:i/>
                  <w:iCs w:val="0"/>
                  <w:sz w:val="23"/>
                  <w:szCs w:val="23"/>
                  <w:lang w:val="vi-VN"/>
                </w:rPr>
              </m:ctrlPr>
            </m:sSupPr>
            <m:e>
              <m:r>
                <m:rPr/>
                <w:rPr>
                  <w:rFonts w:hint="default" w:ascii="Cambria Math" w:hAnsi="Cambria Math" w:cs="Cambria Math"/>
                  <w:sz w:val="23"/>
                  <w:szCs w:val="23"/>
                  <w:lang w:val="vi-VN"/>
                </w:rPr>
                <m:t>J</m:t>
              </m:r>
              <m:ctrlPr>
                <w:rPr>
                  <w:rFonts w:ascii="Cambria Math" w:hAnsi="Cambria Math" w:cs="Cambria Math"/>
                  <w:i/>
                  <w:iCs w:val="0"/>
                  <w:sz w:val="23"/>
                  <w:szCs w:val="23"/>
                  <w:lang w:val="vi-VN"/>
                </w:rPr>
              </m:ctrlPr>
            </m:e>
            <m:sup>
              <m:r>
                <m:rPr/>
                <w:rPr>
                  <w:rFonts w:hint="default" w:ascii="Cambria Math" w:hAnsi="Cambria Math" w:cs="Cambria Math"/>
                  <w:sz w:val="23"/>
                  <w:szCs w:val="23"/>
                  <w:lang w:val="vi-VN"/>
                </w:rPr>
                <m:t>'</m:t>
              </m:r>
              <m:ctrlPr>
                <w:rPr>
                  <w:rFonts w:ascii="Cambria Math" w:hAnsi="Cambria Math" w:cs="Cambria Math"/>
                  <w:i/>
                  <w:iCs w:val="0"/>
                  <w:sz w:val="23"/>
                  <w:szCs w:val="23"/>
                  <w:lang w:val="vi-VN"/>
                </w:rPr>
              </m:ctrlPr>
            </m:sup>
          </m:sSup>
          <m:r>
            <m:rPr/>
            <w:rPr>
              <w:rFonts w:hint="default" w:ascii="Cambria Math" w:hAnsi="Cambria Math" w:cs="Cambria Math"/>
              <w:sz w:val="23"/>
              <w:szCs w:val="23"/>
              <w:lang w:val="vi-VN"/>
            </w:rPr>
            <m:t>=3∗1.97+2(4∗(2.92)+5∗(3.5)∗(4.6))=190.27</m:t>
          </m:r>
        </m:oMath>
      </m:oMathPara>
    </w:p>
    <w:p w14:paraId="09D5BE8C">
      <w:pPr>
        <w:numPr>
          <w:ilvl w:val="0"/>
          <w:numId w:val="0"/>
        </w:numPr>
        <w:tabs>
          <w:tab w:val="left" w:pos="4200"/>
        </w:tabs>
        <w:spacing w:before="0" w:after="100" w:line="360" w:lineRule="auto"/>
        <w:ind w:leftChars="0"/>
        <w:jc w:val="left"/>
        <w:rPr>
          <w:rFonts w:hint="default" w:ascii="Times New Roman" w:hAnsi="Cambria Math" w:cs="Cambria Math"/>
          <w:i w:val="0"/>
          <w:iCs w:val="0"/>
          <w:sz w:val="23"/>
          <w:szCs w:val="23"/>
          <w:lang w:val="vi-VN"/>
        </w:rPr>
      </w:pPr>
      <w:r>
        <w:rPr>
          <w:rFonts w:hint="default" w:ascii="Times New Roman" w:hAnsi="Times New Roman" w:cs="Times New Roman"/>
          <w:i w:val="0"/>
          <w:iCs w:val="0"/>
          <w:sz w:val="26"/>
          <w:szCs w:val="26"/>
          <w:lang w:val="vi-VN"/>
        </w:rPr>
        <w:t>- So sánh J=230,</w:t>
      </w:r>
      <w:r>
        <w:rPr>
          <w:rFonts w:hint="default" w:hAnsi="Cambria Math" w:cs="Cambria Math"/>
          <w:i w:val="0"/>
          <w:iCs w:val="0"/>
          <w:sz w:val="23"/>
          <w:szCs w:val="23"/>
          <w:lang w:val="vi-VN"/>
        </w:rPr>
        <w:t xml:space="preserve"> </w:t>
      </w:r>
      <m:oMath>
        <m:sSup>
          <m:sSupPr>
            <m:ctrlPr>
              <w:rPr>
                <w:rFonts w:ascii="Cambria Math" w:hAnsi="Cambria Math" w:cs="Cambria Math"/>
                <w:i/>
                <w:iCs w:val="0"/>
                <w:sz w:val="23"/>
                <w:szCs w:val="23"/>
                <w:lang w:val="vi-VN"/>
              </w:rPr>
            </m:ctrlPr>
          </m:sSupPr>
          <m:e>
            <m:r>
              <m:rPr/>
              <w:rPr>
                <w:rFonts w:hint="default" w:ascii="Cambria Math" w:hAnsi="Cambria Math" w:cs="Cambria Math"/>
                <w:sz w:val="23"/>
                <w:szCs w:val="23"/>
                <w:lang w:val="vi-VN"/>
              </w:rPr>
              <m:t>J</m:t>
            </m:r>
            <m:ctrlPr>
              <w:rPr>
                <w:rFonts w:ascii="Cambria Math" w:hAnsi="Cambria Math" w:cs="Cambria Math"/>
                <w:i/>
                <w:iCs w:val="0"/>
                <w:sz w:val="23"/>
                <w:szCs w:val="23"/>
                <w:lang w:val="vi-VN"/>
              </w:rPr>
            </m:ctrlPr>
          </m:e>
          <m:sup>
            <m:r>
              <m:rPr/>
              <w:rPr>
                <w:rFonts w:hint="default" w:ascii="Cambria Math" w:hAnsi="Cambria Math" w:cs="Cambria Math"/>
                <w:sz w:val="23"/>
                <w:szCs w:val="23"/>
                <w:lang w:val="vi-VN"/>
              </w:rPr>
              <m:t>'</m:t>
            </m:r>
            <m:ctrlPr>
              <w:rPr>
                <w:rFonts w:ascii="Cambria Math" w:hAnsi="Cambria Math" w:cs="Cambria Math"/>
                <w:i/>
                <w:iCs w:val="0"/>
                <w:sz w:val="23"/>
                <w:szCs w:val="23"/>
                <w:lang w:val="vi-VN"/>
              </w:rPr>
            </m:ctrlPr>
          </m:sup>
        </m:sSup>
      </m:oMath>
      <w:r>
        <w:rPr>
          <w:rFonts w:hint="default" w:ascii="Times New Roman" w:hAnsi="Cambria Math" w:cs="Cambria Math"/>
          <w:i w:val="0"/>
          <w:iCs w:val="0"/>
          <w:sz w:val="23"/>
          <w:szCs w:val="23"/>
          <w:lang w:val="vi-VN"/>
        </w:rPr>
        <w:t>=190.27</w:t>
      </w:r>
    </w:p>
    <w:p w14:paraId="6ECCDE46">
      <w:pPr>
        <w:numPr>
          <w:ilvl w:val="0"/>
          <w:numId w:val="0"/>
        </w:numPr>
        <w:tabs>
          <w:tab w:val="left" w:pos="4200"/>
        </w:tabs>
        <w:spacing w:before="0" w:after="100" w:line="360" w:lineRule="auto"/>
        <w:ind w:leftChars="0"/>
        <w:jc w:val="left"/>
        <w:rPr>
          <w:rFonts w:hint="default" w:ascii="Times New Roman" w:hAnsi="Cambria Math" w:cs="Cambria Math"/>
          <w:i w:val="0"/>
          <w:iCs w:val="0"/>
          <w:sz w:val="23"/>
          <w:szCs w:val="23"/>
          <w:lang w:val="vi-VN"/>
        </w:rPr>
      </w:pPr>
      <w:r>
        <w:rPr>
          <w:rFonts w:hint="default" w:ascii="Times New Roman" w:hAnsi="Cambria Math" w:cs="Cambria Math"/>
          <w:i w:val="0"/>
          <w:iCs w:val="0"/>
          <w:sz w:val="23"/>
          <w:szCs w:val="23"/>
          <w:lang w:val="vi-VN"/>
        </w:rPr>
        <w:t>- Hàm mục tiêu giảm: 230 - 190.27 = 39.73</w:t>
      </w:r>
    </w:p>
    <w:p w14:paraId="6E360A17">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rPr>
      </w:pPr>
      <w:r>
        <w:rPr>
          <w:rFonts w:hint="default" w:ascii="Times New Roman" w:hAnsi="Cambria Math" w:cs="Cambria Math"/>
          <w:i w:val="0"/>
          <w:iCs w:val="0"/>
          <w:sz w:val="23"/>
          <w:szCs w:val="23"/>
          <w:lang w:val="vi-VN"/>
        </w:rPr>
        <w:t xml:space="preserve">h. </w:t>
      </w:r>
      <w:r>
        <w:rPr>
          <w:rFonts w:hint="default" w:ascii="Times New Roman" w:hAnsi="Times New Roman" w:eastAsia="SimSun" w:cs="Times New Roman"/>
          <w:sz w:val="26"/>
          <w:szCs w:val="26"/>
        </w:rPr>
        <w:t>Viết chương trình Python sử dụng PyTorch Autograd để xây dựng lại biểu thức trên, tính J và các gradient thông qua hàm backward(). So sánh kết quả với cách tính thủ công.</w:t>
      </w:r>
    </w:p>
    <w:p w14:paraId="56514C8D">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Viết chưong trình Python:</w:t>
      </w:r>
    </w:p>
    <w:p w14:paraId="618F898D">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import torch</w:t>
      </w:r>
    </w:p>
    <w:p w14:paraId="0FFE4FFD">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Khởi tạo các biến</w:t>
      </w:r>
    </w:p>
    <w:p w14:paraId="018566B9">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 = torch.tensor(2.0, requires_grad=True)</w:t>
      </w:r>
    </w:p>
    <w:p w14:paraId="1BCC892F">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b = torch.tensor(3.0, requires_grad=True)</w:t>
      </w:r>
    </w:p>
    <w:p w14:paraId="04FFA0B5">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 = torch.tensor(4.0, requires_grad=True)</w:t>
      </w:r>
    </w:p>
    <w:p w14:paraId="161541E1">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d = torch.tensor(5.0, requires_grad=True)</w:t>
      </w:r>
    </w:p>
    <w:p w14:paraId="09EADC63">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Forward Pass</w:t>
      </w:r>
    </w:p>
    <w:p w14:paraId="536D12D9">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J = 3*a + 2*(4*b + 5*c*d)</w:t>
      </w:r>
    </w:p>
    <w:p w14:paraId="25DBAD51">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Tính giá trị J</w:t>
      </w:r>
    </w:p>
    <w:p w14:paraId="662D8F90">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print("J =", J.item())</w:t>
      </w:r>
    </w:p>
    <w:p w14:paraId="21E3ED4C">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Backward Pass</w:t>
      </w:r>
    </w:p>
    <w:p w14:paraId="7E09CEE2">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J.backward()</w:t>
      </w:r>
    </w:p>
    <w:p w14:paraId="1DDC80E0">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In gradient</w:t>
      </w:r>
    </w:p>
    <w:p w14:paraId="629D8893">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print("dJ/da =", a.grad.item())</w:t>
      </w:r>
    </w:p>
    <w:p w14:paraId="1A690D33">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print("dJ/db =", b.grad.item())</w:t>
      </w:r>
    </w:p>
    <w:p w14:paraId="2ED67051">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print("dJ/dc =", c.grad.item())</w:t>
      </w:r>
    </w:p>
    <w:p w14:paraId="1F0DC2F6">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print("dJ/dd =", d.grad.item())</w:t>
      </w:r>
    </w:p>
    <w:p w14:paraId="0E710890">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Kết quả:</w:t>
      </w:r>
    </w:p>
    <w:p w14:paraId="43603F49">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J = 230.0</w:t>
      </w:r>
    </w:p>
    <w:p w14:paraId="030ABD51">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dJ/da = 3.0</w:t>
      </w:r>
    </w:p>
    <w:p w14:paraId="6195E059">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dJ/db = 8.0</w:t>
      </w:r>
    </w:p>
    <w:p w14:paraId="4BE97A4F">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dJ/dc = 50.0</w:t>
      </w:r>
    </w:p>
    <w:p w14:paraId="1DA6BDE7">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dJ/dd = 40.0</w:t>
      </w:r>
    </w:p>
    <w:p w14:paraId="4EF8420F">
      <w:pPr>
        <w:numPr>
          <w:ilvl w:val="0"/>
          <w:numId w:val="0"/>
        </w:numPr>
        <w:tabs>
          <w:tab w:val="left" w:pos="4200"/>
        </w:tabs>
        <w:spacing w:before="0" w:after="100" w:line="360" w:lineRule="auto"/>
        <w:ind w:leftChars="0"/>
        <w:jc w:val="left"/>
        <w:rPr>
          <w:rFonts w:hint="default" w:ascii="Times New Roman" w:hAnsi="Times New Roman" w:eastAsia="SimSun" w:cs="Times New Roman"/>
          <w:sz w:val="26"/>
          <w:szCs w:val="26"/>
          <w:lang w:val="vi-VN"/>
        </w:rPr>
      </w:pPr>
    </w:p>
    <w:p w14:paraId="5856AA2E">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w:p>
    <w:p w14:paraId="3BC56450">
      <w:pPr>
        <w:numPr>
          <w:ilvl w:val="0"/>
          <w:numId w:val="0"/>
        </w:numPr>
        <w:tabs>
          <w:tab w:val="left" w:pos="4200"/>
        </w:tabs>
        <w:spacing w:before="0" w:after="100" w:line="360" w:lineRule="auto"/>
        <w:ind w:leftChars="0"/>
        <w:jc w:val="left"/>
        <w:rPr>
          <w:rFonts w:hint="default" w:hAnsi="Cambria Math" w:cs="Times New Roman"/>
          <w:i w:val="0"/>
          <w:sz w:val="26"/>
          <w:szCs w:val="26"/>
          <w:lang w:val="vi-VN"/>
        </w:rPr>
      </w:pPr>
    </w:p>
    <w:p w14:paraId="4ACC9D82">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w:p>
    <w:p w14:paraId="08FFE772">
      <w:pPr>
        <w:numPr>
          <w:ilvl w:val="0"/>
          <w:numId w:val="0"/>
        </w:numPr>
        <w:tabs>
          <w:tab w:val="left" w:pos="4200"/>
        </w:tabs>
        <w:spacing w:before="0" w:after="100" w:line="360" w:lineRule="auto"/>
        <w:ind w:leftChars="0"/>
        <w:jc w:val="left"/>
        <w:rPr>
          <w:rFonts w:hint="default" w:ascii="Times New Roman" w:hAnsi="Times New Roman" w:cs="Times New Roman"/>
          <w:i w:val="0"/>
          <w:sz w:val="26"/>
          <w:szCs w:val="26"/>
          <w:lang w:val="vi-VN"/>
        </w:rPr>
      </w:pPr>
    </w:p>
    <w:p w14:paraId="5F9B3090"/>
    <w:p w14:paraId="34CEDF66"/>
    <w:sectPr>
      <w:headerReference r:id="rId5" w:type="default"/>
      <w:footerReference r:id="rId6" w:type="default"/>
      <w:pgSz w:w="11906" w:h="16838"/>
      <w:pgMar w:top="1440" w:right="1800" w:bottom="1440" w:left="1800" w:header="720" w:footer="720" w:gutter="0"/>
      <w:pgBorders w:display="firstPage">
        <w:top w:val="single" w:color="auto" w:sz="18" w:space="1"/>
        <w:left w:val="single" w:color="auto" w:sz="18" w:space="4"/>
        <w:bottom w:val="single" w:color="auto" w:sz="18" w:space="1"/>
        <w:right w:val="single" w:color="auto" w:sz="18"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020"/>
      <w:gridCol w:w="3020"/>
      <w:gridCol w:w="3020"/>
    </w:tblGrid>
    <w:tr w14:paraId="09217D36">
      <w:tblPrEx>
        <w:tblCellMar>
          <w:top w:w="0" w:type="dxa"/>
          <w:left w:w="108" w:type="dxa"/>
          <w:bottom w:w="0" w:type="dxa"/>
          <w:right w:w="108" w:type="dxa"/>
        </w:tblCellMar>
      </w:tblPrEx>
      <w:trPr>
        <w:trHeight w:val="300" w:hRule="atLeast"/>
      </w:trPr>
      <w:tc>
        <w:tcPr>
          <w:tcW w:w="3020" w:type="dxa"/>
        </w:tcPr>
        <w:p w14:paraId="01BDB5BD">
          <w:pPr>
            <w:pStyle w:val="40"/>
            <w:tabs>
              <w:tab w:val="center" w:pos="4513"/>
              <w:tab w:val="right" w:pos="9026"/>
              <w:tab w:val="clear" w:pos="4153"/>
              <w:tab w:val="clear" w:pos="8306"/>
            </w:tabs>
            <w:ind w:left="-115"/>
          </w:pPr>
        </w:p>
      </w:tc>
      <w:tc>
        <w:tcPr>
          <w:tcW w:w="3020" w:type="dxa"/>
        </w:tcPr>
        <w:p w14:paraId="78AE1E23">
          <w:pPr>
            <w:pStyle w:val="40"/>
            <w:tabs>
              <w:tab w:val="center" w:pos="4513"/>
              <w:tab w:val="right" w:pos="9026"/>
              <w:tab w:val="clear" w:pos="4153"/>
              <w:tab w:val="clear" w:pos="8306"/>
            </w:tabs>
            <w:jc w:val="center"/>
            <w:rPr>
              <w:rFonts w:hint="default"/>
              <w:lang w:val="vi-VN"/>
            </w:rPr>
          </w:pPr>
        </w:p>
      </w:tc>
      <w:tc>
        <w:tcPr>
          <w:tcW w:w="3020" w:type="dxa"/>
        </w:tcPr>
        <w:p w14:paraId="747E46DD">
          <w:pPr>
            <w:pStyle w:val="40"/>
            <w:tabs>
              <w:tab w:val="center" w:pos="4513"/>
              <w:tab w:val="right" w:pos="9026"/>
              <w:tab w:val="clear" w:pos="4153"/>
              <w:tab w:val="clear" w:pos="8306"/>
            </w:tabs>
            <w:ind w:right="-115"/>
            <w:jc w:val="right"/>
          </w:pPr>
        </w:p>
      </w:tc>
    </w:tr>
  </w:tbl>
  <w:p w14:paraId="417F7EE3">
    <w:pPr>
      <w:pStyle w:val="37"/>
      <w:tabs>
        <w:tab w:val="center" w:pos="4513"/>
        <w:tab w:val="right" w:pos="9026"/>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3020"/>
      <w:gridCol w:w="3020"/>
      <w:gridCol w:w="3020"/>
    </w:tblGrid>
    <w:tr w14:paraId="49B070EC">
      <w:tblPrEx>
        <w:tblCellMar>
          <w:top w:w="0" w:type="dxa"/>
          <w:left w:w="108" w:type="dxa"/>
          <w:bottom w:w="0" w:type="dxa"/>
          <w:right w:w="108" w:type="dxa"/>
        </w:tblCellMar>
      </w:tblPrEx>
      <w:trPr>
        <w:trHeight w:val="300" w:hRule="atLeast"/>
      </w:trPr>
      <w:tc>
        <w:tcPr>
          <w:tcW w:w="3020" w:type="dxa"/>
        </w:tcPr>
        <w:p w14:paraId="6D08DF4C">
          <w:pPr>
            <w:pStyle w:val="40"/>
            <w:tabs>
              <w:tab w:val="center" w:pos="4513"/>
              <w:tab w:val="right" w:pos="9026"/>
              <w:tab w:val="clear" w:pos="4153"/>
              <w:tab w:val="clear" w:pos="8306"/>
            </w:tabs>
            <w:ind w:left="-115"/>
          </w:pPr>
        </w:p>
      </w:tc>
      <w:tc>
        <w:tcPr>
          <w:tcW w:w="3020" w:type="dxa"/>
        </w:tcPr>
        <w:p w14:paraId="414AD9DA">
          <w:pPr>
            <w:pStyle w:val="40"/>
            <w:tabs>
              <w:tab w:val="center" w:pos="4513"/>
              <w:tab w:val="right" w:pos="9026"/>
              <w:tab w:val="clear" w:pos="4153"/>
              <w:tab w:val="clear" w:pos="8306"/>
            </w:tabs>
            <w:jc w:val="center"/>
          </w:pPr>
        </w:p>
      </w:tc>
      <w:tc>
        <w:tcPr>
          <w:tcW w:w="3020" w:type="dxa"/>
        </w:tcPr>
        <w:p w14:paraId="2F247CA4">
          <w:pPr>
            <w:pStyle w:val="40"/>
            <w:tabs>
              <w:tab w:val="center" w:pos="4513"/>
              <w:tab w:val="right" w:pos="9026"/>
              <w:tab w:val="clear" w:pos="4153"/>
              <w:tab w:val="clear" w:pos="8306"/>
            </w:tabs>
            <w:ind w:right="-115"/>
            <w:jc w:val="right"/>
          </w:pPr>
        </w:p>
      </w:tc>
    </w:tr>
  </w:tbl>
  <w:p w14:paraId="0A7D9D61">
    <w:pPr>
      <w:pStyle w:val="40"/>
      <w:tabs>
        <w:tab w:val="center" w:pos="4513"/>
        <w:tab w:val="right" w:pos="9026"/>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B0ED32"/>
    <w:multiLevelType w:val="singleLevel"/>
    <w:tmpl w:val="CFB0ED32"/>
    <w:lvl w:ilvl="0" w:tentative="0">
      <w:start w:val="1"/>
      <w:numFmt w:val="lowerLetter"/>
      <w:lvlText w:val="%1."/>
      <w:lvlJc w:val="left"/>
      <w:pPr>
        <w:tabs>
          <w:tab w:val="left" w:pos="312"/>
        </w:tabs>
      </w:pPr>
    </w:lvl>
  </w:abstractNum>
  <w:abstractNum w:abstractNumId="1">
    <w:nsid w:val="F34BEBB0"/>
    <w:multiLevelType w:val="singleLevel"/>
    <w:tmpl w:val="F34BEBB0"/>
    <w:lvl w:ilvl="0" w:tentative="0">
      <w:start w:val="1"/>
      <w:numFmt w:val="lowerLetter"/>
      <w:suff w:val="space"/>
      <w:lvlText w:val="%1."/>
      <w:lvlJc w:val="left"/>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0A0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B2F7078"/>
    <w:rsid w:val="3DC62103"/>
    <w:rsid w:val="4AB138BE"/>
    <w:rsid w:val="64B64EF8"/>
    <w:rsid w:val="72FA3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Autospacing="0" w:afterAutospacing="0" w:line="312" w:lineRule="auto"/>
      <w:jc w:val="both"/>
    </w:pPr>
    <w:rPr>
      <w:rFonts w:asciiTheme="minorHAnsi" w:hAnsiTheme="minorHAnsi" w:eastAsiaTheme="minorEastAsia" w:cstheme="minorBidi"/>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Autospacing="0" w:afterAutospacing="0" w:line="312"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43</Words>
  <Characters>163</Characters>
  <Lines>0</Lines>
  <Paragraphs>0</Paragraphs>
  <TotalTime>2</TotalTime>
  <ScaleCrop>false</ScaleCrop>
  <LinksUpToDate>false</LinksUpToDate>
  <CharactersWithSpaces>282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2026-10-21T00:33:00Z</dcterms:created>
  <dc:creator>Phan Tuyết Nhi</dc:creator>
  <cp:lastModifiedBy>Phan Tuyết Nhi</cp:lastModifiedBy>
  <dcterms:modified xsi:type="dcterms:W3CDTF">2026-10-21T12:09:59Z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C37667F5127E45E6A5F8C619936CDB16_11</vt:lpwstr>
  </property>
  <property fmtid="{D5CDD505-2E9C-101B-9397-08002B2CF9AE}" pid="4" name="KSOTemplateDocerSaveRecord">
    <vt:lpwstr>eyJoZGlkIjoiYmE1MWZkNTUzNzI5NTliOTYyM2U0NjA5ZTliMDBmYzgiLCJ1c2VySWQiOiIxMzkyMDUxNTI4MDE0In0=</vt:lpwstr>
  </property>
</Properties>
</file>