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C89D">
      <w:pPr>
        <w:spacing w:line="360" w:lineRule="auto"/>
        <w:jc w:val="center"/>
        <w:rPr>
          <w:rFonts w:ascii="Times New Roman" w:hAnsi="Times New Roman" w:eastAsia="Times New Roman" w:cs="Times New Roman"/>
          <w:sz w:val="30"/>
          <w:szCs w:val="30"/>
          <w:rtl w:val="0"/>
        </w:rPr>
      </w:pPr>
    </w:p>
    <w:p w14:paraId="00000001">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TRƯỜNG ĐẠI HỌC SÀI GÒN</w:t>
      </w:r>
    </w:p>
    <w:p w14:paraId="00000002">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KHOA CÔNG NGHỆ THÔNG TIN</w:t>
      </w:r>
    </w:p>
    <w:p w14:paraId="00000003">
      <w:pPr>
        <w:spacing w:line="360" w:lineRule="auto"/>
        <w:jc w:val="center"/>
        <w:rPr>
          <w:rFonts w:ascii="Times New Roman" w:hAnsi="Times New Roman" w:eastAsia="Times New Roman" w:cs="Times New Roman"/>
          <w:sz w:val="36"/>
          <w:szCs w:val="36"/>
        </w:rPr>
      </w:pPr>
    </w:p>
    <w:p w14:paraId="00000004">
      <w:pPr>
        <w:spacing w:line="360" w:lineRule="auto"/>
        <w:jc w:val="center"/>
        <w:rPr>
          <w:rFonts w:ascii="Times New Roman" w:hAnsi="Times New Roman" w:eastAsia="Times New Roman" w:cs="Times New Roman"/>
          <w:sz w:val="36"/>
          <w:szCs w:val="36"/>
        </w:rPr>
      </w:pPr>
    </w:p>
    <w:p w14:paraId="00000007">
      <w:pPr>
        <w:spacing w:line="360" w:lineRule="auto"/>
        <w:jc w:val="center"/>
        <w:rPr>
          <w:rFonts w:ascii="Times New Roman" w:hAnsi="Times New Roman" w:eastAsia="Times New Roman" w:cs="Times New Roman"/>
          <w:sz w:val="36"/>
          <w:szCs w:val="36"/>
        </w:rPr>
      </w:pPr>
      <w:r>
        <w:rPr>
          <w:rFonts w:ascii="SimSun" w:hAnsi="SimSun" w:eastAsia="SimSun" w:cs="SimSun"/>
          <w:sz w:val="24"/>
          <w:szCs w:val="24"/>
        </w:rPr>
        <w:drawing>
          <wp:inline distT="0" distB="0" distL="114300" distR="114300">
            <wp:extent cx="1443990" cy="1443990"/>
            <wp:effectExtent l="0" t="0" r="381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1443990" cy="1443990"/>
                    </a:xfrm>
                    <a:prstGeom prst="rect">
                      <a:avLst/>
                    </a:prstGeom>
                    <a:noFill/>
                    <a:ln w="9525">
                      <a:noFill/>
                    </a:ln>
                  </pic:spPr>
                </pic:pic>
              </a:graphicData>
            </a:graphic>
          </wp:inline>
        </w:drawing>
      </w:r>
    </w:p>
    <w:p w14:paraId="00000008">
      <w:pPr>
        <w:spacing w:line="360" w:lineRule="auto"/>
        <w:jc w:val="center"/>
        <w:rPr>
          <w:rFonts w:ascii="Times New Roman" w:hAnsi="Times New Roman" w:eastAsia="Times New Roman" w:cs="Times New Roman"/>
          <w:sz w:val="36"/>
          <w:szCs w:val="36"/>
        </w:rPr>
      </w:pPr>
    </w:p>
    <w:p w14:paraId="00000009">
      <w:pPr>
        <w:spacing w:line="360" w:lineRule="auto"/>
        <w:jc w:val="center"/>
        <w:rPr>
          <w:rFonts w:ascii="Times New Roman" w:hAnsi="Times New Roman" w:eastAsia="Times New Roman" w:cs="Times New Roman"/>
          <w:color w:val="FF0000"/>
          <w:sz w:val="36"/>
          <w:szCs w:val="36"/>
        </w:rPr>
      </w:pPr>
    </w:p>
    <w:p w14:paraId="7BA526A0">
      <w:pPr>
        <w:spacing w:line="360" w:lineRule="auto"/>
        <w:jc w:val="center"/>
        <w:rPr>
          <w:rFonts w:hint="default" w:ascii="Times New Roman" w:hAnsi="Times New Roman" w:eastAsia="Times New Roman" w:cs="Times New Roman"/>
          <w:color w:val="FF0000"/>
          <w:sz w:val="50"/>
          <w:szCs w:val="50"/>
          <w:lang w:val="en-US"/>
        </w:rPr>
      </w:pPr>
      <w:r>
        <w:rPr>
          <w:rFonts w:hint="default" w:ascii="Times New Roman" w:hAnsi="Times New Roman" w:eastAsia="Times New Roman" w:cs="Times New Roman"/>
          <w:color w:val="FF0000"/>
          <w:sz w:val="50"/>
          <w:szCs w:val="50"/>
          <w:lang w:val="en-US"/>
        </w:rPr>
        <w:t>HỌC SÂU</w:t>
      </w:r>
    </w:p>
    <w:p w14:paraId="371A1AF9">
      <w:pPr>
        <w:spacing w:line="360" w:lineRule="auto"/>
        <w:jc w:val="center"/>
        <w:rPr>
          <w:rFonts w:hint="default" w:ascii="Times New Roman" w:hAnsi="Times New Roman" w:eastAsia="Times New Roman" w:cs="Times New Roman"/>
          <w:sz w:val="32"/>
          <w:szCs w:val="32"/>
          <w:rtl w:val="0"/>
          <w:lang w:val="en-US"/>
        </w:rPr>
      </w:pPr>
      <w:r>
        <w:rPr>
          <w:rFonts w:hint="default" w:ascii="Times New Roman" w:hAnsi="Times New Roman" w:eastAsia="Times New Roman" w:cs="Times New Roman"/>
          <w:sz w:val="32"/>
          <w:szCs w:val="32"/>
          <w:rtl w:val="0"/>
          <w:lang w:val="en-US"/>
        </w:rPr>
        <w:t>HUẤN LUYỆN VÀ ĐÁNH GIÁ MÔ HÌNH</w:t>
      </w:r>
    </w:p>
    <w:p w14:paraId="43BB4559">
      <w:pPr>
        <w:spacing w:line="360" w:lineRule="auto"/>
        <w:jc w:val="center"/>
        <w:rPr>
          <w:rFonts w:hint="default" w:ascii="Times New Roman" w:hAnsi="Times New Roman" w:eastAsia="Times New Roman" w:cs="Times New Roman"/>
          <w:sz w:val="32"/>
          <w:szCs w:val="32"/>
          <w:rtl w:val="0"/>
          <w:lang w:val="en-US"/>
        </w:rPr>
      </w:pPr>
    </w:p>
    <w:p w14:paraId="0000000C">
      <w:pPr>
        <w:spacing w:line="360"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Họ và tên: Phan Thị Tuyết Nhi</w:t>
      </w:r>
    </w:p>
    <w:p w14:paraId="0000000D">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Lớp: DCT123C4</w:t>
      </w:r>
    </w:p>
    <w:p w14:paraId="38B9D7CD">
      <w:pPr>
        <w:spacing w:line="360" w:lineRule="auto"/>
        <w:jc w:val="center"/>
        <w:rPr>
          <w:rFonts w:ascii="Times New Roman" w:hAnsi="Times New Roman" w:eastAsia="Times New Roman" w:cs="Times New Roman"/>
          <w:sz w:val="30"/>
          <w:szCs w:val="30"/>
          <w:rtl w:val="0"/>
        </w:rPr>
      </w:pPr>
      <w:r>
        <w:rPr>
          <w:rFonts w:ascii="Times New Roman" w:hAnsi="Times New Roman" w:eastAsia="Times New Roman" w:cs="Times New Roman"/>
          <w:sz w:val="30"/>
          <w:szCs w:val="30"/>
          <w:rtl w:val="0"/>
        </w:rPr>
        <w:t xml:space="preserve">                                             MSSV: 3123411212</w:t>
      </w:r>
    </w:p>
    <w:p w14:paraId="304C402C">
      <w:pPr>
        <w:spacing w:line="360" w:lineRule="auto"/>
        <w:jc w:val="center"/>
        <w:rPr>
          <w:rFonts w:ascii="Times New Roman" w:hAnsi="Times New Roman" w:eastAsia="Times New Roman" w:cs="Times New Roman"/>
          <w:sz w:val="30"/>
          <w:szCs w:val="30"/>
          <w:rtl w:val="0"/>
        </w:rPr>
      </w:pPr>
    </w:p>
    <w:p w14:paraId="685EB245">
      <w:pPr>
        <w:spacing w:line="360" w:lineRule="auto"/>
        <w:jc w:val="center"/>
        <w:rPr>
          <w:rFonts w:ascii="Times New Roman" w:hAnsi="Times New Roman" w:eastAsia="Times New Roman" w:cs="Times New Roman"/>
          <w:sz w:val="30"/>
          <w:szCs w:val="30"/>
          <w:rtl w:val="0"/>
        </w:rPr>
      </w:pPr>
    </w:p>
    <w:p w14:paraId="03A53233">
      <w:pPr>
        <w:spacing w:line="360" w:lineRule="auto"/>
        <w:jc w:val="center"/>
        <w:rPr>
          <w:rFonts w:ascii="Times New Roman" w:hAnsi="Times New Roman" w:eastAsia="Times New Roman" w:cs="Times New Roman"/>
          <w:sz w:val="30"/>
          <w:szCs w:val="30"/>
          <w:rtl w:val="0"/>
        </w:rPr>
      </w:pPr>
    </w:p>
    <w:p w14:paraId="2D12F5B9">
      <w:pPr>
        <w:spacing w:line="360" w:lineRule="auto"/>
        <w:jc w:val="center"/>
        <w:rPr>
          <w:rFonts w:ascii="Times New Roman" w:hAnsi="Times New Roman" w:eastAsia="Times New Roman" w:cs="Times New Roman"/>
          <w:sz w:val="30"/>
          <w:szCs w:val="30"/>
          <w:rtl w:val="0"/>
        </w:rPr>
      </w:pPr>
    </w:p>
    <w:p w14:paraId="26FC9361">
      <w:pPr>
        <w:spacing w:line="360" w:lineRule="auto"/>
        <w:jc w:val="center"/>
        <w:rPr>
          <w:rFonts w:ascii="Times New Roman" w:hAnsi="Times New Roman" w:eastAsia="Times New Roman" w:cs="Times New Roman"/>
          <w:sz w:val="30"/>
          <w:szCs w:val="30"/>
          <w:rtl w:val="0"/>
        </w:rPr>
      </w:pPr>
    </w:p>
    <w:p w14:paraId="3C2BE561">
      <w:pPr>
        <w:spacing w:line="360" w:lineRule="auto"/>
        <w:jc w:val="center"/>
        <w:rPr>
          <w:rFonts w:hint="default" w:ascii="Times New Roman" w:hAnsi="Times New Roman" w:cs="Times New Roman"/>
          <w:b/>
          <w:bCs/>
          <w:lang w:val="en-US"/>
        </w:rPr>
      </w:pPr>
    </w:p>
    <w:p w14:paraId="7A365A13">
      <w:pPr>
        <w:spacing w:line="360" w:lineRule="auto"/>
        <w:jc w:val="center"/>
        <w:rPr>
          <w:rFonts w:hint="default" w:ascii="Times New Roman" w:hAnsi="Times New Roman" w:cs="Times New Roman"/>
          <w:b/>
          <w:bCs/>
          <w:lang w:val="en-US"/>
        </w:rPr>
      </w:pPr>
    </w:p>
    <w:p w14:paraId="4B511926">
      <w:pPr>
        <w:spacing w:line="360" w:lineRule="auto"/>
        <w:jc w:val="center"/>
        <w:rPr>
          <w:rFonts w:hint="default" w:ascii="Times New Roman" w:hAnsi="Times New Roman" w:cs="Times New Roman"/>
          <w:b/>
          <w:bCs/>
          <w:lang w:val="en-US"/>
        </w:rPr>
      </w:pPr>
      <w:r>
        <w:rPr>
          <w:rFonts w:hint="default" w:ascii="Times New Roman" w:hAnsi="Times New Roman" w:eastAsia="Times New Roman" w:cs="Times New Roman"/>
          <w:sz w:val="26"/>
          <w:szCs w:val="26"/>
          <w:lang w:val="en-US"/>
        </w:rPr>
        <w:t>Thành phố Hồ Chí Minh, tháng 10 năm 2026</w:t>
      </w:r>
    </w:p>
    <w:p w14:paraId="5EBC00FB">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TẬP VỀ HỒI QUY TUYẾN TÍNH VÀ PHÂN LỚP {1}</w:t>
      </w:r>
    </w:p>
    <w:p w14:paraId="699EDBD4">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1: Xây dựng phương trình hồi quy tuyến tính đơn</w:t>
      </w:r>
    </w:p>
    <w:p w14:paraId="6B50FC6A">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giá trị trung bình</w:t>
      </w:r>
    </w:p>
    <w:p w14:paraId="1E83F57B">
      <w:pPr>
        <w:numPr>
          <w:ilvl w:val="0"/>
          <w:numId w:val="0"/>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Trung bình của x:</w:t>
      </w:r>
    </w:p>
    <w:p w14:paraId="7082533A">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position w:val="-6"/>
          <w:sz w:val="26"/>
          <w:szCs w:val="26"/>
          <w:lang w:val="en-US"/>
        </w:rPr>
        <w:object>
          <v:shape id="_x0000_i1025" o:spt="75" type="#_x0000_t75" style="height:17pt;width:10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1 + 2 + 3 + 4 + 5</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5</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3</m:t>
        </m:r>
      </m:oMath>
    </w:p>
    <w:p w14:paraId="2F07CEDA">
      <w:pPr>
        <w:numPr>
          <w:ilvl w:val="0"/>
          <w:numId w:val="0"/>
        </w:num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Trung bình của y:</w:t>
      </w:r>
    </w:p>
    <w:p w14:paraId="533F0CC0">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position w:val="-10"/>
          <w:sz w:val="26"/>
          <w:szCs w:val="26"/>
          <w:lang w:val="en-US"/>
        </w:rPr>
        <w:object>
          <v:shape id="_x0000_i1026" o:spt="75" type="#_x0000_t75" style="height:19pt;width:11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3 + 5 + 7 + 9 + 11</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i w:val="0"/>
                <w:sz w:val="26"/>
                <w:szCs w:val="26"/>
                <w:lang w:val="en-US"/>
              </w:rPr>
              <m:t>5</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i w:val="0"/>
            <w:sz w:val="26"/>
            <w:szCs w:val="26"/>
            <w:lang w:val="en-US"/>
          </w:rPr>
          <m:t xml:space="preserve"> = 7</m:t>
        </m:r>
      </m:oMath>
    </w:p>
    <w:p w14:paraId="3BDC3EFB">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các đại lượng để tìm hệ số góc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879"/>
        <w:gridCol w:w="891"/>
        <w:gridCol w:w="903"/>
        <w:gridCol w:w="1830"/>
        <w:gridCol w:w="3202"/>
      </w:tblGrid>
      <w:tr w14:paraId="2163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4FF61F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i</w:t>
            </w:r>
          </w:p>
        </w:tc>
        <w:tc>
          <w:tcPr>
            <w:tcW w:w="879" w:type="dxa"/>
          </w:tcPr>
          <w:p w14:paraId="7E4E5FAA">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y</w:t>
            </w:r>
            <w:r>
              <w:rPr>
                <w:rFonts w:hint="default" w:ascii="Times New Roman" w:hAnsi="Times New Roman" w:cs="Times New Roman"/>
                <w:b w:val="0"/>
                <w:bCs w:val="0"/>
                <w:sz w:val="26"/>
                <w:szCs w:val="26"/>
                <w:vertAlign w:val="subscript"/>
                <w:lang w:val="en-US"/>
              </w:rPr>
              <w:t xml:space="preserve">i </w:t>
            </w:r>
          </w:p>
        </w:tc>
        <w:tc>
          <w:tcPr>
            <w:tcW w:w="891" w:type="dxa"/>
          </w:tcPr>
          <w:p w14:paraId="5ECDDDAB">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6"/>
                <w:sz w:val="26"/>
                <w:szCs w:val="26"/>
                <w:lang w:val="en-US"/>
              </w:rPr>
              <w:object>
                <v:shape id="_x0000_i1027"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tc>
        <w:tc>
          <w:tcPr>
            <w:tcW w:w="903" w:type="dxa"/>
          </w:tcPr>
          <w:p w14:paraId="62AE142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y</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10"/>
                <w:sz w:val="26"/>
                <w:szCs w:val="26"/>
                <w:lang w:val="en-US"/>
              </w:rPr>
              <w:object>
                <v:shape id="_x0000_i1028" o:spt="75" type="#_x0000_t75" style="height:19pt;width:11pt;" o:ole="t" filled="f" o:preferrelative="t" stroked="f" coordsize="21600,21600">
                  <v:path/>
                  <v:fill on="f" focussize="0,0"/>
                  <v:stroke on="f"/>
                  <v:imagedata r:id="rId10" o:title=""/>
                  <o:lock v:ext="edit" aspectratio="t"/>
                  <w10:wrap type="none"/>
                  <w10:anchorlock/>
                </v:shape>
                <o:OLEObject Type="Embed" ProgID="Equation.KSEE3" ShapeID="_x0000_i1028" DrawAspect="Content" ObjectID="_1468075728" r:id="rId13">
                  <o:LockedField>false</o:LockedField>
                </o:OLEObject>
              </w:object>
            </w:r>
          </w:p>
        </w:tc>
        <w:tc>
          <w:tcPr>
            <w:tcW w:w="1830" w:type="dxa"/>
          </w:tcPr>
          <w:p w14:paraId="3F43733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Tính độ lệch</w:t>
            </w:r>
          </w:p>
          <w:p w14:paraId="483CF80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6"/>
                <w:sz w:val="26"/>
                <w:szCs w:val="26"/>
                <w:lang w:val="en-US"/>
              </w:rPr>
              <w:object>
                <v:shape id="_x0000_i1029"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9" DrawAspect="Content" ObjectID="_1468075729" r:id="rId14">
                  <o:LockedField>false</o:LockedField>
                </o:OLEObject>
              </w:objec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vertAlign w:val="baseline"/>
                <w:lang w:val="en-US"/>
              </w:rPr>
              <w:t>y</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10"/>
                <w:sz w:val="26"/>
                <w:szCs w:val="26"/>
                <w:lang w:val="en-US"/>
              </w:rPr>
              <w:object>
                <v:shape id="_x0000_i1030" o:spt="75" type="#_x0000_t75" style="height:19pt;width:11pt;" o:ole="t" filled="f" o:preferrelative="t" stroked="f" coordsize="21600,21600">
                  <v:path/>
                  <v:fill on="f" focussize="0,0"/>
                  <v:stroke on="f"/>
                  <v:imagedata r:id="rId10" o:title=""/>
                  <o:lock v:ext="edit" aspectratio="t"/>
                  <w10:wrap type="none"/>
                  <w10:anchorlock/>
                </v:shape>
                <o:OLEObject Type="Embed" ProgID="Equation.KSEE3" ShapeID="_x0000_i1030" DrawAspect="Content" ObjectID="_1468075730" r:id="rId15">
                  <o:LockedField>false</o:LockedField>
                </o:OLEObject>
              </w:object>
            </w:r>
            <w:r>
              <w:rPr>
                <w:rFonts w:hint="default" w:ascii="Times New Roman" w:hAnsi="Times New Roman" w:cs="Times New Roman"/>
                <w:b w:val="0"/>
                <w:bCs w:val="0"/>
                <w:sz w:val="26"/>
                <w:szCs w:val="26"/>
                <w:lang w:val="en-US"/>
              </w:rPr>
              <w:t>)</w:t>
            </w:r>
          </w:p>
        </w:tc>
        <w:tc>
          <w:tcPr>
            <w:tcW w:w="3202" w:type="dxa"/>
          </w:tcPr>
          <w:p w14:paraId="0114E931">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Bình phương độ lệch x</w:t>
            </w:r>
          </w:p>
          <w:p w14:paraId="006686C2">
            <w:pPr>
              <w:widowControl w:val="0"/>
              <w:numPr>
                <w:ilvl w:val="0"/>
                <w:numId w:val="0"/>
              </w:numPr>
              <w:jc w:val="both"/>
              <w:rPr>
                <w:rFonts w:hint="default" w:ascii="Times New Roman" w:hAnsi="Times New Roman" w:cs="Times New Roman"/>
                <w:b w:val="0"/>
                <w:bCs w:val="0"/>
                <w:sz w:val="26"/>
                <w:szCs w:val="26"/>
                <w:vertAlign w:val="superscript"/>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6"/>
                <w:sz w:val="26"/>
                <w:szCs w:val="26"/>
                <w:lang w:val="en-US"/>
              </w:rPr>
              <w:object>
                <v:shape id="_x0000_i1031"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31" DrawAspect="Content" ObjectID="_1468075731" r:id="rId16">
                  <o:LockedField>false</o:LockedField>
                </o:OLEObject>
              </w:objec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vertAlign w:val="superscript"/>
                <w:lang w:val="en-US"/>
              </w:rPr>
              <w:t>2</w:t>
            </w:r>
          </w:p>
        </w:tc>
      </w:tr>
      <w:tr w14:paraId="468A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A2582B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879" w:type="dxa"/>
          </w:tcPr>
          <w:p w14:paraId="07701AF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891" w:type="dxa"/>
          </w:tcPr>
          <w:p w14:paraId="2EAA8F9E">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903" w:type="dxa"/>
          </w:tcPr>
          <w:p w14:paraId="4F4EF271">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1830" w:type="dxa"/>
          </w:tcPr>
          <w:p w14:paraId="1D16125D">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8</w:t>
            </w:r>
          </w:p>
        </w:tc>
        <w:tc>
          <w:tcPr>
            <w:tcW w:w="3202" w:type="dxa"/>
          </w:tcPr>
          <w:p w14:paraId="5567E31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r>
      <w:tr w14:paraId="6773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17984B9">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879" w:type="dxa"/>
          </w:tcPr>
          <w:p w14:paraId="54949F83">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891" w:type="dxa"/>
          </w:tcPr>
          <w:p w14:paraId="12C848FA">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903" w:type="dxa"/>
          </w:tcPr>
          <w:p w14:paraId="6D0F1855">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1830" w:type="dxa"/>
          </w:tcPr>
          <w:p w14:paraId="66DC4DC6">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3202" w:type="dxa"/>
          </w:tcPr>
          <w:p w14:paraId="5D3F3D7B">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r>
      <w:tr w14:paraId="34FB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6C6CBE4">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879" w:type="dxa"/>
          </w:tcPr>
          <w:p w14:paraId="4A729CA9">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7</w:t>
            </w:r>
          </w:p>
        </w:tc>
        <w:tc>
          <w:tcPr>
            <w:tcW w:w="891" w:type="dxa"/>
          </w:tcPr>
          <w:p w14:paraId="3DF31B01">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c>
          <w:tcPr>
            <w:tcW w:w="903" w:type="dxa"/>
          </w:tcPr>
          <w:p w14:paraId="749BA8C2">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c>
          <w:tcPr>
            <w:tcW w:w="1830" w:type="dxa"/>
          </w:tcPr>
          <w:p w14:paraId="1A5E23E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c>
          <w:tcPr>
            <w:tcW w:w="3202" w:type="dxa"/>
          </w:tcPr>
          <w:p w14:paraId="36017E52">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r>
      <w:tr w14:paraId="3DCA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3E89C8D">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879" w:type="dxa"/>
          </w:tcPr>
          <w:p w14:paraId="3CA7BBAF">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9</w:t>
            </w:r>
          </w:p>
        </w:tc>
        <w:tc>
          <w:tcPr>
            <w:tcW w:w="891" w:type="dxa"/>
          </w:tcPr>
          <w:p w14:paraId="68304A8B">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903" w:type="dxa"/>
          </w:tcPr>
          <w:p w14:paraId="4A62B20C">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1830" w:type="dxa"/>
          </w:tcPr>
          <w:p w14:paraId="0940A765">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3202" w:type="dxa"/>
          </w:tcPr>
          <w:p w14:paraId="532A25A0">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r>
      <w:tr w14:paraId="55E8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CA2CB7E">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879" w:type="dxa"/>
          </w:tcPr>
          <w:p w14:paraId="31082133">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11</w:t>
            </w:r>
          </w:p>
        </w:tc>
        <w:tc>
          <w:tcPr>
            <w:tcW w:w="891" w:type="dxa"/>
          </w:tcPr>
          <w:p w14:paraId="3C96A159">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903" w:type="dxa"/>
          </w:tcPr>
          <w:p w14:paraId="6CF518D7">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1830" w:type="dxa"/>
          </w:tcPr>
          <w:p w14:paraId="4164A4D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8</w:t>
            </w:r>
          </w:p>
        </w:tc>
        <w:tc>
          <w:tcPr>
            <w:tcW w:w="3202" w:type="dxa"/>
          </w:tcPr>
          <w:p w14:paraId="437BD13F">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r>
    </w:tbl>
    <w:p w14:paraId="13ED5DF5">
      <w:pPr>
        <w:numPr>
          <w:ilvl w:val="0"/>
          <w:numId w:val="0"/>
        </w:numPr>
        <w:jc w:val="center"/>
        <w:rPr>
          <w:rFonts w:hint="default" w:ascii="Times New Roman" w:hAnsi="Times New Roman" w:cs="Times New Roman"/>
          <w:bCs w:val="0"/>
          <w:i w:val="0"/>
          <w:sz w:val="26"/>
          <w:szCs w:val="26"/>
          <w:lang w:val="en-US"/>
        </w:rPr>
      </w:pPr>
    </w:p>
    <w:p w14:paraId="72B94535">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position w:val="-14"/>
          <w:sz w:val="26"/>
          <w:szCs w:val="26"/>
          <w:lang w:val="en-US"/>
        </w:rPr>
        <w:object>
          <v:shape id="_x0000_i1032" o:spt="75" type="#_x0000_t75" style="height:21pt;width:88pt;" o:ole="t" filled="f" o:preferrelative="t" stroked="f" coordsize="21600,21600">
            <v:path/>
            <v:fill on="f" focussize="0,0"/>
            <v:stroke on="f"/>
            <v:imagedata r:id="rId18" o:title=""/>
            <o:lock v:ext="edit" aspectratio="t"/>
            <w10:wrap type="none"/>
            <w10:anchorlock/>
          </v:shape>
          <o:OLEObject Type="Embed" ProgID="Equation.KSEE3" ShapeID="_x0000_i1032" DrawAspect="Content" ObjectID="_1468075732" r:id="rId17">
            <o:LockedField>false</o:LockedField>
          </o:OLEObject>
        </w:object>
      </w:r>
      <w:r>
        <w:rPr>
          <w:rFonts w:hint="default" w:ascii="Times New Roman" w:hAnsi="Times New Roman" w:cs="Times New Roman"/>
          <w:bCs w:val="0"/>
          <w:i w:val="0"/>
          <w:sz w:val="26"/>
          <w:szCs w:val="26"/>
          <w:lang w:val="en-US"/>
        </w:rPr>
        <w:t xml:space="preserve"> = 20</w:t>
      </w:r>
    </w:p>
    <w:p w14:paraId="2F6AFB83">
      <w:pPr>
        <w:numPr>
          <w:ilvl w:val="0"/>
          <w:numId w:val="0"/>
        </w:numPr>
        <w:jc w:val="center"/>
        <w:rPr>
          <w:rFonts w:hint="default" w:ascii="Times New Roman" w:hAnsi="Times New Roman" w:cs="Times New Roman"/>
          <w:bCs w:val="0"/>
          <w:i w:val="0"/>
          <w:sz w:val="26"/>
          <w:szCs w:val="26"/>
          <w:lang w:val="en-US"/>
        </w:rPr>
      </w:pPr>
    </w:p>
    <w:p w14:paraId="6B5E7FB4">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position w:val="-14"/>
          <w:sz w:val="26"/>
          <w:szCs w:val="26"/>
          <w:lang w:val="en-US"/>
        </w:rPr>
        <w:object>
          <v:shape id="_x0000_i1033" o:spt="75" type="#_x0000_t75" style="height:21pt;width:56pt;" o:ole="t" filled="f" o:preferrelative="t" stroked="f" coordsize="21600,21600">
            <v:path/>
            <v:fill on="f" focussize="0,0"/>
            <v:stroke on="f"/>
            <v:imagedata r:id="rId20" o:title=""/>
            <o:lock v:ext="edit" aspectratio="t"/>
            <w10:wrap type="none"/>
            <w10:anchorlock/>
          </v:shape>
          <o:OLEObject Type="Embed" ProgID="Equation.KSEE3" ShapeID="_x0000_i1033" DrawAspect="Content" ObjectID="_1468075733" r:id="rId19">
            <o:LockedField>false</o:LockedField>
          </o:OLEObject>
        </w:object>
      </w:r>
      <w:r>
        <w:rPr>
          <w:rFonts w:hint="default" w:ascii="Times New Roman" w:hAnsi="Times New Roman" w:cs="Times New Roman"/>
          <w:bCs w:val="0"/>
          <w:i w:val="0"/>
          <w:sz w:val="26"/>
          <w:szCs w:val="26"/>
          <w:lang w:val="en-US"/>
        </w:rPr>
        <w:t>= 10</w:t>
      </w:r>
    </w:p>
    <w:p w14:paraId="7AADB312">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hệ số góc</w:t>
      </w:r>
    </w:p>
    <w:p w14:paraId="5FBC79B6">
      <w:pPr>
        <w:numPr>
          <w:ilvl w:val="0"/>
          <w:numId w:val="0"/>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Công thức:</w:t>
      </w:r>
    </w:p>
    <w:p w14:paraId="183CCCDE">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w = </w:t>
      </w:r>
      <w:r>
        <w:rPr>
          <w:rFonts w:hint="default" w:ascii="Times New Roman" w:hAnsi="Times New Roman" w:cs="Times New Roman"/>
          <w:b w:val="0"/>
          <w:bCs w:val="0"/>
          <w:position w:val="-32"/>
          <w:sz w:val="26"/>
          <w:szCs w:val="26"/>
          <w:lang w:val="en-US"/>
        </w:rPr>
        <w:object>
          <v:shape id="_x0000_i1034" o:spt="75" type="#_x0000_t75" style="height:39pt;width:87pt;" o:ole="t" filled="f" o:preferrelative="t" stroked="f" coordsize="21600,21600">
            <v:path/>
            <v:fill on="f" focussize="0,0"/>
            <v:stroke on="f"/>
            <v:imagedata r:id="rId22" o:title=""/>
            <o:lock v:ext="edit" aspectratio="t"/>
            <w10:wrap type="none"/>
            <w10:anchorlock/>
          </v:shape>
          <o:OLEObject Type="Embed" ProgID="Equation.KSEE3" ShapeID="_x0000_i1034" DrawAspect="Content" ObjectID="_1468075734" r:id="rId21">
            <o:LockedField>false</o:LockedField>
          </o:OLEObject>
        </w:object>
      </w:r>
      <w:r>
        <w:rPr>
          <w:rFonts w:hint="default" w:ascii="Times New Roman" w:hAnsi="Times New Roman" w:cs="Times New Roman"/>
          <w:b w:val="0"/>
          <w:bCs w:val="0"/>
          <w:sz w:val="26"/>
          <w:szCs w:val="26"/>
          <w:lang w:val="en-US"/>
        </w:rPr>
        <w:t xml:space="preserve">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2</m:t>
        </m:r>
      </m:oMath>
    </w:p>
    <w:p w14:paraId="0E75921A">
      <w:pPr>
        <w:numPr>
          <w:ilvl w:val="0"/>
          <w:numId w:val="0"/>
        </w:num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Ý  nghĩa: khi x tăng 1 đơn vị, giá trị dự đoán y tăng 2 đơn vị</w:t>
      </w:r>
    </w:p>
    <w:p w14:paraId="0F97F521">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hệ số chặn</w:t>
      </w:r>
    </w:p>
    <w:p w14:paraId="76C4FE5C">
      <w:pPr>
        <w:numPr>
          <w:ilvl w:val="0"/>
          <w:numId w:val="0"/>
        </w:numPr>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b = </w:t>
      </w:r>
      <m:oMath>
        <m:acc>
          <m:accPr>
            <m:chr m:val="̅"/>
            <m:ctrlPr>
              <w:rPr>
                <w:rFonts w:hint="default" w:ascii="Cambria Math" w:hAnsi="Cambria Math" w:cs="Times New Roman"/>
                <w:bCs w:val="0"/>
                <w:i/>
                <w:sz w:val="26"/>
                <w:szCs w:val="26"/>
                <w:lang w:val="en-US"/>
              </w:rPr>
            </m:ctrlPr>
          </m:accPr>
          <m:e>
            <m:r>
              <m:rPr>
                <m:nor/>
              </m:rPr>
              <w:rPr>
                <w:rFonts w:hint="default" w:ascii="Times New Roman" w:hAnsi="Times New Roman" w:cs="Times New Roman"/>
                <w:bCs w:val="0"/>
                <w:i/>
                <w:sz w:val="26"/>
                <w:szCs w:val="26"/>
                <w:lang w:val="en-US"/>
              </w:rPr>
              <m:t>y</m:t>
            </m:r>
            <m:ctrlPr>
              <w:rPr>
                <w:rFonts w:hint="default" w:ascii="Cambria Math" w:hAnsi="Cambria Math" w:cs="Times New Roman"/>
                <w:bCs w:val="0"/>
                <w:i/>
                <w:sz w:val="26"/>
                <w:szCs w:val="26"/>
                <w:lang w:val="en-US"/>
              </w:rPr>
            </m:ctrlPr>
          </m:e>
        </m:acc>
      </m:oMath>
      <w:r>
        <w:rPr>
          <w:rFonts w:hint="default" w:ascii="Times New Roman" w:hAnsi="Times New Roman" w:cs="Times New Roman"/>
          <w:bCs w:val="0"/>
          <w:i w:val="0"/>
          <w:sz w:val="26"/>
          <w:szCs w:val="26"/>
          <w:lang w:val="en-US"/>
        </w:rPr>
        <w:t xml:space="preserve"> - w</w:t>
      </w:r>
      <m:oMath>
        <m:acc>
          <m:accPr>
            <m:chr m:val="̅"/>
            <m:ctrlPr>
              <w:rPr>
                <w:rFonts w:hint="default" w:ascii="Cambria Math" w:hAnsi="Cambria Math" w:cs="Times New Roman"/>
                <w:bCs w:val="0"/>
                <w:i/>
                <w:sz w:val="26"/>
                <w:szCs w:val="26"/>
                <w:lang w:val="en-US"/>
              </w:rPr>
            </m:ctrlPr>
          </m:accPr>
          <m:e>
            <m:r>
              <m:rPr>
                <m:nor/>
              </m:rPr>
              <w:rPr>
                <w:rFonts w:hint="default" w:ascii="Times New Roman" w:hAnsi="Times New Roman" w:cs="Times New Roman"/>
                <w:i/>
                <w:sz w:val="26"/>
                <w:szCs w:val="26"/>
                <w:lang w:val="en-US"/>
              </w:rPr>
              <m:t>x</m:t>
            </m:r>
            <m:ctrlPr>
              <w:rPr>
                <w:rFonts w:hint="default" w:ascii="Cambria Math" w:hAnsi="Cambria Math" w:cs="Times New Roman"/>
                <w:bCs w:val="0"/>
                <w:i/>
                <w:sz w:val="26"/>
                <w:szCs w:val="26"/>
                <w:lang w:val="en-US"/>
              </w:rPr>
            </m:ctrlPr>
          </m:e>
        </m:acc>
      </m:oMath>
      <w:r>
        <w:rPr>
          <w:rFonts w:hint="default" w:ascii="Times New Roman" w:hAnsi="Times New Roman" w:cs="Times New Roman"/>
          <w:bCs w:val="0"/>
          <w:i w:val="0"/>
          <w:sz w:val="26"/>
          <w:szCs w:val="26"/>
          <w:lang w:val="en-US"/>
        </w:rPr>
        <w:t xml:space="preserve"> = 7 - 2 * 3 = 1</w:t>
      </w:r>
    </w:p>
    <w:p w14:paraId="3FD9ECD4">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Viết phương trình hồi quy tuyến tính</w:t>
      </w:r>
    </w:p>
    <w:p w14:paraId="07009595">
      <w:pPr>
        <w:numPr>
          <w:ilvl w:val="0"/>
          <w:numId w:val="0"/>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Thay w = 2, và b = 1 vào y = wx + b:</w:t>
      </w:r>
    </w:p>
    <w:p w14:paraId="7B5B2716">
      <w:pPr>
        <w:numPr>
          <w:ilvl w:val="0"/>
          <w:numId w:val="0"/>
        </w:numPr>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y = 2x + 1</w:t>
      </w:r>
    </w:p>
    <w:p w14:paraId="71217C47">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Dự đoán giá trị </w:t>
      </w:r>
    </w:p>
    <w:p w14:paraId="5F9B3090">
      <w:pPr>
        <w:rPr>
          <w:rFonts w:hint="default" w:ascii="Times New Roman" w:hAnsi="Times New Roman" w:cs="Times New Roman"/>
        </w:rPr>
      </w:pPr>
    </w:p>
    <w:p w14:paraId="59AA60C3">
      <w:pPr>
        <w:rPr>
          <w:rFonts w:hint="default" w:ascii="Times New Roman" w:hAnsi="Times New Roman" w:cs="Times New Roman"/>
          <w:b/>
          <w:bCs/>
          <w:lang w:val="en-US"/>
        </w:rPr>
      </w:pPr>
      <w:r>
        <w:rPr>
          <w:rFonts w:hint="default" w:ascii="Times New Roman" w:hAnsi="Times New Roman" w:cs="Times New Roman"/>
          <w:b/>
          <w:bCs/>
          <w:lang w:val="en-US"/>
        </w:rPr>
        <w:t>Câu 2: Tính Mean Squared Error</w:t>
      </w:r>
    </w:p>
    <w:p w14:paraId="03F0D9D6">
      <w:pPr>
        <w:numPr>
          <w:ilvl w:val="0"/>
          <w:numId w:val="12"/>
        </w:numPr>
        <w:rPr>
          <w:rFonts w:hint="default" w:ascii="Times New Roman" w:hAnsi="Times New Roman" w:cs="Times New Roman"/>
          <w:lang w:val="en-US"/>
        </w:rPr>
      </w:pPr>
      <w:r>
        <w:rPr>
          <w:rFonts w:hint="default" w:ascii="Times New Roman" w:hAnsi="Times New Roman" w:cs="Times New Roman"/>
          <w:lang w:val="en-US"/>
        </w:rPr>
        <w:t>Tính giá trị dự đoán</w:t>
      </w:r>
    </w:p>
    <w:p w14:paraId="3B02E859">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1 :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hAnsi="Times New Roman" w:cs="Times New Roman"/>
          <w:i w:val="0"/>
          <w:vertAlign w:val="subscript"/>
          <w:lang w:val="en-US"/>
        </w:rPr>
        <w:t>1</w:t>
      </w:r>
      <w:r>
        <w:rPr>
          <w:rFonts w:hint="default" w:ascii="Times New Roman" w:hAnsi="Times New Roman" w:cs="Times New Roman"/>
          <w:lang w:val="en-US"/>
        </w:rPr>
        <w:t xml:space="preserve"> = 2 * 1 + 2 = 4</w:t>
      </w:r>
    </w:p>
    <w:p w14:paraId="1FBA4E53">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2: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2 * 2 + 2 = 6</w:t>
      </w:r>
    </w:p>
    <w:p w14:paraId="7910031F">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3: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ascii="Times New Roman" w:hAnsi="Times New Roman" w:cs="Times New Roman"/>
          <w:vertAlign w:val="subscript"/>
          <w:lang w:val="en-US"/>
        </w:rPr>
        <w:t>3</w:t>
      </w:r>
      <w:r>
        <w:rPr>
          <w:rFonts w:hint="default" w:ascii="Times New Roman" w:hAnsi="Times New Roman" w:cs="Times New Roman"/>
          <w:lang w:val="en-US"/>
        </w:rPr>
        <w:t xml:space="preserve"> = 2 * 3 + 2 = 8</w:t>
      </w:r>
    </w:p>
    <w:p w14:paraId="620FE0D0">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4: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ascii="Times New Roman" w:hAnsi="Times New Roman" w:cs="Times New Roman"/>
          <w:vertAlign w:val="subscript"/>
          <w:lang w:val="en-US"/>
        </w:rPr>
        <w:t>4</w:t>
      </w:r>
      <w:r>
        <w:rPr>
          <w:rFonts w:hint="default" w:ascii="Times New Roman" w:hAnsi="Times New Roman" w:cs="Times New Roman"/>
          <w:lang w:val="en-US"/>
        </w:rPr>
        <w:t xml:space="preserve"> = 2 * 4 + 2 = 10</w:t>
      </w:r>
    </w:p>
    <w:p w14:paraId="69C1275A">
      <w:pPr>
        <w:numPr>
          <w:ilvl w:val="0"/>
          <w:numId w:val="12"/>
        </w:numPr>
        <w:rPr>
          <w:rFonts w:hint="default" w:ascii="Times New Roman" w:hAnsi="Times New Roman" w:cs="Times New Roman"/>
          <w:lang w:val="en-US"/>
        </w:rPr>
      </w:pPr>
      <w:r>
        <w:rPr>
          <w:rFonts w:hint="default" w:ascii="Times New Roman" w:hAnsi="Times New Roman" w:cs="Times New Roman"/>
          <w:lang w:val="en-US"/>
        </w:rPr>
        <w:t>Tính sai số và  bình phương sai số</w:t>
      </w:r>
    </w:p>
    <w:p w14:paraId="34CEDF66">
      <w:pPr>
        <w:rPr>
          <w:rFonts w:hint="default" w:ascii="Times New Roman" w:hAnsi="Times New Roman" w:cs="Times New Roman"/>
          <w:i w:val="0"/>
          <w:vertAlign w:val="subscript"/>
          <w:lang w:val="en-US"/>
        </w:rPr>
      </w:pPr>
      <w:r>
        <w:rPr>
          <w:rFonts w:hint="default" w:ascii="Times New Roman" w:hAnsi="Times New Roman" w:cs="Times New Roman"/>
          <w:lang w:val="en-US"/>
        </w:rPr>
        <w:t>Công thức tính sai số dự đoán: e</w:t>
      </w:r>
      <w:r>
        <w:rPr>
          <w:rFonts w:hint="default" w:ascii="Times New Roman" w:hAnsi="Times New Roman" w:cs="Times New Roman"/>
          <w:vertAlign w:val="subscript"/>
          <w:lang w:val="en-US"/>
        </w:rPr>
        <w:t>i</w:t>
      </w:r>
      <w:r>
        <w:rPr>
          <w:rFonts w:hint="default" w:ascii="Times New Roman" w:hAnsi="Times New Roman" w:cs="Times New Roman"/>
          <w:lang w:val="en-US"/>
        </w:rPr>
        <w:t xml:space="preserve"> = </w:t>
      </w:r>
      <m:oMath>
        <m:acc>
          <m:accPr>
            <m:chr m:val="̅"/>
            <m:ctrlPr>
              <w:rPr>
                <w:rFonts w:hint="default" w:ascii="Cambria Math" w:hAnsi="Cambria Math" w:cs="Times New Roman"/>
                <w:i w:val="0"/>
                <w:lang w:val="en-US"/>
              </w:rPr>
            </m:ctrlPr>
          </m:accPr>
          <m:e>
            <m:r>
              <m:rPr>
                <m:nor/>
                <m:sty m:val="p"/>
              </m:rPr>
              <w:rPr>
                <w:rFonts w:hint="default" w:ascii="Times New Roman" w:hAnsi="Times New Roman" w:cs="Times New Roman"/>
                <w:b w:val="0"/>
                <w:i w:val="0"/>
                <w:sz w:val="26"/>
                <w:szCs w:val="26"/>
                <w:lang w:val="en-US" w:bidi="ar-SA"/>
              </w:rPr>
              <m:t>y</m:t>
            </m:r>
            <m:ctrlPr>
              <w:rPr>
                <w:rFonts w:hint="default" w:ascii="Cambria Math" w:hAnsi="Cambria Math" w:cs="Times New Roman"/>
                <w:i w:val="0"/>
                <w:lang w:val="en-US"/>
              </w:rPr>
            </m:ctrlPr>
          </m:e>
        </m:acc>
      </m:oMath>
      <w:r>
        <w:rPr>
          <w:rFonts w:hint="default" w:ascii="Times New Roman" w:hAnsi="Times New Roman" w:cs="Times New Roman"/>
          <w:i w:val="0"/>
          <w:lang w:val="en-US"/>
        </w:rPr>
        <w:t xml:space="preserve"> - y</w:t>
      </w:r>
      <w:r>
        <w:rPr>
          <w:rFonts w:hint="default" w:ascii="Times New Roman" w:hAnsi="Times New Roman" w:cs="Times New Roman"/>
          <w:i w:val="0"/>
          <w:vertAlign w:val="subscript"/>
          <w:lang w:val="en-US"/>
        </w:rPr>
        <w:t>i</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312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70E48B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x</w:t>
            </w:r>
          </w:p>
        </w:tc>
        <w:tc>
          <w:tcPr>
            <w:tcW w:w="1704" w:type="dxa"/>
          </w:tcPr>
          <w:p w14:paraId="345F4056">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y</w:t>
            </w:r>
          </w:p>
        </w:tc>
        <w:tc>
          <w:tcPr>
            <w:tcW w:w="1704" w:type="dxa"/>
          </w:tcPr>
          <w:p w14:paraId="223DF386">
            <w:pPr>
              <w:widowControl w:val="0"/>
              <w:jc w:val="center"/>
              <w:rPr>
                <w:rFonts w:hint="default" w:ascii="Times New Roman" w:hAnsi="Times New Roman" w:cs="Times New Roman"/>
                <w:i w:val="0"/>
                <w:sz w:val="26"/>
                <w:szCs w:val="26"/>
                <w:vertAlign w:val="baseline"/>
                <w:lang w:val="en-US"/>
              </w:rPr>
            </w:pPr>
            <m:oMathPara>
              <m:oMath>
                <m:acc>
                  <m:accPr>
                    <m:chr m:val="̅"/>
                    <m:ctrlPr>
                      <w:rPr>
                        <w:rFonts w:hint="default" w:ascii="Cambria Math" w:hAnsi="Cambria Math" w:cs="Times New Roman"/>
                        <w:i w:val="0"/>
                        <w:sz w:val="26"/>
                        <w:szCs w:val="26"/>
                        <w:lang w:val="en-US"/>
                      </w:rPr>
                    </m:ctrlPr>
                  </m:accPr>
                  <m:e>
                    <m:r>
                      <m:rPr>
                        <m:nor/>
                        <m:sty m:val="p"/>
                      </m:rPr>
                      <w:rPr>
                        <w:rFonts w:hint="default" w:ascii="Times New Roman" w:hAnsi="Times New Roman" w:cs="Times New Roman"/>
                        <w:b w:val="0"/>
                        <w:i w:val="0"/>
                        <w:sz w:val="26"/>
                        <w:szCs w:val="26"/>
                        <w:lang w:val="en-US" w:bidi="ar-SA"/>
                      </w:rPr>
                      <m:t>y</m:t>
                    </m:r>
                    <m:ctrlPr>
                      <w:rPr>
                        <w:rFonts w:hint="default" w:ascii="Cambria Math" w:hAnsi="Cambria Math" w:cs="Times New Roman"/>
                        <w:i w:val="0"/>
                        <w:sz w:val="26"/>
                        <w:szCs w:val="26"/>
                        <w:lang w:val="en-US"/>
                      </w:rPr>
                    </m:ctrlPr>
                  </m:e>
                </m:acc>
              </m:oMath>
            </m:oMathPara>
          </w:p>
        </w:tc>
        <w:tc>
          <w:tcPr>
            <w:tcW w:w="1705" w:type="dxa"/>
          </w:tcPr>
          <w:p w14:paraId="3D01B778">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lang w:val="en-US"/>
              </w:rPr>
              <w:t>e</w:t>
            </w:r>
            <w:r>
              <w:rPr>
                <w:rFonts w:hint="default" w:ascii="Times New Roman" w:hAnsi="Times New Roman" w:cs="Times New Roman"/>
                <w:vertAlign w:val="subscript"/>
                <w:lang w:val="en-US"/>
              </w:rPr>
              <w:t>i</w:t>
            </w:r>
            <w:r>
              <w:rPr>
                <w:rFonts w:hint="default" w:ascii="Times New Roman" w:hAnsi="Times New Roman" w:cs="Times New Roman"/>
                <w:lang w:val="en-US"/>
              </w:rPr>
              <w:t xml:space="preserve"> = </w:t>
            </w:r>
            <m:oMath>
              <m:acc>
                <m:accPr>
                  <m:chr m:val="̅"/>
                  <m:ctrlPr>
                    <w:rPr>
                      <w:rFonts w:hint="default" w:ascii="Cambria Math" w:hAnsi="Cambria Math" w:cs="Times New Roman"/>
                      <w:i w:val="0"/>
                      <w:lang w:val="en-US"/>
                    </w:rPr>
                  </m:ctrlPr>
                </m:accPr>
                <m:e>
                  <m:r>
                    <m:rPr>
                      <m:nor/>
                      <m:sty m:val="p"/>
                    </m:rPr>
                    <w:rPr>
                      <w:rFonts w:hint="default" w:ascii="Times New Roman" w:hAnsi="Times New Roman" w:cs="Times New Roman"/>
                      <w:b w:val="0"/>
                      <w:i w:val="0"/>
                      <w:sz w:val="26"/>
                      <w:szCs w:val="26"/>
                      <w:lang w:val="en-US" w:bidi="ar-SA"/>
                    </w:rPr>
                    <m:t>y</m:t>
                  </m:r>
                  <m:ctrlPr>
                    <w:rPr>
                      <w:rFonts w:hint="default" w:ascii="Cambria Math" w:hAnsi="Cambria Math" w:cs="Times New Roman"/>
                      <w:i w:val="0"/>
                      <w:lang w:val="en-US"/>
                    </w:rPr>
                  </m:ctrlPr>
                </m:e>
              </m:acc>
            </m:oMath>
            <w:r>
              <w:rPr>
                <w:rFonts w:hint="default" w:ascii="Times New Roman" w:hAnsi="Times New Roman" w:cs="Times New Roman"/>
                <w:i w:val="0"/>
                <w:lang w:val="en-US"/>
              </w:rPr>
              <w:t xml:space="preserve"> - y</w:t>
            </w:r>
            <w:r>
              <w:rPr>
                <w:rFonts w:hint="default" w:ascii="Times New Roman" w:hAnsi="Times New Roman" w:cs="Times New Roman"/>
                <w:i w:val="0"/>
                <w:vertAlign w:val="subscript"/>
                <w:lang w:val="en-US"/>
              </w:rPr>
              <w:t>i</w:t>
            </w:r>
          </w:p>
        </w:tc>
        <w:tc>
          <w:tcPr>
            <w:tcW w:w="1705" w:type="dxa"/>
          </w:tcPr>
          <w:p w14:paraId="51D9442C">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e</w:t>
            </w:r>
            <w:r>
              <w:rPr>
                <w:rFonts w:hint="default" w:ascii="Times New Roman" w:hAnsi="Times New Roman" w:cs="Times New Roman"/>
                <w:i w:val="0"/>
                <w:sz w:val="26"/>
                <w:szCs w:val="26"/>
                <w:vertAlign w:val="superscript"/>
                <w:lang w:val="en-US"/>
              </w:rPr>
              <w:t>2</w:t>
            </w:r>
          </w:p>
        </w:tc>
      </w:tr>
      <w:tr w14:paraId="31E7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C16B8E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w:t>
            </w:r>
          </w:p>
        </w:tc>
        <w:tc>
          <w:tcPr>
            <w:tcW w:w="1704" w:type="dxa"/>
          </w:tcPr>
          <w:p w14:paraId="73862C93">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4</w:t>
            </w:r>
          </w:p>
        </w:tc>
        <w:tc>
          <w:tcPr>
            <w:tcW w:w="1704" w:type="dxa"/>
          </w:tcPr>
          <w:p w14:paraId="33D2CD1E">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4</w:t>
            </w:r>
          </w:p>
        </w:tc>
        <w:tc>
          <w:tcPr>
            <w:tcW w:w="1705" w:type="dxa"/>
          </w:tcPr>
          <w:p w14:paraId="67547B8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c>
          <w:tcPr>
            <w:tcW w:w="1705" w:type="dxa"/>
          </w:tcPr>
          <w:p w14:paraId="01149C6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r>
      <w:tr w14:paraId="06E0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4D33966">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2</w:t>
            </w:r>
          </w:p>
        </w:tc>
        <w:tc>
          <w:tcPr>
            <w:tcW w:w="1704" w:type="dxa"/>
          </w:tcPr>
          <w:p w14:paraId="116D334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6</w:t>
            </w:r>
          </w:p>
        </w:tc>
        <w:tc>
          <w:tcPr>
            <w:tcW w:w="1704" w:type="dxa"/>
          </w:tcPr>
          <w:p w14:paraId="5889ADC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6</w:t>
            </w:r>
          </w:p>
        </w:tc>
        <w:tc>
          <w:tcPr>
            <w:tcW w:w="1705" w:type="dxa"/>
          </w:tcPr>
          <w:p w14:paraId="763DDD75">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c>
          <w:tcPr>
            <w:tcW w:w="1705" w:type="dxa"/>
          </w:tcPr>
          <w:p w14:paraId="0843F25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r>
      <w:tr w14:paraId="15AA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F70EBE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3</w:t>
            </w:r>
          </w:p>
        </w:tc>
        <w:tc>
          <w:tcPr>
            <w:tcW w:w="1704" w:type="dxa"/>
          </w:tcPr>
          <w:p w14:paraId="03FA51C0">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8</w:t>
            </w:r>
          </w:p>
        </w:tc>
        <w:tc>
          <w:tcPr>
            <w:tcW w:w="1704" w:type="dxa"/>
          </w:tcPr>
          <w:p w14:paraId="05FFB876">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8</w:t>
            </w:r>
          </w:p>
        </w:tc>
        <w:tc>
          <w:tcPr>
            <w:tcW w:w="1705" w:type="dxa"/>
          </w:tcPr>
          <w:p w14:paraId="1DE58090">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c>
          <w:tcPr>
            <w:tcW w:w="1705" w:type="dxa"/>
          </w:tcPr>
          <w:p w14:paraId="378F94D5">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r>
      <w:tr w14:paraId="66BE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7F17097">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4</w:t>
            </w:r>
          </w:p>
        </w:tc>
        <w:tc>
          <w:tcPr>
            <w:tcW w:w="1704" w:type="dxa"/>
          </w:tcPr>
          <w:p w14:paraId="0996CB1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11</w:t>
            </w:r>
          </w:p>
        </w:tc>
        <w:tc>
          <w:tcPr>
            <w:tcW w:w="1704" w:type="dxa"/>
          </w:tcPr>
          <w:p w14:paraId="5D3B46C7">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10</w:t>
            </w:r>
          </w:p>
        </w:tc>
        <w:tc>
          <w:tcPr>
            <w:tcW w:w="1705" w:type="dxa"/>
          </w:tcPr>
          <w:p w14:paraId="42A4429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w:t>
            </w:r>
          </w:p>
        </w:tc>
        <w:tc>
          <w:tcPr>
            <w:tcW w:w="1705" w:type="dxa"/>
          </w:tcPr>
          <w:p w14:paraId="434329BC">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w:t>
            </w:r>
          </w:p>
        </w:tc>
      </w:tr>
    </w:tbl>
    <w:p w14:paraId="7818E335">
      <w:pPr>
        <w:numPr>
          <w:ilvl w:val="0"/>
          <w:numId w:val="12"/>
        </w:numPr>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Tính MSE</w:t>
      </w:r>
    </w:p>
    <w:p w14:paraId="2E31FD85">
      <w:pPr>
        <w:numPr>
          <w:ilvl w:val="0"/>
          <w:numId w:val="0"/>
        </w:numPr>
        <w:bidi w:val="0"/>
        <w:ind w:leftChars="0"/>
        <w:rPr>
          <w:rFonts w:hint="default" w:ascii="Times New Roman" w:hAnsi="Times New Roman" w:cs="Times New Roman"/>
          <w:lang w:val="en-US"/>
        </w:rPr>
      </w:pPr>
      <w:r>
        <w:rPr>
          <w:rFonts w:hint="default" w:ascii="Times New Roman" w:hAnsi="Times New Roman" w:cs="Times New Roman"/>
          <w:lang w:val="en-US"/>
        </w:rPr>
        <w:t xml:space="preserve">MSE = </w:t>
      </w:r>
      <w:r>
        <w:rPr>
          <w:rFonts w:hint="default" w:ascii="Times New Roman" w:hAnsi="Times New Roman" w:cs="Times New Roman"/>
          <w:position w:val="-28"/>
          <w:lang w:val="en-US"/>
        </w:rPr>
        <w:object>
          <v:shape id="_x0000_i1035" o:spt="75" type="#_x0000_t75" style="height:34pt;width:72pt;" o:ole="t" filled="f" o:preferrelative="t" stroked="f" coordsize="21600,21600">
            <v:path/>
            <v:fill on="f" focussize="0,0"/>
            <v:stroke on="f"/>
            <v:imagedata r:id="rId24" o:title=""/>
            <o:lock v:ext="edit" aspectratio="t"/>
            <w10:wrap type="none"/>
            <w10:anchorlock/>
          </v:shape>
          <o:OLEObject Type="Embed" ProgID="Equation.KSEE3" ShapeID="_x0000_i1035" DrawAspect="Content" ObjectID="_1468075735" r:id="rId23">
            <o:LockedField>false</o:LockedField>
          </o:OLEObject>
        </w:object>
      </w:r>
      <w:r>
        <w:rPr>
          <w:rFonts w:hint="default" w:ascii="Times New Roman" w:hAnsi="Times New Roman" w:cs="Times New Roman"/>
          <w:lang w:val="en-US"/>
        </w:rPr>
        <w:t xml:space="preserve">= </w:t>
      </w:r>
      <m:oMath>
        <m:f>
          <m:fPr>
            <m:ctrlPr>
              <w:rPr>
                <w:rFonts w:ascii="Cambria Math" w:hAnsi="Cambria Math" w:cs="Times New Roman"/>
                <w:i/>
                <w:lang w:val="en-US"/>
              </w:rPr>
            </m:ctrlPr>
          </m:fPr>
          <m:num>
            <m:r>
              <m:rPr/>
              <w:rPr>
                <w:rFonts w:hint="default" w:ascii="Cambria Math" w:hAnsi="Cambria Math" w:cs="Times New Roman"/>
                <w:lang w:val="en-US"/>
              </w:rPr>
              <m:t>0 + 0 + 0 + 1</m:t>
            </m:r>
            <m:ctrlPr>
              <w:rPr>
                <w:rFonts w:ascii="Cambria Math" w:hAnsi="Cambria Math" w:cs="Times New Roman"/>
                <w:i/>
                <w:lang w:val="en-US"/>
              </w:rPr>
            </m:ctrlPr>
          </m:num>
          <m:den>
            <m:r>
              <m:rPr/>
              <w:rPr>
                <w:rFonts w:hint="default" w:ascii="Cambria Math" w:hAnsi="Cambria Math" w:cs="Times New Roman"/>
                <w:lang w:val="en-US"/>
              </w:rPr>
              <m:t>4</m:t>
            </m:r>
            <m:ctrlPr>
              <w:rPr>
                <w:rFonts w:ascii="Cambria Math" w:hAnsi="Cambria Math" w:cs="Times New Roman"/>
                <w:i/>
                <w:lang w:val="en-US"/>
              </w:rPr>
            </m:ctrlPr>
          </m:den>
        </m:f>
        <m:r>
          <m:rPr/>
          <w:rPr>
            <w:rFonts w:hint="default" w:ascii="Cambria Math" w:hAnsi="Cambria Math" w:cs="Times New Roman"/>
            <w:lang w:val="en-US"/>
          </w:rPr>
          <m:t xml:space="preserve"> = 0.25</m:t>
        </m:r>
      </m:oMath>
    </w:p>
    <w:p w14:paraId="00FAAA3D">
      <w:pPr>
        <w:numPr>
          <w:ilvl w:val="0"/>
          <w:numId w:val="12"/>
        </w:numPr>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Nhận xét độ phù hợp cảu mô hình</w:t>
      </w:r>
    </w:p>
    <w:p w14:paraId="485FF275">
      <w:pPr>
        <w:numPr>
          <w:ilvl w:val="0"/>
          <w:numId w:val="0"/>
        </w:numPr>
        <w:bidi w:val="0"/>
        <w:ind w:leftChars="0" w:firstLine="720" w:firstLineChars="0"/>
        <w:rPr>
          <w:rFonts w:hint="default" w:ascii="Times New Roman" w:hAnsi="Times New Roman" w:cs="Times New Roman"/>
          <w:lang w:val="en-US"/>
        </w:rPr>
      </w:pPr>
      <w:r>
        <w:rPr>
          <w:rFonts w:hint="default" w:ascii="Times New Roman" w:hAnsi="Times New Roman" w:cs="Times New Roman"/>
          <w:lang w:val="en-US"/>
        </w:rPr>
        <w:t>MSE đo trung bình bình phương sai số dự đoán. MSE càng nhỏ thì mô hình càng khớp với dữ liệu, khi so sánh trên cùng tập dữ liệu và cùng thang đo.</w:t>
      </w:r>
    </w:p>
    <w:p w14:paraId="5337C481">
      <w:pPr>
        <w:numPr>
          <w:ilvl w:val="0"/>
          <w:numId w:val="0"/>
        </w:numPr>
        <w:bidi w:val="0"/>
        <w:ind w:leftChars="0" w:firstLine="720" w:firstLineChars="0"/>
        <w:rPr>
          <w:rFonts w:hint="default" w:ascii="Times New Roman" w:hAnsi="Times New Roman" w:cs="Times New Roman"/>
          <w:lang w:val="en-US"/>
        </w:rPr>
      </w:pPr>
      <w:r>
        <w:rPr>
          <w:rFonts w:hint="default" w:ascii="Times New Roman" w:hAnsi="Times New Roman" w:cs="Times New Roman"/>
          <w:lang w:val="en-US"/>
        </w:rPr>
        <w:t>Trong ví dụ trên, MSE = 0.25 cho thầy sai số bình phương trung bình khá nhỏ, nhưng chưa thể kết luận về khả năng dự đoán dữ liệu mới.</w:t>
      </w:r>
    </w:p>
    <w:p w14:paraId="5AAA492D">
      <w:pPr>
        <w:numPr>
          <w:ilvl w:val="0"/>
          <w:numId w:val="0"/>
        </w:numPr>
        <w:bidi w:val="0"/>
        <w:rPr>
          <w:rFonts w:hint="default" w:ascii="Times New Roman" w:hAnsi="Times New Roman" w:cs="Times New Roman"/>
          <w:b/>
          <w:bCs/>
          <w:lang w:val="en-US"/>
        </w:rPr>
      </w:pPr>
      <w:bookmarkStart w:id="0" w:name="_GoBack"/>
      <w:r>
        <w:rPr>
          <w:rFonts w:hint="default" w:ascii="Times New Roman" w:hAnsi="Times New Roman" w:cs="Times New Roman"/>
          <w:b/>
          <w:bCs/>
          <w:lang w:val="en-US"/>
        </w:rPr>
        <w:t>Câu 3: Gradient Descent cho Linear Regression</w:t>
      </w:r>
    </w:p>
    <w:bookmarkEnd w:id="0"/>
    <w:p w14:paraId="50E859A7">
      <w:pPr>
        <w:rPr>
          <w:rFonts w:hint="default" w:ascii="Times New Roman" w:hAnsi="Times New Roman" w:cs="Times New Roman" w:eastAsiaTheme="minorEastAsia"/>
        </w:rPr>
      </w:pPr>
      <w:r>
        <w:rPr>
          <w:rFonts w:hint="default" w:ascii="Times New Roman" w:hAnsi="Times New Roman" w:cs="Times New Roman" w:eastAsiaTheme="minorEastAsia"/>
        </w:rPr>
        <w:t>Cho tập dữ liệu (</w:t>
      </w:r>
      <m:oMath>
        <m:r>
          <m:rPr>
            <m:nor/>
          </m:rPr>
          <w:rPr>
            <w:rFonts w:hint="default" w:ascii="Times New Roman" w:hAnsi="Times New Roman" w:cs="Times New Roman" w:eastAsiaTheme="minorEastAsia"/>
            <w:i/>
          </w:rPr>
          <m:t>N</m:t>
        </m:r>
        <m:r>
          <m:rPr>
            <m:nor/>
            <m:sty m:val="p"/>
          </m:rPr>
          <w:rPr>
            <w:rFonts w:hint="default" w:ascii="Times New Roman" w:hAnsi="Times New Roman" w:cs="Times New Roman" w:eastAsiaTheme="minorEastAsia"/>
            <w:b w:val="0"/>
            <w:i w:val="0"/>
          </w:rPr>
          <m:t>=3</m:t>
        </m:r>
      </m:oMath>
      <w:r>
        <w:rPr>
          <w:rFonts w:hint="default" w:ascii="Times New Roman" w:hAnsi="Times New Roman" w:cs="Times New Roman" w:eastAsiaTheme="minorEastAsia"/>
        </w:rPr>
        <w:t xml:space="preserve">):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1,3</m:t>
            </m:r>
            <m:ctrlPr>
              <w:rPr>
                <w:rFonts w:hint="default" w:ascii="Cambria Math" w:hAnsi="Cambria Math" w:cs="Times New Roman" w:eastAsiaTheme="minorEastAsia"/>
              </w:rPr>
            </m:ctrlPr>
          </m:e>
        </m:d>
      </m:oMath>
      <w:r>
        <w:rPr>
          <w:rFonts w:hint="default" w:ascii="Times New Roman" w:hAnsi="Times New Roman" w:cs="Times New Roman" w:eastAsiaTheme="minorEastAsia"/>
        </w:rPr>
        <w:t xml:space="preserve">,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2,5</m:t>
            </m:r>
            <m:ctrlPr>
              <w:rPr>
                <w:rFonts w:hint="default" w:ascii="Cambria Math" w:hAnsi="Cambria Math" w:cs="Times New Roman" w:eastAsiaTheme="minorEastAsia"/>
              </w:rPr>
            </m:ctrlPr>
          </m:e>
        </m:d>
      </m:oMath>
      <w:r>
        <w:rPr>
          <w:rFonts w:hint="default" w:ascii="Times New Roman" w:hAnsi="Times New Roman" w:cs="Times New Roman" w:eastAsiaTheme="minorEastAsia"/>
        </w:rPr>
        <w:t xml:space="preserve">,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4,9</m:t>
            </m:r>
            <m:ctrlPr>
              <w:rPr>
                <w:rFonts w:hint="default" w:ascii="Cambria Math" w:hAnsi="Cambria Math" w:cs="Times New Roman" w:eastAsiaTheme="minorEastAsia"/>
              </w:rPr>
            </m:ctrlPr>
          </m:e>
        </m:d>
      </m:oMath>
      <w:r>
        <w:rPr>
          <w:rFonts w:hint="default" w:ascii="Times New Roman" w:hAnsi="Times New Roman" w:cs="Times New Roman" w:eastAsiaTheme="minorEastAsia"/>
        </w:rPr>
        <w:t xml:space="preserve"> </w:t>
      </w:r>
    </w:p>
    <w:p w14:paraId="7CC43E6C">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Mô hình: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wx</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b</m:t>
        </m:r>
      </m:oMath>
    </w:p>
    <w:p w14:paraId="0F9B9E83">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Khởi tạo: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rPr>
        <w:t xml:space="preserve">,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oMath>
    </w:p>
    <w:p w14:paraId="601CC302">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Learning rate: </w:t>
      </w:r>
      <m:oMath>
        <m:r>
          <m:rPr>
            <m:nor/>
          </m:rPr>
          <w:rPr>
            <w:rFonts w:hint="default" w:ascii="Times New Roman" w:hAnsi="Times New Roman" w:cs="Times New Roman" w:eastAsiaTheme="minorEastAsia"/>
            <w:i/>
          </w:rPr>
          <m:t>α</m:t>
        </m:r>
        <m:r>
          <m:rPr>
            <m:nor/>
            <m:sty m:val="p"/>
          </m:rPr>
          <w:rPr>
            <w:rFonts w:hint="default" w:ascii="Times New Roman" w:hAnsi="Times New Roman" w:cs="Times New Roman" w:eastAsiaTheme="minorEastAsia"/>
            <w:b w:val="0"/>
            <w:i w:val="0"/>
          </w:rPr>
          <m:t>=0.1</m:t>
        </m:r>
      </m:oMath>
    </w:p>
    <w:p w14:paraId="4A71FF24">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Hàm mất mát chuẩn: </w:t>
      </w:r>
      <m:oMath>
        <m:r>
          <m:rPr>
            <m:nor/>
          </m:rPr>
          <w:rPr>
            <w:rFonts w:hint="default" w:ascii="Times New Roman" w:hAnsi="Times New Roman" w:cs="Times New Roman" w:eastAsiaTheme="minorEastAsia"/>
            <w:i/>
          </w:rPr>
          <m:t>J</m:t>
        </m:r>
        <m:d>
          <m:dPr>
            <m:ctrlPr>
              <w:rPr>
                <w:rFonts w:hint="default" w:ascii="Cambria Math" w:hAnsi="Cambria Math" w:cs="Times New Roman" w:eastAsiaTheme="minorEastAsia"/>
              </w:rPr>
            </m:ctrlPr>
          </m:dPr>
          <m:e>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2</m:t>
            </m:r>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sup>
          <m:e>
            <m:sSup>
              <m:sSupPr>
                <m:ctrlPr>
                  <w:rPr>
                    <w:rFonts w:hint="default" w:ascii="Cambria Math" w:hAnsi="Cambria Math" w:cs="Times New Roman" w:eastAsiaTheme="minorEastAsia"/>
                  </w:rPr>
                </m:ctrlPr>
              </m:sSupPr>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r>
                          <m:rPr>
                            <m:nor/>
                            <m:sty m:val="p"/>
                          </m:rPr>
                          <w:rPr>
                            <w:rFonts w:hint="default" w:ascii="Times New Roman" w:hAnsi="Times New Roman" w:cs="Times New Roman"/>
                            <w:b w:val="0"/>
                            <w:i w:val="0"/>
                            <w:lang w:val="en-US"/>
                          </w:rPr>
                          <m:t xml:space="preserve"> </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sup>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p>
            </m:sSup>
            <m:ctrlPr>
              <w:rPr>
                <w:rFonts w:hint="default" w:ascii="Cambria Math" w:hAnsi="Cambria Math" w:cs="Times New Roman" w:eastAsiaTheme="minorEastAsia"/>
              </w:rPr>
            </m:ctrlPr>
          </m:e>
        </m:nary>
      </m:oMath>
    </w:p>
    <w:p w14:paraId="0E23484E">
      <w:pPr>
        <w:numPr>
          <w:ilvl w:val="0"/>
          <w:numId w:val="0"/>
        </w:numPr>
        <w:bidi w:val="0"/>
        <w:rPr>
          <w:rFonts w:hint="default" w:ascii="Times New Roman" w:hAnsi="Times New Roman" w:cs="Times New Roman"/>
          <w:lang w:val="en-US"/>
        </w:rPr>
      </w:pPr>
    </w:p>
    <w:p w14:paraId="153B31C4">
      <w:pPr>
        <w:numPr>
          <w:ilvl w:val="0"/>
          <w:numId w:val="13"/>
        </w:numPr>
        <w:bidi w:val="0"/>
        <w:rPr>
          <w:rFonts w:hint="default" w:ascii="Times New Roman" w:hAnsi="Times New Roman" w:cs="Times New Roman" w:eastAsiaTheme="minorEastAsia"/>
          <w:bCs/>
        </w:rPr>
      </w:pPr>
      <w:r>
        <w:rPr>
          <w:rFonts w:hint="default" w:ascii="Times New Roman" w:hAnsi="Times New Roman" w:cs="Times New Roman"/>
          <w:lang w:val="en-US"/>
        </w:rPr>
        <w:t>Tính dự đoán của từng mẫu</w:t>
      </w:r>
    </w:p>
    <w:p w14:paraId="68460BB0">
      <w:pPr>
        <w:numPr>
          <w:ilvl w:val="0"/>
          <w:numId w:val="0"/>
        </w:numPr>
        <w:bidi w:val="0"/>
        <w:ind w:left="720" w:leftChars="0" w:firstLine="720" w:firstLineChars="0"/>
        <w:jc w:val="left"/>
        <w:rPr>
          <w:rFonts w:hint="default" w:ascii="Times New Roman" w:hAnsi="Times New Roman" w:cs="Times New Roman" w:eastAsiaTheme="minorEastAsia"/>
          <w:bCs/>
        </w:rPr>
      </w:pPr>
      <m:oMathPara>
        <m:oMathParaPr>
          <m:jc m:val="left"/>
        </m:oMathParaP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r>
            <m:rPr>
              <m:nor/>
              <m:sty m:val="p"/>
            </m:rPr>
            <w:rPr>
              <w:rFonts w:hint="default" w:ascii="Times New Roman" w:hAnsi="Times New Roman" w:cs="Times New Roman"/>
              <w:b w:val="0"/>
              <w:i w:val="0"/>
              <w:vertAlign w:val="subscript"/>
              <w:lang w:val="en-US"/>
            </w:rPr>
            <m:t>1</m:t>
          </m:r>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+0=0</m:t>
          </m:r>
        </m:oMath>
      </m:oMathPara>
    </w:p>
    <w:p w14:paraId="623B53D3">
      <w:pPr>
        <w:numPr>
          <w:ilvl w:val="0"/>
          <w:numId w:val="0"/>
        </w:numPr>
        <w:ind w:left="720" w:leftChars="0" w:firstLine="720" w:firstLineChars="0"/>
        <w:jc w:val="left"/>
        <w:rPr>
          <w:rFonts w:hint="default" w:ascii="Times New Roman" w:hAnsi="Times New Roman" w:cs="Times New Roman" w:eastAsiaTheme="minorEastAsia"/>
          <w:bCs/>
        </w:rPr>
      </w:pPr>
      <m:oMathPara>
        <m:oMathParaPr>
          <m:jc m:val="left"/>
        </m:oMathParaPr>
        <m:oMath>
          <m:sSub>
            <m:sSubPr>
              <m:ctrlPr>
                <w:rPr>
                  <w:rFonts w:hint="default" w:ascii="Cambria Math" w:hAnsi="Cambria Math" w:cs="Times New Roman" w:eastAsiaTheme="minorEastAsia"/>
                  <w:bCs/>
                </w:rPr>
              </m:ctrlPr>
            </m:sSubPr>
            <m:e>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+0=0</m:t>
          </m:r>
        </m:oMath>
      </m:oMathPara>
    </w:p>
    <w:p w14:paraId="190BB8BF">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bCs/>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+0=0</m:t>
          </m:r>
        </m:oMath>
      </m:oMathPara>
    </w:p>
    <w:p w14:paraId="71BB2ADC">
      <w:pPr>
        <w:numPr>
          <w:ilvl w:val="0"/>
          <w:numId w:val="0"/>
        </w:numPr>
        <w:ind w:leftChars="0"/>
        <w:jc w:val="left"/>
        <w:rPr>
          <w:rFonts w:hint="default" w:ascii="Times New Roman" w:hAnsi="Times New Roman" w:cs="Times New Roman" w:eastAsiaTheme="minorEastAsia"/>
        </w:rPr>
      </w:pPr>
      <w:r>
        <w:rPr>
          <w:rFonts w:hint="default" w:ascii="Times New Roman" w:hAnsi="Times New Roman" w:cs="Times New Roman" w:eastAsiaTheme="minorEastAsia"/>
        </w:rPr>
        <w:t xml:space="preserve">Độ lệch: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oMath>
      <w:r>
        <w:rPr>
          <w:rFonts w:hint="default" w:ascii="Times New Roman" w:hAnsi="Times New Roman" w:cs="Times New Roman" w:eastAsiaTheme="minorEastAsia"/>
        </w:rPr>
        <w:t>:</w:t>
      </w:r>
    </w:p>
    <w:p w14:paraId="346831F5">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=0−3=−3</m:t>
          </m:r>
        </m:oMath>
      </m:oMathPara>
    </w:p>
    <w:p w14:paraId="1C515D8C">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=0−5=−5</m:t>
          </m:r>
        </m:oMath>
      </m:oMathPara>
    </w:p>
    <w:p w14:paraId="787E79A8">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=0−9=−9</m:t>
          </m:r>
        </m:oMath>
      </m:oMathPara>
    </w:p>
    <w:p w14:paraId="3A3E00ED">
      <w:pPr>
        <w:numPr>
          <w:ilvl w:val="0"/>
          <w:numId w:val="0"/>
        </w:numPr>
        <w:bidi w:val="0"/>
        <w:rPr>
          <w:rFonts w:hint="default" w:ascii="Times New Roman" w:hAnsi="Times New Roman" w:cs="Times New Roman"/>
          <w:lang w:val="en-US"/>
        </w:rPr>
      </w:pPr>
    </w:p>
    <w:p w14:paraId="0EFCCE90">
      <w:pPr>
        <w:numPr>
          <w:ilvl w:val="0"/>
          <w:numId w:val="13"/>
        </w:numPr>
        <w:bidi w:val="0"/>
        <w:rPr>
          <w:rFonts w:hint="default" w:ascii="Times New Roman" w:hAnsi="Times New Roman" w:cs="Times New Roman"/>
          <w:lang w:val="en-US"/>
        </w:rPr>
      </w:pPr>
      <w:r>
        <w:rPr>
          <w:rFonts w:hint="default" w:ascii="Times New Roman" w:hAnsi="Times New Roman" w:cs="Times New Roman"/>
          <w:lang w:val="en-US"/>
        </w:rPr>
        <w:t>Tính Gradient</w:t>
      </w:r>
    </w:p>
    <w:p w14:paraId="48035670">
      <w:pPr>
        <w:rPr>
          <w:rFonts w:hint="default" w:ascii="Times New Roman" w:hAnsi="Times New Roman" w:cs="Times New Roman" w:eastAsiaTheme="minorEastAsia"/>
        </w:rPr>
      </w:pPr>
      <w:r>
        <w:rPr>
          <w:rFonts w:hint="default" w:ascii="Times New Roman" w:hAnsi="Times New Roman" w:cs="Times New Roman" w:eastAsiaTheme="minorEastAsia"/>
        </w:rPr>
        <w:t>Công thức đạo hàm riêng:</w:t>
      </w:r>
    </w:p>
    <w:p w14:paraId="4317D43D">
      <w:pPr>
        <w:rPr>
          <w:rFonts w:hint="default" w:ascii="Times New Roman" w:hAnsi="Times New Roman" w:cs="Times New Roman" w:eastAsiaTheme="minorEastAsia"/>
        </w:rPr>
      </w:pPr>
      <m:oMathPara>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oMath>
      </m:oMathPara>
    </w:p>
    <w:p w14:paraId="043601EE">
      <w:pPr>
        <w:rPr>
          <w:rFonts w:hint="default" w:ascii="Times New Roman" w:hAnsi="Times New Roman" w:cs="Times New Roman" w:eastAsiaTheme="minorEastAsia"/>
        </w:rPr>
      </w:pPr>
      <m:oMathPara>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oMath>
      </m:oMathPara>
    </w:p>
    <w:p w14:paraId="26F4ABCE">
      <w:pPr>
        <w:rPr>
          <w:rFonts w:hint="default" w:ascii="Times New Roman" w:hAnsi="Times New Roman" w:cs="Times New Roman" w:eastAsiaTheme="minorEastAsia"/>
        </w:rPr>
      </w:pPr>
      <w:r>
        <w:rPr>
          <w:rFonts w:hint="default" w:ascii="Times New Roman" w:hAnsi="Times New Roman" w:cs="Times New Roman" w:eastAsiaTheme="minorEastAsia"/>
        </w:rPr>
        <w:t>Thế số:</w:t>
      </w:r>
    </w:p>
    <w:p w14:paraId="136FB4FC">
      <w:pPr>
        <w:numPr>
          <w:ilvl w:val="0"/>
          <w:numId w:val="14"/>
        </w:numPr>
        <w:rPr>
          <w:rFonts w:hint="default" w:ascii="Times New Roman" w:hAnsi="Times New Roman" w:cs="Times New Roman" w:eastAsiaTheme="minorEastAsia"/>
        </w:rPr>
      </w:pPr>
      <m:oMath>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−5</m:t>
            </m:r>
            <m:ctrlPr>
              <w:rPr>
                <w:rFonts w:hint="default" w:ascii="Cambria Math" w:hAnsi="Cambria Math" w:cs="Times New Roman" w:eastAsiaTheme="minorEastAsia"/>
              </w:rPr>
            </m:ctrlPr>
          </m:e>
        </m:d>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−9</m:t>
            </m:r>
            <m:ctrlPr>
              <w:rPr>
                <w:rFonts w:hint="default" w:ascii="Cambria Math" w:hAnsi="Cambria Math" w:cs="Times New Roman" w:eastAsiaTheme="minorEastAsia"/>
              </w:rPr>
            </m:ctrlPr>
          </m:e>
        </m:d>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=−3−10−36=−49</m:t>
        </m:r>
      </m:oMath>
    </w:p>
    <w:p w14:paraId="3F7EF566">
      <w:pPr>
        <w:rPr>
          <w:rFonts w:hint="default" w:ascii="Times New Roman" w:hAnsi="Times New Roman" w:cs="Times New Roman" w:eastAsiaTheme="minorEastAsia"/>
        </w:rPr>
      </w:pPr>
      <m:oMathPara>
        <m:oMath>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−49</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den>
          </m:f>
          <m:r>
            <m:rPr>
              <m:nor/>
              <m:sty m:val="b"/>
            </m:rPr>
            <w:rPr>
              <w:rFonts w:hint="default" w:ascii="Times New Roman" w:hAnsi="Times New Roman" w:cs="Times New Roman" w:eastAsiaTheme="minorEastAsia"/>
              <w:b/>
              <w:i w:val="0"/>
            </w:rPr>
            <m:t>≈</m:t>
          </m:r>
          <m:r>
            <m:rPr>
              <m:nor/>
              <m:sty m:val="p"/>
            </m:rPr>
            <w:rPr>
              <w:rFonts w:hint="default" w:ascii="Times New Roman" w:hAnsi="Times New Roman" w:cs="Times New Roman" w:eastAsiaTheme="minorEastAsia"/>
              <w:b w:val="0"/>
              <w:i w:val="0"/>
            </w:rPr>
            <m:t>−16.3333</m:t>
          </m:r>
        </m:oMath>
      </m:oMathPara>
    </w:p>
    <w:p w14:paraId="04991955">
      <w:pPr>
        <w:numPr>
          <w:ilvl w:val="0"/>
          <w:numId w:val="14"/>
        </w:numPr>
        <w:rPr>
          <w:rFonts w:hint="default" w:ascii="Times New Roman" w:hAnsi="Times New Roman" w:cs="Times New Roman" w:eastAsiaTheme="minorEastAsia"/>
        </w:rPr>
      </w:pPr>
      <m:oMath>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−5</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−9</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=−17</m:t>
        </m:r>
      </m:oMath>
    </w:p>
    <w:p w14:paraId="006D8C1A">
      <w:pPr>
        <w:rPr>
          <w:rFonts w:hint="default" w:ascii="Times New Roman" w:hAnsi="Times New Roman" w:cs="Times New Roman" w:eastAsiaTheme="minorEastAsia"/>
        </w:rPr>
      </w:pPr>
      <m:oMathPara>
        <m:oMath>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−17</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≈−5.6667</m:t>
          </m:r>
        </m:oMath>
      </m:oMathPara>
    </w:p>
    <w:p w14:paraId="644CABE8">
      <w:pPr>
        <w:rPr>
          <w:rFonts w:hint="default" w:ascii="Times New Roman" w:hAnsi="Times New Roman" w:cs="Times New Roman"/>
          <w:lang w:val="en-US"/>
        </w:rPr>
      </w:pPr>
      <w:r>
        <w:rPr>
          <w:rFonts w:hint="default" w:ascii="Times New Roman" w:hAnsi="Times New Roman" w:cs="Times New Roman" w:eastAsiaTheme="minorEastAsia"/>
          <w:i/>
          <w:iCs/>
        </w:rPr>
        <w:t xml:space="preserve">(Lưu ý: Nếu dùng hàm mất mát không có thừa số </w:t>
      </w:r>
      <m:oMath>
        <m:r>
          <m:rPr>
            <m:nor/>
            <m:sty m:val="p"/>
          </m:rPr>
          <w:rPr>
            <w:rFonts w:hint="default" w:ascii="Times New Roman" w:hAnsi="Times New Roman" w:cs="Times New Roman" w:eastAsiaTheme="minorEastAsia"/>
            <w:b w:val="0"/>
            <w:i w:val="0"/>
          </w:rPr>
          <m:t>1/2</m:t>
        </m:r>
      </m:oMath>
      <w:r>
        <w:rPr>
          <w:rFonts w:hint="default" w:ascii="Times New Roman" w:hAnsi="Times New Roman" w:cs="Times New Roman" w:eastAsiaTheme="minorEastAsia"/>
          <w:i/>
          <w:iCs/>
        </w:rPr>
        <w:t xml:space="preserve">, tức </w:t>
      </w:r>
      <m:oMath>
        <m:r>
          <m:rPr>
            <m:nor/>
          </m:rPr>
          <w:rPr>
            <w:rFonts w:hint="default" w:ascii="Times New Roman" w:hAnsi="Times New Roman" w:cs="Times New Roman" w:eastAsiaTheme="minorEastAsia"/>
            <w:i/>
          </w:rPr>
          <m:t>J</m:t>
        </m:r>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subHide m:val="1"/>
            <m:supHide m:val="1"/>
            <m:ctrlPr>
              <w:rPr>
                <w:rFonts w:hint="default" w:ascii="Cambria Math" w:hAnsi="Cambria Math" w:cs="Times New Roman" w:eastAsiaTheme="minorEastAsia"/>
              </w:rPr>
            </m:ctrlPr>
          </m:naryPr>
          <m:sub>
            <m:ctrlPr>
              <w:rPr>
                <w:rFonts w:hint="default" w:ascii="Cambria Math" w:hAnsi="Cambria Math" w:cs="Times New Roman" w:eastAsiaTheme="minorEastAsia"/>
              </w:rPr>
            </m:ctrlPr>
          </m:sub>
          <m:sup>
            <m:ctrlPr>
              <w:rPr>
                <w:rFonts w:hint="default" w:ascii="Cambria Math" w:hAnsi="Cambria Math" w:cs="Times New Roman" w:eastAsiaTheme="minorEastAsia"/>
              </w:rPr>
            </m:ctrlPr>
          </m:sup>
          <m:e>
            <m:sSup>
              <m:sSupPr>
                <m:ctrlPr>
                  <w:rPr>
                    <w:rFonts w:hint="default" w:ascii="Cambria Math" w:hAnsi="Cambria Math" w:cs="Times New Roman" w:eastAsiaTheme="minorEastAsia"/>
                  </w:rPr>
                </m:ctrlPr>
              </m:sSupPr>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sup>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p>
            </m:sSup>
            <m:ctrlPr>
              <w:rPr>
                <w:rFonts w:hint="default" w:ascii="Cambria Math" w:hAnsi="Cambria Math" w:cs="Times New Roman" w:eastAsiaTheme="minorEastAsia"/>
              </w:rPr>
            </m:ctrlPr>
          </m:e>
        </m:nary>
      </m:oMath>
      <w:r>
        <w:rPr>
          <w:rFonts w:hint="default" w:ascii="Times New Roman" w:hAnsi="Times New Roman" w:cs="Times New Roman" w:eastAsiaTheme="minorEastAsia"/>
          <w:i/>
          <w:iCs/>
        </w:rPr>
        <w:t xml:space="preserve">, gradient sẽ gấp đôi: </w:t>
      </w:r>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≈−32.6667</m:t>
        </m:r>
      </m:oMath>
      <w:r>
        <w:rPr>
          <w:rFonts w:hint="default" w:ascii="Times New Roman" w:hAnsi="Times New Roman" w:cs="Times New Roman" w:eastAsiaTheme="minorEastAsia"/>
          <w:i/>
          <w:iCs/>
        </w:rPr>
        <w:t xml:space="preserve"> và </w:t>
      </w:r>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≈−11.3333</m:t>
        </m:r>
      </m:oMath>
      <w:r>
        <w:rPr>
          <w:rFonts w:hint="default" w:ascii="Times New Roman" w:hAnsi="Times New Roman" w:cs="Times New Roman" w:eastAsiaTheme="minorEastAsia"/>
          <w:i/>
          <w:iCs/>
        </w:rPr>
        <w:t>).</w:t>
      </w:r>
    </w:p>
    <w:p w14:paraId="1DEAC796">
      <w:pPr>
        <w:numPr>
          <w:ilvl w:val="0"/>
          <w:numId w:val="13"/>
        </w:numPr>
        <w:bidi w:val="0"/>
        <w:rPr>
          <w:rFonts w:hint="default" w:ascii="Times New Roman" w:hAnsi="Times New Roman" w:cs="Times New Roman"/>
          <w:lang w:val="en-US"/>
        </w:rPr>
      </w:pPr>
      <w:r>
        <w:rPr>
          <w:rFonts w:hint="default" w:ascii="Times New Roman" w:hAnsi="Times New Roman" w:cs="Times New Roman"/>
          <w:lang w:val="en-US"/>
        </w:rPr>
        <w:t>Thực hiện 1 bước cập nhật Gradient</w:t>
      </w:r>
    </w:p>
    <w:p w14:paraId="418A905D">
      <w:pPr>
        <w:rPr>
          <w:rFonts w:hint="default" w:ascii="Times New Roman" w:hAnsi="Times New Roman" w:cs="Times New Roman" w:eastAsiaTheme="minorEastAsia"/>
          <w:bCs/>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α</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=0−0.1×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−16.3333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=1.6333</m:t>
          </m:r>
        </m:oMath>
      </m:oMathPara>
    </w:p>
    <w:p w14:paraId="3C9E2F3E">
      <w:pPr>
        <w:rPr>
          <w:rFonts w:hint="default" w:ascii="Times New Roman" w:hAnsi="Times New Roman" w:cs="Times New Roman"/>
          <w:lang w:val="en-US"/>
        </w:rPr>
      </w:pPr>
      <m:oMathPara>
        <m:oMath>
          <m:sSub>
            <m:sSubPr>
              <m:ctrlPr>
                <w:rPr>
                  <w:rFonts w:hint="default" w:ascii="Cambria Math" w:hAnsi="Cambria Math" w:cs="Times New Roman" w:eastAsiaTheme="minorEastAsia"/>
                  <w:bCs/>
                </w:rPr>
              </m:ctrlPr>
            </m:sSubPr>
            <m:e>
              <m:r>
                <m:rPr>
                  <m:nor/>
                </m:rPr>
                <w:rPr>
                  <w:rFonts w:hint="default" w:ascii="Times New Roman" w:hAnsi="Times New Roman" w:cs="Times New Roman" w:eastAsiaTheme="minorEastAsia"/>
                  <w:i/>
                </w:rPr>
                <m:t>b</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bCs/>
                </w:rPr>
              </m:ctrlPr>
            </m:sSubPr>
            <m:e>
              <m:r>
                <m:rPr>
                  <m:nor/>
                </m:rPr>
                <w:rPr>
                  <w:rFonts w:hint="default" w:ascii="Times New Roman" w:hAnsi="Times New Roman" w:cs="Times New Roman" w:eastAsiaTheme="minorEastAsia"/>
                  <w:i/>
                </w:rPr>
                <m:t>b</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α</m:t>
          </m:r>
          <m:f>
            <m:fPr>
              <m:ctrlPr>
                <w:rPr>
                  <w:rFonts w:hint="default" w:ascii="Cambria Math" w:hAnsi="Cambria Math" w:cs="Times New Roman" w:eastAsiaTheme="minorEastAsia"/>
                  <w:bCs/>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bCs/>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bCs/>
                </w:rPr>
              </m:ctrlPr>
            </m:den>
          </m:f>
          <m:r>
            <m:rPr>
              <m:nor/>
              <m:sty m:val="p"/>
            </m:rPr>
            <w:rPr>
              <w:rFonts w:hint="default" w:ascii="Times New Roman" w:hAnsi="Times New Roman" w:cs="Times New Roman" w:eastAsiaTheme="minorEastAsia"/>
              <w:b w:val="0"/>
              <w:i w:val="0"/>
            </w:rPr>
            <m:t>=0−0.1×</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−5.6667</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=0.5667</m:t>
          </m:r>
        </m:oMath>
      </m:oMathPara>
    </w:p>
    <w:p w14:paraId="534B2640">
      <w:pPr>
        <w:numPr>
          <w:ilvl w:val="0"/>
          <w:numId w:val="13"/>
        </w:numPr>
        <w:bidi w:val="0"/>
        <w:rPr>
          <w:rFonts w:hint="default" w:ascii="Times New Roman" w:hAnsi="Times New Roman" w:cs="Times New Roman"/>
          <w:lang w:val="en-US"/>
        </w:rPr>
      </w:pPr>
      <w:r>
        <w:rPr>
          <w:rFonts w:hint="default" w:ascii="Times New Roman" w:hAnsi="Times New Roman" w:cs="Times New Roman"/>
          <w:lang w:val="en-US"/>
        </w:rPr>
        <w:t>Viết phương trình hồi quy sau cập nhật</w:t>
      </w:r>
    </w:p>
    <w:p w14:paraId="5549E84E">
      <w:pPr>
        <w:numPr>
          <w:ilvl w:val="0"/>
          <w:numId w:val="0"/>
        </w:numPr>
        <w:bidi w:val="0"/>
        <w:rPr>
          <w:rFonts w:hAnsi="Cambria Math" w:eastAsiaTheme="minorEastAsia"/>
          <w:b w:val="0"/>
          <w:i w:val="0"/>
        </w:rPr>
      </w:pPr>
      <m:oMathPara>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sty m:val="b"/>
            </m:rPr>
            <w:rPr>
              <w:rFonts w:ascii="Cambria Math" w:hAnsi="Cambria Math" w:eastAsiaTheme="minorEastAsia"/>
            </w:rPr>
            <m:t>=</m:t>
          </m:r>
          <m:r>
            <m:rPr>
              <m:sty m:val="p"/>
            </m:rPr>
            <w:rPr>
              <w:rFonts w:ascii="Cambria Math" w:hAnsi="Cambria Math" w:eastAsiaTheme="minorEastAsia"/>
            </w:rPr>
            <m:t>1.6333x+0.5667</m:t>
          </m:r>
        </m:oMath>
      </m:oMathPara>
    </w:p>
    <w:p w14:paraId="7ABB5388">
      <w:pPr>
        <w:numPr>
          <w:ilvl w:val="0"/>
          <w:numId w:val="0"/>
        </w:numPr>
        <w:bidi w:val="0"/>
        <w:rPr>
          <w:rFonts w:hint="default" w:ascii="Times New Roman" w:hAnsi="Times New Roman" w:cs="Times New Roman"/>
          <w:b/>
          <w:bCs/>
          <w:i w:val="0"/>
          <w:lang w:val="en-US"/>
        </w:rPr>
      </w:pPr>
      <w:r>
        <w:rPr>
          <w:rFonts w:hint="default" w:ascii="Times New Roman" w:hAnsi="Times New Roman" w:cs="Times New Roman"/>
          <w:b/>
          <w:bCs/>
          <w:i w:val="0"/>
          <w:lang w:val="en-US"/>
        </w:rPr>
        <w:t>Câu 4: Hồi quy tuyến tính đa biến</w:t>
      </w:r>
    </w:p>
    <w:p w14:paraId="00EFD78B">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Viết ma trận dữ liệu và vecto</w:t>
      </w:r>
    </w:p>
    <w:p w14:paraId="1046CF49">
      <w:pPr>
        <w:numPr>
          <w:ilvl w:val="0"/>
          <w:numId w:val="0"/>
        </w:numPr>
        <w:bidi w:val="0"/>
        <w:rPr>
          <w:rFonts w:hint="default" w:ascii="Times New Roman" w:hAnsi="Times New Roman" w:cs="Times New Roman"/>
          <w:b w:val="0"/>
          <w:bCs w:val="0"/>
          <w:i w:val="0"/>
          <w:lang w:val="en-US"/>
        </w:rPr>
      </w:pPr>
      <m:oMathPara>
        <m:oMath>
          <m:r>
            <m:rPr/>
            <w:rPr>
              <w:rFonts w:ascii="Cambria Math" w:hAnsi="Cambria Math" w:eastAsiaTheme="minorEastAsia"/>
            </w:rPr>
            <m:t>X=</m:t>
          </m:r>
          <m:d>
            <m:dPr>
              <m:begChr m:val="["/>
              <m:endChr m:val="]"/>
              <m:ctrlPr>
                <w:rPr>
                  <w:rFonts w:ascii="Cambria Math" w:hAnsi="Cambria Math" w:eastAsiaTheme="minorEastAsia"/>
                </w:rPr>
              </m:ctrlPr>
            </m:dPr>
            <m:e>
              <m:m>
                <m:mPr>
                  <m:mcs>
                    <m:mc>
                      <m:mcPr>
                        <m:count m:val="3"/>
                        <m:mcJc m:val="center"/>
                      </m:mcPr>
                    </m:mc>
                  </m:mcs>
                  <m:ctrlPr>
                    <w:rPr>
                      <w:rFonts w:ascii="Cambria Math" w:hAnsi="Cambria Math" w:eastAsiaTheme="minorEastAsia"/>
                    </w:rPr>
                  </m:ctrlPr>
                </m:mP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2</m:t>
                    </m:r>
                    <m:ctrlPr>
                      <w:rPr>
                        <w:rFonts w:ascii="Cambria Math" w:hAnsi="Cambria Math" w:eastAsiaTheme="minorEastAsia"/>
                      </w:rPr>
                    </m:ctrlPr>
                  </m:e>
                </m:m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2</m:t>
                    </m:r>
                    <m:ctrlPr>
                      <w:rPr>
                        <w:rFonts w:ascii="Cambria Math" w:hAnsi="Cambria Math" w:eastAsiaTheme="minorEastAsia"/>
                      </w:rPr>
                    </m:ctrlPr>
                  </m:e>
                  <m:e>
                    <m:r>
                      <m:rPr/>
                      <w:rPr>
                        <w:rFonts w:ascii="Cambria Math" w:hAnsi="Cambria Math" w:eastAsiaTheme="minorEastAsia"/>
                      </w:rPr>
                      <m:t>1</m:t>
                    </m:r>
                    <m:ctrlPr>
                      <w:rPr>
                        <w:rFonts w:ascii="Cambria Math" w:hAnsi="Cambria Math" w:eastAsiaTheme="minorEastAsia"/>
                      </w:rPr>
                    </m:ctrlPr>
                  </m:e>
                </m:m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3</m:t>
                    </m:r>
                    <m:ctrlPr>
                      <w:rPr>
                        <w:rFonts w:ascii="Cambria Math" w:hAnsi="Cambria Math" w:eastAsiaTheme="minorEastAsia"/>
                      </w:rPr>
                    </m:ctrlPr>
                  </m:e>
                  <m:e>
                    <m:r>
                      <m:rPr/>
                      <w:rPr>
                        <w:rFonts w:ascii="Cambria Math" w:hAnsi="Cambria Math" w:eastAsiaTheme="minorEastAsia"/>
                      </w:rPr>
                      <m:t>2</m:t>
                    </m:r>
                    <m:ctrlPr>
                      <w:rPr>
                        <w:rFonts w:ascii="Cambria Math" w:hAnsi="Cambria Math" w:eastAsiaTheme="minorEastAsia"/>
                      </w:rPr>
                    </m:ctrlPr>
                  </m:e>
                </m:m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4</m:t>
                    </m:r>
                    <m:ctrlPr>
                      <w:rPr>
                        <w:rFonts w:ascii="Cambria Math" w:hAnsi="Cambria Math" w:eastAsiaTheme="minorEastAsia"/>
                      </w:rPr>
                    </m:ctrlPr>
                  </m:e>
                  <m:e>
                    <m:r>
                      <m:rPr/>
                      <w:rPr>
                        <w:rFonts w:ascii="Cambria Math" w:hAnsi="Cambria Math" w:eastAsiaTheme="minorEastAsia"/>
                      </w:rPr>
                      <m:t>3</m:t>
                    </m:r>
                    <m:ctrlPr>
                      <w:rPr>
                        <w:rFonts w:ascii="Cambria Math" w:hAnsi="Cambria Math" w:eastAsiaTheme="minorEastAsia"/>
                      </w:rPr>
                    </m:ctrlPr>
                  </m:e>
                </m:mr>
              </m:m>
              <m:ctrlPr>
                <w:rPr>
                  <w:rFonts w:ascii="Cambria Math" w:hAnsi="Cambria Math" w:eastAsiaTheme="minorEastAsia"/>
                </w:rPr>
              </m:ctrlPr>
            </m:e>
          </m:d>
          <m:r>
            <m:rPr/>
            <w:rPr>
              <w:rFonts w:ascii="Cambria Math" w:hAnsi="Cambria Math" w:eastAsiaTheme="minorEastAsia"/>
            </w:rPr>
            <m:t>, y=</m:t>
          </m:r>
          <m:d>
            <m:dPr>
              <m:begChr m:val="["/>
              <m:endChr m:val="]"/>
              <m:ctrlPr>
                <w:rPr>
                  <w:rFonts w:ascii="Cambria Math" w:hAnsi="Cambria Math" w:eastAsiaTheme="minorEastAsia"/>
                </w:rPr>
              </m:ctrlPr>
            </m:dPr>
            <m:e>
              <m:m>
                <m:mPr>
                  <m:mcs>
                    <m:mc>
                      <m:mcPr>
                        <m:count m:val="1"/>
                        <m:mcJc m:val="center"/>
                      </m:mcPr>
                    </m:mc>
                  </m:mcs>
                  <m:ctrlPr>
                    <w:rPr>
                      <w:rFonts w:ascii="Cambria Math" w:hAnsi="Cambria Math" w:eastAsiaTheme="minorEastAsia"/>
                    </w:rPr>
                  </m:ctrlPr>
                </m:mPr>
                <m:mr>
                  <m:e>
                    <m:r>
                      <m:rPr/>
                      <w:rPr>
                        <w:rFonts w:ascii="Cambria Math" w:hAnsi="Cambria Math" w:eastAsiaTheme="minorEastAsia"/>
                      </w:rPr>
                      <m:t>5</m:t>
                    </m:r>
                    <m:ctrlPr>
                      <w:rPr>
                        <w:rFonts w:ascii="Cambria Math" w:hAnsi="Cambria Math" w:eastAsiaTheme="minorEastAsia"/>
                      </w:rPr>
                    </m:ctrlPr>
                  </m:e>
                </m:mr>
                <m:mr>
                  <m:e>
                    <m:r>
                      <m:rPr/>
                      <w:rPr>
                        <w:rFonts w:ascii="Cambria Math" w:hAnsi="Cambria Math" w:eastAsiaTheme="minorEastAsia"/>
                      </w:rPr>
                      <m:t>6</m:t>
                    </m:r>
                    <m:ctrlPr>
                      <w:rPr>
                        <w:rFonts w:ascii="Cambria Math" w:hAnsi="Cambria Math" w:eastAsiaTheme="minorEastAsia"/>
                      </w:rPr>
                    </m:ctrlPr>
                  </m:e>
                </m:mr>
                <m:mr>
                  <m:e>
                    <m:r>
                      <m:rPr/>
                      <w:rPr>
                        <w:rFonts w:ascii="Cambria Math" w:hAnsi="Cambria Math" w:eastAsiaTheme="minorEastAsia"/>
                      </w:rPr>
                      <m:t>9</m:t>
                    </m:r>
                    <m:ctrlPr>
                      <w:rPr>
                        <w:rFonts w:ascii="Cambria Math" w:hAnsi="Cambria Math" w:eastAsiaTheme="minorEastAsia"/>
                      </w:rPr>
                    </m:ctrlPr>
                  </m:e>
                </m:mr>
                <m:mr>
                  <m:e>
                    <m:r>
                      <m:rPr/>
                      <w:rPr>
                        <w:rFonts w:ascii="Cambria Math" w:hAnsi="Cambria Math" w:eastAsiaTheme="minorEastAsia"/>
                      </w:rPr>
                      <m:t>12</m:t>
                    </m:r>
                    <m:ctrlPr>
                      <w:rPr>
                        <w:rFonts w:ascii="Cambria Math" w:hAnsi="Cambria Math" w:eastAsiaTheme="minorEastAsia"/>
                      </w:rPr>
                    </m:ctrlPr>
                  </m:e>
                </m:mr>
              </m:m>
              <m:ctrlPr>
                <w:rPr>
                  <w:rFonts w:ascii="Cambria Math" w:hAnsi="Cambria Math" w:eastAsiaTheme="minorEastAsia"/>
                </w:rPr>
              </m:ctrlPr>
            </m:e>
          </m:d>
        </m:oMath>
      </m:oMathPara>
    </w:p>
    <w:p w14:paraId="4CC6EAAA">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Viết công thức nghiệm chuẩn</w:t>
      </w:r>
    </w:p>
    <w:p w14:paraId="7DE6C5F4">
      <w:pPr>
        <w:numPr>
          <w:ilvl w:val="0"/>
          <w:numId w:val="0"/>
        </w:numPr>
        <w:bidi w:val="0"/>
        <w:rPr>
          <w:rFonts w:hint="default" w:ascii="Times New Roman" w:hAnsi="Times New Roman" w:cs="Times New Roman"/>
          <w:b w:val="0"/>
          <w:bCs w:val="0"/>
          <w:i w:val="0"/>
          <w:lang w:val="en-US"/>
        </w:rPr>
      </w:pPr>
      <m:oMathPara>
        <m:oMath>
          <m:r>
            <m:rPr/>
            <w:rPr>
              <w:rFonts w:ascii="Cambria Math" w:hAnsi="Cambria Math" w:eastAsiaTheme="minorEastAsia"/>
            </w:rPr>
            <m:t>w=</m:t>
          </m:r>
          <m:sSup>
            <m:sSupPr>
              <m:ctrlPr>
                <w:rPr>
                  <w:rFonts w:ascii="Cambria Math" w:hAnsi="Cambria Math" w:eastAsiaTheme="minorEastAsia"/>
                </w:rPr>
              </m:ctrlPr>
            </m:sSupPr>
            <m:e>
              <m:d>
                <m:dPr>
                  <m:ctrlPr>
                    <w:rPr>
                      <w:rFonts w:ascii="Cambria Math" w:hAnsi="Cambria Math" w:eastAsiaTheme="minorEastAsia"/>
                    </w:rPr>
                  </m:ctrlPr>
                </m:dPr>
                <m:e>
                  <m:sSup>
                    <m:sSupPr>
                      <m:ctrlPr>
                        <w:rPr>
                          <w:rFonts w:ascii="Cambria Math" w:hAnsi="Cambria Math" w:eastAsiaTheme="minorEastAsia"/>
                        </w:rPr>
                      </m:ctrlPr>
                    </m:sSupPr>
                    <m:e>
                      <m:r>
                        <m:rPr/>
                        <w:rPr>
                          <w:rFonts w:ascii="Cambria Math" w:hAnsi="Cambria Math" w:eastAsiaTheme="minorEastAsia"/>
                        </w:rPr>
                        <m:t>X</m:t>
                      </m:r>
                      <m:ctrlPr>
                        <w:rPr>
                          <w:rFonts w:ascii="Cambria Math" w:hAnsi="Cambria Math" w:eastAsiaTheme="minorEastAsia"/>
                        </w:rPr>
                      </m:ctrlPr>
                    </m:e>
                    <m:sup>
                      <m:r>
                        <m:rPr/>
                        <w:rPr>
                          <w:rFonts w:ascii="Cambria Math" w:hAnsi="Cambria Math" w:eastAsiaTheme="minorEastAsia"/>
                        </w:rPr>
                        <m:t>T</m:t>
                      </m:r>
                      <m:ctrlPr>
                        <w:rPr>
                          <w:rFonts w:ascii="Cambria Math" w:hAnsi="Cambria Math" w:eastAsiaTheme="minorEastAsia"/>
                        </w:rPr>
                      </m:ctrlPr>
                    </m:sup>
                  </m:sSup>
                  <m:r>
                    <m:rPr/>
                    <w:rPr>
                      <w:rFonts w:ascii="Cambria Math" w:hAnsi="Cambria Math" w:eastAsiaTheme="minorEastAsia"/>
                    </w:rPr>
                    <m:t>X</m:t>
                  </m:r>
                  <m:ctrlPr>
                    <w:rPr>
                      <w:rFonts w:ascii="Cambria Math" w:hAnsi="Cambria Math" w:eastAsiaTheme="minorEastAsia"/>
                    </w:rPr>
                  </m:ctrlPr>
                </m:e>
              </m:d>
              <m:ctrlPr>
                <w:rPr>
                  <w:rFonts w:ascii="Cambria Math" w:hAnsi="Cambria Math" w:eastAsiaTheme="minorEastAsia"/>
                </w:rPr>
              </m:ctrlPr>
            </m:e>
            <m:sup>
              <m:r>
                <m:rPr/>
                <w:rPr>
                  <w:rFonts w:ascii="Cambria Math" w:hAnsi="Cambria Math" w:eastAsiaTheme="minorEastAsia"/>
                </w:rPr>
                <m:t>−1</m:t>
              </m:r>
              <m:ctrlPr>
                <w:rPr>
                  <w:rFonts w:ascii="Cambria Math" w:hAnsi="Cambria Math" w:eastAsiaTheme="minorEastAsia"/>
                </w:rPr>
              </m:ctrlPr>
            </m:sup>
          </m:sSup>
          <m:sSup>
            <m:sSupPr>
              <m:ctrlPr>
                <w:rPr>
                  <w:rFonts w:ascii="Cambria Math" w:hAnsi="Cambria Math" w:eastAsiaTheme="minorEastAsia"/>
                </w:rPr>
              </m:ctrlPr>
            </m:sSupPr>
            <m:e>
              <m:r>
                <m:rPr/>
                <w:rPr>
                  <w:rFonts w:ascii="Cambria Math" w:hAnsi="Cambria Math" w:eastAsiaTheme="minorEastAsia"/>
                </w:rPr>
                <m:t>X</m:t>
              </m:r>
              <m:ctrlPr>
                <w:rPr>
                  <w:rFonts w:ascii="Cambria Math" w:hAnsi="Cambria Math" w:eastAsiaTheme="minorEastAsia"/>
                </w:rPr>
              </m:ctrlPr>
            </m:e>
            <m:sup>
              <m:r>
                <m:rPr/>
                <w:rPr>
                  <w:rFonts w:ascii="Cambria Math" w:hAnsi="Cambria Math" w:eastAsiaTheme="minorEastAsia"/>
                </w:rPr>
                <m:t>T</m:t>
              </m:r>
              <m:ctrlPr>
                <w:rPr>
                  <w:rFonts w:ascii="Cambria Math" w:hAnsi="Cambria Math" w:eastAsiaTheme="minorEastAsia"/>
                </w:rPr>
              </m:ctrlPr>
            </m:sup>
          </m:sSup>
          <m:r>
            <m:rPr/>
            <w:rPr>
              <w:rFonts w:ascii="Cambria Math" w:hAnsi="Cambria Math" w:eastAsiaTheme="minorEastAsia"/>
            </w:rPr>
            <m:t>y</m:t>
          </m:r>
        </m:oMath>
      </m:oMathPara>
    </w:p>
    <w:p w14:paraId="70851266">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Tính X</w:t>
      </w:r>
      <w:r>
        <w:rPr>
          <w:rFonts w:hint="default" w:ascii="Times New Roman" w:hAnsi="Times New Roman" w:cs="Times New Roman"/>
          <w:b w:val="0"/>
          <w:bCs w:val="0"/>
          <w:i w:val="0"/>
          <w:vertAlign w:val="superscript"/>
          <w:lang w:val="en-US"/>
        </w:rPr>
        <w:t>T</w:t>
      </w:r>
      <w:r>
        <w:rPr>
          <w:rFonts w:hint="default" w:ascii="Times New Roman" w:hAnsi="Times New Roman" w:cs="Times New Roman"/>
          <w:b w:val="0"/>
          <w:bCs w:val="0"/>
          <w:i w:val="0"/>
          <w:lang w:val="en-US"/>
        </w:rPr>
        <w:t>X</w:t>
      </w:r>
    </w:p>
    <w:p w14:paraId="601A7F6B">
      <w:pPr>
        <w:numPr>
          <w:ilvl w:val="0"/>
          <w:numId w:val="0"/>
        </w:numPr>
        <w:bidi w:val="0"/>
        <w:rPr>
          <w:rFonts w:hint="default" w:ascii="Times New Roman" w:hAnsi="Times New Roman" w:cs="Times New Roman"/>
          <w:b w:val="0"/>
          <w:bCs w:val="0"/>
          <w:i w:val="0"/>
          <w:lang w:val="en-US"/>
        </w:rPr>
      </w:pPr>
      <m:oMathPara>
        <m:oMath>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X</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4"/>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d>
            <m:dPr>
              <m:begChr m:val="["/>
              <m:endChr m:val="]"/>
              <m:ctrlPr>
                <w:rPr>
                  <w:rFonts w:hint="default" w:ascii="Cambria Math" w:hAnsi="Cambria Math" w:cs="Times New Roman" w:eastAsiaTheme="minorEastAsia"/>
                </w:rPr>
              </m:ctrlPr>
            </m:dPr>
            <m:e>
              <m:m>
                <m:mPr>
                  <m:mcs>
                    <m:mc>
                      <m:mcPr>
                        <m:count m:val="3"/>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3"/>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10</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8</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10</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30</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8</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18</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m:oMathPara>
    </w:p>
    <w:p w14:paraId="6AAC1FBF">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Tính X</w:t>
      </w:r>
      <w:r>
        <w:rPr>
          <w:rFonts w:hint="default" w:ascii="Times New Roman" w:hAnsi="Times New Roman" w:cs="Times New Roman"/>
          <w:b w:val="0"/>
          <w:bCs w:val="0"/>
          <w:i w:val="0"/>
          <w:vertAlign w:val="superscript"/>
          <w:lang w:val="en-US"/>
        </w:rPr>
        <w:t>T</w:t>
      </w:r>
      <w:r>
        <w:rPr>
          <w:rFonts w:hint="default" w:ascii="Times New Roman" w:hAnsi="Times New Roman" w:cs="Times New Roman"/>
          <w:b w:val="0"/>
          <w:bCs w:val="0"/>
          <w:i w:val="0"/>
          <w:lang w:val="en-US"/>
        </w:rPr>
        <w:t>y</w:t>
      </w:r>
    </w:p>
    <w:p w14:paraId="19BF1244">
      <w:pPr>
        <w:numPr>
          <w:ilvl w:val="0"/>
          <w:numId w:val="0"/>
        </w:numPr>
        <w:bidi w:val="0"/>
        <w:rPr>
          <w:rFonts w:hint="default" w:ascii="Times New Roman" w:hAnsi="Times New Roman" w:cs="Times New Roman"/>
          <w:b w:val="0"/>
          <w:bCs w:val="0"/>
          <w:i w:val="0"/>
          <w:lang w:val="en-US"/>
        </w:rPr>
      </w:pPr>
      <m:oMathPara>
        <m:oMath>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y</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4"/>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5</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6</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9</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12</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5+6+9+12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5</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+6</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+9</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+12</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d>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5</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+6</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+9</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+12</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32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92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70</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m:oMathPara>
    </w:p>
    <w:p w14:paraId="7F40C6CA">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eastAsiaTheme="minorEastAsia"/>
          <w:b w:val="0"/>
          <w:bCs w:val="0"/>
        </w:rPr>
        <w:t xml:space="preserve">Tính vector tham số </w:t>
      </w:r>
      <m:oMath>
        <m:r>
          <m:rPr>
            <m:nor/>
          </m:rPr>
          <w:rPr>
            <w:rFonts w:hint="default" w:ascii="Times New Roman" w:hAnsi="Times New Roman" w:cs="Times New Roman" w:eastAsiaTheme="minorEastAsia"/>
            <w:b w:val="0"/>
            <w:bCs w:val="0"/>
            <w:i/>
          </w:rPr>
          <m:t>w</m:t>
        </m:r>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m>
              <m:mPr>
                <m:mcs>
                  <m:mc>
                    <m:mcPr>
                      <m:count m:val="1"/>
                      <m:mcJc m:val="center"/>
                    </m:mcPr>
                  </m:mc>
                </m:mcs>
                <m:ctrlPr>
                  <w:rPr>
                    <w:rFonts w:hint="default" w:ascii="Cambria Math" w:hAnsi="Cambria Math" w:cs="Times New Roman" w:eastAsiaTheme="minorEastAsia"/>
                    <w:b w:val="0"/>
                    <w:bCs w:val="0"/>
                  </w:rPr>
                </m:ctrlPr>
              </m:mPr>
              <m:m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0</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mr>
              <m:m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mr>
              <m:m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mr>
            </m:m>
            <m:ctrlPr>
              <w:rPr>
                <w:rFonts w:hint="default" w:ascii="Cambria Math" w:hAnsi="Cambria Math" w:cs="Times New Roman" w:eastAsiaTheme="minorEastAsia"/>
                <w:b w:val="0"/>
                <w:bCs w:val="0"/>
              </w:rPr>
            </m:ctrlPr>
          </m:e>
        </m:d>
      </m:oMath>
    </w:p>
    <w:p w14:paraId="17C8B835">
      <w:pPr>
        <w:rPr>
          <w:rFonts w:hint="default" w:ascii="Times New Roman" w:hAnsi="Times New Roman" w:cs="Times New Roman" w:eastAsiaTheme="minorEastAsia"/>
        </w:rPr>
      </w:pPr>
      <w:r>
        <w:rPr>
          <w:rFonts w:hint="default" w:ascii="Times New Roman" w:hAnsi="Times New Roman" w:cs="Times New Roman" w:eastAsiaTheme="minorEastAsia"/>
        </w:rPr>
        <w:t xml:space="preserve">Giải hệ phương trình </w:t>
      </w:r>
      <m:oMath>
        <m:d>
          <m:dPr>
            <m:ctrlPr>
              <w:rPr>
                <w:rFonts w:hint="default" w:ascii="Cambria Math" w:hAnsi="Cambria Math" w:cs="Times New Roman" w:eastAsiaTheme="minorEastAsia"/>
              </w:rPr>
            </m:ctrlPr>
          </m:dPr>
          <m:e>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d>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y</m:t>
        </m:r>
      </m:oMath>
      <w:r>
        <w:rPr>
          <w:rFonts w:hint="default" w:ascii="Times New Roman" w:hAnsi="Times New Roman" w:cs="Times New Roman" w:eastAsiaTheme="minorEastAsia"/>
        </w:rPr>
        <w:t>:</w:t>
      </w:r>
    </w:p>
    <w:p w14:paraId="0A4F92B0">
      <w:pPr>
        <w:rPr>
          <w:rFonts w:hint="default" w:ascii="Times New Roman" w:hAnsi="Times New Roman" w:cs="Times New Roman" w:eastAsiaTheme="minorEastAsia"/>
        </w:rPr>
      </w:pPr>
      <w:r>
        <w:rPr>
          <w:rFonts w:hint="default" w:ascii="Times New Roman" w:hAnsi="Times New Roman" w:cs="Times New Roman" w:eastAsiaTheme="minorEastAsia"/>
        </w:rPr>
        <w:t>Nghiệm thu được:</w:t>
      </w:r>
    </w:p>
    <w:p w14:paraId="29BB1DB7">
      <w:pPr>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mr>
                <m:m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mr>
                <m:m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b"/>
                      </m:rPr>
                      <w:rPr>
                        <w:rFonts w:hint="default" w:ascii="Times New Roman" w:hAnsi="Times New Roman" w:cs="Times New Roman" w:eastAsiaTheme="minorEastAsia"/>
                        <w:b/>
                        <w:i w:val="0"/>
                      </w:rPr>
                      <m:t>1.0</m:t>
                    </m:r>
                    <m:ctrlPr>
                      <w:rPr>
                        <w:rFonts w:hint="default" w:ascii="Cambria Math" w:hAnsi="Cambria Math" w:cs="Times New Roman" w:eastAsiaTheme="minorEastAsia"/>
                      </w:rPr>
                    </m:ctrlPr>
                  </m:e>
                </m:mr>
                <m:mr>
                  <m:e>
                    <m:r>
                      <m:rPr>
                        <m:nor/>
                        <m:sty m:val="b"/>
                      </m:rPr>
                      <w:rPr>
                        <w:rFonts w:hint="default" w:ascii="Times New Roman" w:hAnsi="Times New Roman" w:cs="Times New Roman" w:eastAsiaTheme="minorEastAsia"/>
                        <w:b/>
                        <w:i w:val="0"/>
                      </w:rPr>
                      <m:t>2.0</m:t>
                    </m:r>
                    <m:ctrlPr>
                      <w:rPr>
                        <w:rFonts w:hint="default" w:ascii="Cambria Math" w:hAnsi="Cambria Math" w:cs="Times New Roman" w:eastAsiaTheme="minorEastAsia"/>
                      </w:rPr>
                    </m:ctrlPr>
                  </m:e>
                </m:mr>
                <m:mr>
                  <m:e>
                    <m:r>
                      <m:rPr>
                        <m:nor/>
                        <m:sty m:val="b"/>
                      </m:rPr>
                      <w:rPr>
                        <w:rFonts w:hint="default" w:ascii="Times New Roman" w:hAnsi="Times New Roman" w:cs="Times New Roman" w:eastAsiaTheme="minorEastAsia"/>
                        <w:b/>
                        <w:i w:val="0"/>
                      </w:rPr>
                      <m:t>1.0</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m:oMathPara>
    </w:p>
    <w:p w14:paraId="0A6FBCAA">
      <w:pPr>
        <w:rPr>
          <w:rFonts w:hint="default" w:ascii="Times New Roman" w:hAnsi="Times New Roman" w:cs="Times New Roman" w:eastAsiaTheme="minorEastAsia"/>
        </w:rPr>
      </w:pPr>
      <w:r>
        <w:rPr>
          <w:rFonts w:hint="default" w:ascii="Times New Roman" w:hAnsi="Times New Roman" w:cs="Times New Roman" w:eastAsiaTheme="minorEastAsia"/>
          <w:i/>
          <w:iCs/>
        </w:rPr>
        <w:t>Phương trình hồi quy đa biến:</w:t>
      </w:r>
    </w:p>
    <w:p w14:paraId="1CD71283">
      <w:pPr>
        <w:rPr>
          <w:rFonts w:hint="default" w:ascii="Times New Roman" w:hAnsi="Times New Roman" w:cs="Times New Roman"/>
          <w:b w:val="0"/>
          <w:bCs w:val="0"/>
          <w:i w:val="0"/>
          <w:lang w:val="en-US"/>
        </w:rPr>
      </w:pPr>
      <m:oMathPara>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b"/>
            </m:rPr>
            <w:rPr>
              <w:rFonts w:hint="default" w:ascii="Times New Roman" w:hAnsi="Times New Roman" w:cs="Times New Roman" w:eastAsiaTheme="minorEastAsia"/>
              <w:b/>
              <w:i w:val="0"/>
            </w:rPr>
            <m:t>=</m:t>
          </m:r>
          <m:r>
            <m:rPr>
              <m:nor/>
              <m:sty m:val="b"/>
            </m:rPr>
            <w:rPr>
              <w:rFonts w:hint="default" w:ascii="Times New Roman" w:hAnsi="Times New Roman" w:cs="Times New Roman"/>
              <w:b/>
              <w:i w:val="0"/>
              <w:lang w:val="en-US"/>
            </w:rPr>
            <m:t xml:space="preserve"> </m:t>
          </m:r>
          <m:r>
            <m:rPr>
              <m:nor/>
              <m:sty m:val="p"/>
            </m:rPr>
            <w:rPr>
              <w:rFonts w:hint="default" w:ascii="Times New Roman" w:hAnsi="Times New Roman" w:cs="Times New Roman" w:eastAsiaTheme="minorEastAsia"/>
              <w:b w:val="0"/>
              <w:i w:val="0"/>
            </w:rPr>
            <m:t>1</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bCs/>
                </w:rPr>
              </m:ctrlPr>
            </m:sSubPr>
            <m:e>
              <m:r>
                <m:rPr>
                  <m:nor/>
                  <m:sty m:val="p"/>
                </m:rPr>
                <w:rPr>
                  <w:rFonts w:hint="default" w:ascii="Times New Roman" w:hAnsi="Times New Roman" w:cs="Times New Roman" w:eastAsiaTheme="minorEastAsia"/>
                  <w:b w:val="0"/>
                  <w:i w:val="0"/>
                </w:rPr>
                <m:t>x</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sub>
          </m:sSub>
          <m:r>
            <m:rPr>
              <m:nor/>
              <m:sty m:val="p"/>
            </m:rPr>
            <w:rPr>
              <w:rFonts w:hint="default" w:ascii="Cambria Math" w:hAnsi="Cambria Math" w:cs="Times New Roman"/>
              <w:b w:val="0"/>
              <w:bCs/>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bCs/>
                </w:rPr>
              </m:ctrlPr>
            </m:sSubPr>
            <m:e>
              <m:r>
                <m:rPr>
                  <m:nor/>
                  <m:sty m:val="p"/>
                </m:rPr>
                <w:rPr>
                  <w:rFonts w:hint="default" w:ascii="Times New Roman" w:hAnsi="Times New Roman" w:cs="Times New Roman" w:eastAsiaTheme="minorEastAsia"/>
                  <w:b w:val="0"/>
                  <w:i w:val="0"/>
                </w:rPr>
                <m:t>x</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sub>
          </m:sSub>
        </m:oMath>
      </m:oMathPara>
    </w:p>
    <w:p w14:paraId="7C67CA23">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Dự đoán giá trị</w:t>
      </w:r>
    </w:p>
    <w:p w14:paraId="0629C933">
      <w:pPr>
        <w:numPr>
          <w:ilvl w:val="0"/>
          <w:numId w:val="0"/>
        </w:numPr>
        <w:bidi w:val="0"/>
        <w:rPr>
          <w:rFonts w:hint="default" w:ascii="Times New Roman" w:hAnsi="Times New Roman" w:cs="Times New Roman"/>
          <w:b/>
          <w:bCs/>
          <w:i w:val="0"/>
          <w:lang w:val="en-US"/>
        </w:rPr>
      </w:pPr>
      <w:r>
        <w:rPr>
          <w:rFonts w:hint="default" w:ascii="Times New Roman" w:hAnsi="Times New Roman" w:cs="Times New Roman"/>
          <w:b/>
          <w:bCs/>
          <w:i w:val="0"/>
          <w:lang w:val="en-US"/>
        </w:rPr>
        <w:t>Câu 5: Hồi quy tuyến tính</w:t>
      </w:r>
    </w:p>
    <w:p w14:paraId="76EDC5DE">
      <w:pPr>
        <w:numPr>
          <w:ilvl w:val="0"/>
          <w:numId w:val="16"/>
        </w:numPr>
        <w:bidi w:val="0"/>
        <w:rPr>
          <w:rFonts w:hint="default" w:ascii="Times New Roman" w:hAnsi="Times New Roman" w:cs="Times New Roman"/>
          <w:b w:val="0"/>
          <w:bCs w:val="0"/>
          <w:i w:val="0"/>
          <w:sz w:val="26"/>
          <w:szCs w:val="26"/>
          <w:lang w:val="en-US"/>
        </w:rPr>
      </w:pPr>
      <w:r>
        <w:rPr>
          <w:rFonts w:hint="default" w:ascii="Times New Roman" w:hAnsi="Times New Roman" w:cs="Times New Roman" w:eastAsiaTheme="minorEastAsia"/>
          <w:b w:val="0"/>
          <w:bCs w:val="0"/>
          <w:sz w:val="26"/>
          <w:szCs w:val="26"/>
        </w:rPr>
        <w:t xml:space="preserve">Viết biểu thức đạo hàm </w:t>
      </w:r>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oMath>
      <w:r>
        <w:rPr>
          <w:rFonts w:hint="default" w:ascii="Times New Roman" w:hAnsi="Times New Roman" w:cs="Times New Roman" w:eastAsiaTheme="minorEastAsia"/>
          <w:b w:val="0"/>
          <w:bCs w:val="0"/>
          <w:sz w:val="26"/>
          <w:szCs w:val="26"/>
        </w:rPr>
        <w:t xml:space="preserve"> và hàm </w:t>
      </w:r>
      <m:oMath>
        <m:r>
          <m:rPr>
            <m:nor/>
          </m:rPr>
          <w:rPr>
            <w:rFonts w:hint="default" w:ascii="Times New Roman" w:hAnsi="Times New Roman" w:cs="Times New Roman" w:eastAsiaTheme="minorEastAsia"/>
            <w:b w:val="0"/>
            <w:bCs w:val="0"/>
            <w:i/>
            <w:sz w:val="26"/>
            <w:szCs w:val="26"/>
          </w:rPr>
          <m:t>J</m:t>
        </m:r>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d>
      </m:oMath>
      <w:r>
        <w:rPr>
          <w:rFonts w:hint="default" w:ascii="Times New Roman" w:hAnsi="Times New Roman" w:cs="Times New Roman" w:eastAsiaTheme="minorEastAsia"/>
          <w:b w:val="0"/>
          <w:bCs w:val="0"/>
          <w:sz w:val="26"/>
          <w:szCs w:val="26"/>
        </w:rPr>
        <w:t xml:space="preserve"> theo tập điểm dữ liệu:</w:t>
      </w:r>
    </w:p>
    <w:p w14:paraId="769E2CB5">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Biểu thức hàm mất mát:</w:t>
      </w:r>
    </w:p>
    <w:p w14:paraId="2D261597">
      <w:pPr>
        <w:numPr>
          <w:ilvl w:val="0"/>
          <w:numId w:val="0"/>
        </w:numPr>
        <w:ind w:leftChars="0"/>
        <w:rPr>
          <w:rFonts w:hint="default" w:ascii="Times New Roman" w:hAnsi="Times New Roman" w:cs="Times New Roman" w:eastAsiaTheme="minorEastAsia"/>
          <w:b w:val="0"/>
          <w:bCs w:val="0"/>
          <w:sz w:val="26"/>
          <w:szCs w:val="26"/>
        </w:rPr>
      </w:pPr>
      <m:oMathPara>
        <m:oMath>
          <m:r>
            <m:rPr>
              <m:nor/>
            </m:rPr>
            <w:rPr>
              <w:rFonts w:hint="default" w:ascii="Times New Roman" w:hAnsi="Times New Roman" w:cs="Times New Roman" w:eastAsiaTheme="minorEastAsia"/>
              <w:b w:val="0"/>
              <w:bCs w:val="0"/>
              <w:i/>
              <w:sz w:val="26"/>
              <w:szCs w:val="26"/>
            </w:rPr>
            <m:t>J</m:t>
          </m:r>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2×5</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sSup>
                <m:sSupPr>
                  <m:ctrlPr>
                    <w:rPr>
                      <w:rFonts w:hint="default" w:ascii="Cambria Math" w:hAnsi="Cambria Math" w:cs="Times New Roman" w:eastAsiaTheme="minorEastAsia"/>
                      <w:b w:val="0"/>
                      <w:bCs w:val="0"/>
                      <w:sz w:val="26"/>
                      <w:szCs w:val="26"/>
                    </w:rPr>
                  </m:ctrlPr>
                </m:sSupPr>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sup>
                  <m:r>
                    <m:rPr>
                      <m:nor/>
                      <m:sty m:val="p"/>
                    </m:rPr>
                    <w:rPr>
                      <w:rFonts w:hint="default" w:ascii="Times New Roman" w:hAnsi="Times New Roman" w:cs="Times New Roman" w:eastAsiaTheme="minorEastAsia"/>
                      <w:b w:val="0"/>
                      <w:bCs w:val="0"/>
                      <w:i w:val="0"/>
                      <w:sz w:val="26"/>
                      <w:szCs w:val="26"/>
                    </w:rPr>
                    <m:t>2</m:t>
                  </m:r>
                  <m:ctrlPr>
                    <w:rPr>
                      <w:rFonts w:hint="default" w:ascii="Cambria Math" w:hAnsi="Cambria Math" w:cs="Times New Roman" w:eastAsiaTheme="minorEastAsia"/>
                      <w:b w:val="0"/>
                      <w:bCs w:val="0"/>
                      <w:sz w:val="26"/>
                      <w:szCs w:val="26"/>
                    </w:rPr>
                  </m:ctrlPr>
                </m:sup>
              </m:sSup>
              <m:ctrlPr>
                <w:rPr>
                  <w:rFonts w:hint="default" w:ascii="Cambria Math" w:hAnsi="Cambria Math" w:cs="Times New Roman" w:eastAsiaTheme="minorEastAsia"/>
                  <w:b w:val="0"/>
                  <w:bCs w:val="0"/>
                  <w:sz w:val="26"/>
                  <w:szCs w:val="26"/>
                </w:rPr>
              </m:ctrlPr>
            </m:e>
          </m:nary>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10</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sSup>
                <m:sSupPr>
                  <m:ctrlPr>
                    <w:rPr>
                      <w:rFonts w:hint="default" w:ascii="Cambria Math" w:hAnsi="Cambria Math" w:cs="Times New Roman" w:eastAsiaTheme="minorEastAsia"/>
                      <w:b w:val="0"/>
                      <w:bCs w:val="0"/>
                      <w:sz w:val="26"/>
                      <w:szCs w:val="26"/>
                    </w:rPr>
                  </m:ctrlPr>
                </m:sSupPr>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sup>
                  <m:r>
                    <m:rPr>
                      <m:nor/>
                      <m:sty m:val="p"/>
                    </m:rPr>
                    <w:rPr>
                      <w:rFonts w:hint="default" w:ascii="Times New Roman" w:hAnsi="Times New Roman" w:cs="Times New Roman" w:eastAsiaTheme="minorEastAsia"/>
                      <w:b w:val="0"/>
                      <w:bCs w:val="0"/>
                      <w:i w:val="0"/>
                      <w:sz w:val="26"/>
                      <w:szCs w:val="26"/>
                    </w:rPr>
                    <m:t>2</m:t>
                  </m:r>
                  <m:ctrlPr>
                    <w:rPr>
                      <w:rFonts w:hint="default" w:ascii="Cambria Math" w:hAnsi="Cambria Math" w:cs="Times New Roman" w:eastAsiaTheme="minorEastAsia"/>
                      <w:b w:val="0"/>
                      <w:bCs w:val="0"/>
                      <w:sz w:val="26"/>
                      <w:szCs w:val="26"/>
                    </w:rPr>
                  </m:ctrlPr>
                </m:sup>
              </m:sSup>
              <m:ctrlPr>
                <w:rPr>
                  <w:rFonts w:hint="default" w:ascii="Cambria Math" w:hAnsi="Cambria Math" w:cs="Times New Roman" w:eastAsiaTheme="minorEastAsia"/>
                  <w:b w:val="0"/>
                  <w:bCs w:val="0"/>
                  <w:sz w:val="26"/>
                  <w:szCs w:val="26"/>
                </w:rPr>
              </m:ctrlPr>
            </m:e>
          </m:nary>
        </m:oMath>
      </m:oMathPara>
    </w:p>
    <w:p w14:paraId="291702D2">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Đạo hàm riêng theo </w:t>
      </w:r>
      <m:oMath>
        <m:r>
          <m:rPr>
            <m:nor/>
          </m:rPr>
          <w:rPr>
            <w:rFonts w:hint="default" w:ascii="Times New Roman" w:hAnsi="Times New Roman" w:cs="Times New Roman" w:eastAsiaTheme="minorEastAsia"/>
            <w:b w:val="0"/>
            <w:bCs w:val="0"/>
            <w:i/>
            <w:sz w:val="26"/>
            <w:szCs w:val="26"/>
          </w:rPr>
          <m:t>w</m:t>
        </m:r>
      </m:oMath>
      <w:r>
        <w:rPr>
          <w:rFonts w:hint="default" w:ascii="Times New Roman" w:hAnsi="Times New Roman" w:cs="Times New Roman" w:eastAsiaTheme="minorEastAsia"/>
          <w:b w:val="0"/>
          <w:bCs w:val="0"/>
          <w:sz w:val="26"/>
          <w:szCs w:val="26"/>
        </w:rPr>
        <w:t>:</w:t>
      </w:r>
    </w:p>
    <w:p w14:paraId="72D3F845">
      <w:pPr>
        <w:numPr>
          <w:ilvl w:val="0"/>
          <w:numId w:val="0"/>
        </w:numPr>
        <w:ind w:leftChars="0"/>
        <w:rPr>
          <w:rFonts w:hint="default" w:ascii="Times New Roman" w:hAnsi="Times New Roman" w:cs="Times New Roman" w:eastAsiaTheme="minorEastAsia"/>
          <w:b w:val="0"/>
          <w:bCs w:val="0"/>
          <w:sz w:val="26"/>
          <w:szCs w:val="26"/>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nary>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oMath>
      </m:oMathPara>
    </w:p>
    <w:p w14:paraId="48E861EE">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Đạo hàm riêng theo </w:t>
      </w:r>
      <m:oMath>
        <m:r>
          <m:rPr>
            <m:nor/>
          </m:rPr>
          <w:rPr>
            <w:rFonts w:hint="default" w:ascii="Times New Roman" w:hAnsi="Times New Roman" w:cs="Times New Roman" w:eastAsiaTheme="minorEastAsia"/>
            <w:b w:val="0"/>
            <w:bCs w:val="0"/>
            <w:i/>
            <w:sz w:val="26"/>
            <w:szCs w:val="26"/>
          </w:rPr>
          <m:t>b</m:t>
        </m:r>
      </m:oMath>
      <w:r>
        <w:rPr>
          <w:rFonts w:hint="default" w:ascii="Times New Roman" w:hAnsi="Times New Roman" w:cs="Times New Roman" w:eastAsiaTheme="minorEastAsia"/>
          <w:b w:val="0"/>
          <w:bCs w:val="0"/>
          <w:sz w:val="26"/>
          <w:szCs w:val="26"/>
        </w:rPr>
        <w:t>:</w:t>
      </w:r>
    </w:p>
    <w:p w14:paraId="73DEA2C2">
      <w:pPr>
        <w:numPr>
          <w:ilvl w:val="0"/>
          <w:numId w:val="0"/>
        </w:numPr>
        <w:ind w:leftChars="0"/>
        <w:rPr>
          <w:rFonts w:hint="default" w:ascii="Times New Roman" w:hAnsi="Times New Roman" w:cs="Times New Roman"/>
          <w:b w:val="0"/>
          <w:bCs w:val="0"/>
          <w:i w:val="0"/>
          <w:sz w:val="26"/>
          <w:szCs w:val="26"/>
          <w:lang w:val="en-US"/>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nary>
        </m:oMath>
      </m:oMathPara>
    </w:p>
    <w:p w14:paraId="3A049E4B">
      <w:pPr>
        <w:numPr>
          <w:ilvl w:val="0"/>
          <w:numId w:val="16"/>
        </w:numPr>
        <w:bidi w:val="0"/>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xml:space="preserve"> </w:t>
      </w:r>
      <w:r>
        <w:rPr>
          <w:rFonts w:hint="default" w:ascii="Times New Roman" w:hAnsi="Times New Roman" w:cs="Times New Roman" w:eastAsiaTheme="minorEastAsia"/>
          <w:b w:val="0"/>
          <w:bCs w:val="0"/>
          <w:sz w:val="26"/>
          <w:szCs w:val="26"/>
        </w:rPr>
        <w:t xml:space="preserve">Thực hiện 1 bước cập nhật Gradient Descent để tính </w:t>
      </w:r>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oMath>
      <w:r>
        <w:rPr>
          <w:rFonts w:hint="default" w:ascii="Times New Roman" w:hAnsi="Times New Roman" w:cs="Times New Roman" w:eastAsiaTheme="minorEastAsia"/>
          <w:b w:val="0"/>
          <w:bCs w:val="0"/>
          <w:sz w:val="26"/>
          <w:szCs w:val="26"/>
        </w:rPr>
        <w:t xml:space="preserve"> và </w:t>
      </w:r>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oMath>
    </w:p>
    <w:p w14:paraId="1572798E">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Tại bước khởi tạo </w:t>
      </w:r>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=0,</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=0</m:t>
        </m:r>
      </m:oMath>
      <w:r>
        <w:rPr>
          <w:rFonts w:hint="default" w:ascii="Times New Roman" w:hAnsi="Times New Roman" w:cs="Times New Roman" w:eastAsiaTheme="minorEastAsia"/>
          <w:b w:val="0"/>
          <w:bCs w:val="0"/>
          <w:sz w:val="26"/>
          <w:szCs w:val="26"/>
        </w:rPr>
        <w:t>:</w:t>
      </w:r>
    </w:p>
    <w:p w14:paraId="63ADF60E">
      <w:pPr>
        <w:numPr>
          <w:ilvl w:val="0"/>
          <w:numId w:val="0"/>
        </w:numPr>
        <w:ind w:leftChars="0" w:firstLine="720" w:firstLineChars="0"/>
        <w:rPr>
          <w:rFonts w:hint="default" w:ascii="Times New Roman" w:hAnsi="Times New Roman" w:cs="Times New Roman" w:eastAsiaTheme="minorEastAsia"/>
          <w:b w:val="0"/>
          <w:bCs w:val="0"/>
          <w:sz w:val="26"/>
          <w:szCs w:val="26"/>
        </w:rPr>
      </w:pPr>
      <m:oMath>
        <m:sSub>
          <m:sSubPr>
            <m:ctrlPr>
              <w:rPr>
                <w:rFonts w:hint="default" w:ascii="Cambria Math" w:hAnsi="Cambria Math" w:cs="Times New Roman" w:eastAsiaTheme="minorEastAsia"/>
                <w:b w:val="0"/>
                <w:bCs w:val="0"/>
                <w:sz w:val="26"/>
                <w:szCs w:val="26"/>
              </w:rPr>
            </m:ctrlPr>
          </m:sSubPr>
          <m:e>
            <m:acc>
              <m:accPr>
                <m:chr m:val="̅"/>
                <m:ctrlPr>
                  <w:rPr>
                    <w:rFonts w:hint="default" w:ascii="Cambria Math" w:hAnsi="Cambria Math" w:cs="Times New Roman" w:eastAsiaTheme="minorEastAsia"/>
                    <w:b w:val="0"/>
                    <w:bCs w:val="0"/>
                    <w:sz w:val="26"/>
                    <w:szCs w:val="26"/>
                  </w:rPr>
                </m:ctrlPr>
              </m:accPr>
              <m:e>
                <m:r>
                  <m:rPr>
                    <m:nor/>
                    <m:sty m:val="p"/>
                  </m:rPr>
                  <w:rPr>
                    <w:rFonts w:hint="default" w:ascii="Times New Roman" w:hAnsi="Times New Roman" w:cs="Times New Roman"/>
                    <w:b w:val="0"/>
                    <w:bCs w:val="0"/>
                    <w:i w:val="0"/>
                    <w:sz w:val="26"/>
                    <w:szCs w:val="26"/>
                    <w:lang w:val="en-US"/>
                  </w:rPr>
                  <m:t>y</m:t>
                </m:r>
                <m:ctrlPr>
                  <w:rPr>
                    <w:rFonts w:hint="default" w:ascii="Cambria Math" w:hAnsi="Cambria Math" w:cs="Times New Roman" w:eastAsiaTheme="minorEastAsia"/>
                    <w:b w:val="0"/>
                    <w:bCs w:val="0"/>
                    <w:sz w:val="26"/>
                    <w:szCs w:val="26"/>
                  </w:rPr>
                </m:ctrlPr>
              </m:e>
            </m:acc>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0</m:t>
        </m:r>
        <m:r>
          <m:rPr>
            <m:nor/>
            <m:sty m:val="p"/>
          </m:rPr>
          <w:rPr>
            <w:rFonts w:hint="default" w:ascii="Times New Roman" w:hAnsi="Times New Roman" w:cs="Times New Roman"/>
            <w:b w:val="0"/>
            <w:bCs w:val="0"/>
            <w:i w:val="0"/>
            <w:sz w:val="26"/>
            <w:szCs w:val="26"/>
            <w:lang w:val="en-US"/>
          </w:rPr>
          <m:t xml:space="preserve"> * </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0</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0</m:t>
        </m:r>
      </m:oMath>
      <w:r>
        <w:rPr>
          <w:rFonts w:hint="default" w:ascii="Times New Roman" w:hAnsi="Times New Roman" w:cs="Times New Roman" w:eastAsiaTheme="minorEastAsia"/>
          <w:b w:val="0"/>
          <w:bCs w:val="0"/>
          <w:sz w:val="26"/>
          <w:szCs w:val="26"/>
        </w:rPr>
        <w:t xml:space="preserve"> với mọi </w:t>
      </w:r>
      <m:oMath>
        <m:r>
          <m:rPr>
            <m:nor/>
          </m:rPr>
          <w:rPr>
            <w:rFonts w:hint="default" w:ascii="Times New Roman" w:hAnsi="Times New Roman" w:cs="Times New Roman" w:eastAsiaTheme="minorEastAsia"/>
            <w:b w:val="0"/>
            <w:bCs w:val="0"/>
            <w:i/>
            <w:sz w:val="26"/>
            <w:szCs w:val="26"/>
          </w:rPr>
          <m:t>i</m:t>
        </m:r>
      </m:oMath>
      <w:r>
        <w:rPr>
          <w:rFonts w:hint="default" w:ascii="Times New Roman" w:hAnsi="Times New Roman" w:cs="Times New Roman" w:eastAsiaTheme="minorEastAsia"/>
          <w:b w:val="0"/>
          <w:bCs w:val="0"/>
          <w:sz w:val="26"/>
          <w:szCs w:val="26"/>
        </w:rPr>
        <w:t>.</w:t>
      </w:r>
    </w:p>
    <w:p w14:paraId="23C55D24">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Ta lập bảng tính độ lệch:</w:t>
      </w:r>
    </w:p>
    <w:tbl>
      <w:tblPr>
        <w:tblStyle w:val="12"/>
        <w:tblW w:w="0" w:type="auto"/>
        <w:tblInd w:w="720" w:type="dxa"/>
        <w:tblLayout w:type="autofit"/>
        <w:tblCellMar>
          <w:top w:w="15" w:type="dxa"/>
          <w:left w:w="15" w:type="dxa"/>
          <w:bottom w:w="15" w:type="dxa"/>
          <w:right w:w="15" w:type="dxa"/>
        </w:tblCellMar>
      </w:tblPr>
      <w:tblGrid>
        <w:gridCol w:w="909"/>
        <w:gridCol w:w="797"/>
        <w:gridCol w:w="797"/>
        <w:gridCol w:w="1237"/>
        <w:gridCol w:w="1652"/>
      </w:tblGrid>
      <w:tr w14:paraId="412FD891">
        <w:tblPrEx>
          <w:tblCellMar>
            <w:top w:w="15" w:type="dxa"/>
            <w:left w:w="15" w:type="dxa"/>
            <w:bottom w:w="15" w:type="dxa"/>
            <w:right w:w="15" w:type="dxa"/>
          </w:tblCellMar>
        </w:tblPrEx>
        <w:trPr>
          <w:tblHeader/>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92F0B0">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287C22">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x</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2F0948">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y</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83DC55">
            <w:pPr>
              <w:numPr>
                <w:ilvl w:val="0"/>
                <w:numId w:val="0"/>
              </w:numPr>
              <w:ind w:leftChars="0"/>
              <w:rPr>
                <w:rFonts w:hint="default" w:ascii="Times New Roman" w:hAnsi="Times New Roman" w:cs="Times New Roman" w:eastAsiaTheme="minorEastAsia"/>
                <w:b w:val="0"/>
                <w:bCs w:val="0"/>
                <w:sz w:val="26"/>
                <w:szCs w:val="26"/>
              </w:rPr>
            </w:pPr>
            <m:oMath>
              <m:acc>
                <m:accPr>
                  <m:chr m:val="̅"/>
                  <m:ctrlPr>
                    <w:rPr>
                      <w:rFonts w:hint="default" w:ascii="Cambria Math" w:hAnsi="Cambria Math" w:cs="Times New Roman" w:eastAsiaTheme="minorEastAsia"/>
                      <w:b w:val="0"/>
                      <w:bCs w:val="0"/>
                      <w:sz w:val="26"/>
                      <w:szCs w:val="26"/>
                    </w:rPr>
                  </m:ctrlPr>
                </m:accPr>
                <m:e>
                  <m:r>
                    <m:rPr>
                      <m:nor/>
                      <m:sty m:val="p"/>
                    </m:rPr>
                    <w:rPr>
                      <w:rFonts w:hint="default" w:ascii="Times New Roman" w:hAnsi="Times New Roman" w:cs="Times New Roman"/>
                      <w:b w:val="0"/>
                      <w:bCs w:val="0"/>
                      <w:i w:val="0"/>
                      <w:sz w:val="26"/>
                      <w:szCs w:val="26"/>
                      <w:lang w:val="en-US"/>
                    </w:rPr>
                    <m:t>y</m:t>
                  </m:r>
                  <m:ctrlPr>
                    <w:rPr>
                      <w:rFonts w:hint="default" w:ascii="Cambria Math" w:hAnsi="Cambria Math" w:cs="Times New Roman" w:eastAsiaTheme="minorEastAsia"/>
                      <w:b w:val="0"/>
                      <w:bCs w:val="0"/>
                      <w:sz w:val="26"/>
                      <w:szCs w:val="26"/>
                    </w:rPr>
                  </m:ctrlPr>
                </m:e>
              </m:acc>
            </m:oMath>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b w:val="0"/>
                <w:bCs w:val="0"/>
                <w:sz w:val="26"/>
                <w:szCs w:val="26"/>
                <w:vertAlign w:val="subscript"/>
                <w:lang w:val="en-US"/>
              </w:rPr>
              <w:t xml:space="preserve"> </w:t>
            </w:r>
            <w:r>
              <w:rPr>
                <w:rFonts w:hint="default" w:ascii="Times New Roman" w:hAnsi="Times New Roman" w:cs="Times New Roman" w:eastAsiaTheme="minorEastAsia"/>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eastAsiaTheme="minorEastAsia"/>
                <w:b w:val="0"/>
                <w:bCs w:val="0"/>
                <w:sz w:val="26"/>
                <w:szCs w:val="26"/>
              </w:rPr>
              <w:t>y</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9A8862B">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w:t>
            </w:r>
            <m:oMath>
              <m:acc>
                <m:accPr>
                  <m:chr m:val="̅"/>
                  <m:ctrlPr>
                    <w:rPr>
                      <w:rFonts w:hint="default" w:ascii="Cambria Math" w:hAnsi="Cambria Math" w:cs="Times New Roman" w:eastAsiaTheme="minorEastAsia"/>
                      <w:b w:val="0"/>
                      <w:bCs w:val="0"/>
                      <w:sz w:val="26"/>
                      <w:szCs w:val="26"/>
                    </w:rPr>
                  </m:ctrlPr>
                </m:accPr>
                <m:e>
                  <m:r>
                    <m:rPr>
                      <m:nor/>
                      <m:sty m:val="p"/>
                    </m:rPr>
                    <w:rPr>
                      <w:rFonts w:hint="default" w:ascii="Times New Roman" w:hAnsi="Times New Roman" w:cs="Times New Roman"/>
                      <w:b w:val="0"/>
                      <w:bCs w:val="0"/>
                      <w:i w:val="0"/>
                      <w:sz w:val="26"/>
                      <w:szCs w:val="26"/>
                      <w:lang w:val="en-US"/>
                    </w:rPr>
                    <m:t>y</m:t>
                  </m:r>
                  <m:ctrlPr>
                    <w:rPr>
                      <w:rFonts w:hint="default" w:ascii="Cambria Math" w:hAnsi="Cambria Math" w:cs="Times New Roman" w:eastAsiaTheme="minorEastAsia"/>
                      <w:b w:val="0"/>
                      <w:bCs w:val="0"/>
                      <w:sz w:val="26"/>
                      <w:szCs w:val="26"/>
                    </w:rPr>
                  </m:ctrlPr>
                </m:e>
              </m:acc>
            </m:oMath>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b w:val="0"/>
                <w:bCs w:val="0"/>
                <w:sz w:val="26"/>
                <w:szCs w:val="26"/>
                <w:vertAlign w:val="subscript"/>
                <w:lang w:val="en-US"/>
              </w:rPr>
              <w:t xml:space="preserve"> </w:t>
            </w:r>
            <w:r>
              <w:rPr>
                <w:rFonts w:hint="default" w:ascii="Times New Roman" w:hAnsi="Times New Roman" w:cs="Times New Roman" w:eastAsiaTheme="minorEastAsia"/>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eastAsiaTheme="minorEastAsia"/>
                <w:b w:val="0"/>
                <w:bCs w:val="0"/>
                <w:sz w:val="26"/>
                <w:szCs w:val="26"/>
              </w:rPr>
              <w:t>y</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eastAsiaTheme="minorEastAsia"/>
                <w:b w:val="0"/>
                <w:bCs w:val="0"/>
                <w:sz w:val="26"/>
                <w:szCs w:val="26"/>
              </w:rPr>
              <w:t>x</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r>
      <w:tr w14:paraId="15EAC0F7">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940E50">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F5F285">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65C1E5">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CC1F0B">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0−2=−2</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CFD352">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−2</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×1=−2</m:t>
                </m:r>
              </m:oMath>
            </m:oMathPara>
          </w:p>
        </w:tc>
      </w:tr>
      <w:tr w14:paraId="2093CE0C">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F984D7">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6A2664">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4F8E97">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1DFC89">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0−3=−3</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6E1120">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−3</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×2=−6</m:t>
                </m:r>
              </m:oMath>
            </m:oMathPara>
          </w:p>
        </w:tc>
      </w:tr>
      <w:tr w14:paraId="319466A5">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545888">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D53FC1">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FBD3F6">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FF6027">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0−5=−5</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918A591">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×3=−15</m:t>
                </m:r>
              </m:oMath>
            </m:oMathPara>
          </w:p>
        </w:tc>
      </w:tr>
      <w:tr w14:paraId="27FE1280">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329FE9">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2D6A90">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5DE3A3">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F2CF71">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0−4=−4</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0CD2C2">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−4</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×4=−16</m:t>
                </m:r>
              </m:oMath>
            </m:oMathPara>
          </w:p>
        </w:tc>
      </w:tr>
      <w:tr w14:paraId="131E5C54">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1890EA">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7C47BD">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D8D243">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071B73">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0−6=−6</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B4CCB6">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−6</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×5=−30</m:t>
                </m:r>
              </m:oMath>
            </m:oMathPara>
          </w:p>
        </w:tc>
      </w:tr>
      <w:tr w14:paraId="2FCB35E6">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C8BFCF">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Tổng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733201">
            <w:pPr>
              <w:numPr>
                <w:ilvl w:val="0"/>
                <w:numId w:val="0"/>
              </w:numPr>
              <w:ind w:leftChars="0"/>
              <w:rPr>
                <w:rFonts w:hint="default" w:ascii="Times New Roman" w:hAnsi="Times New Roman" w:cs="Times New Roman" w:eastAsiaTheme="minorEastAsia"/>
                <w:b w:val="0"/>
                <w:bCs w:val="0"/>
                <w:sz w:val="26"/>
                <w:szCs w:val="26"/>
              </w:rPr>
            </w:pP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5226FB">
            <w:pPr>
              <w:numPr>
                <w:ilvl w:val="0"/>
                <w:numId w:val="0"/>
              </w:numPr>
              <w:ind w:leftChars="0"/>
              <w:rPr>
                <w:rFonts w:hint="default" w:ascii="Times New Roman" w:hAnsi="Times New Roman" w:cs="Times New Roman" w:eastAsiaTheme="minorEastAsia"/>
                <w:b w:val="0"/>
                <w:bCs w:val="0"/>
                <w:sz w:val="26"/>
                <w:szCs w:val="26"/>
              </w:rPr>
            </w:pP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AE4421">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784A67">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-69</w:t>
            </w:r>
          </w:p>
        </w:tc>
      </w:tr>
    </w:tbl>
    <w:p w14:paraId="21DF8249">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Tính gradient:</w:t>
      </w:r>
    </w:p>
    <w:p w14:paraId="1695FA2C">
      <w:pPr>
        <w:numPr>
          <w:ilvl w:val="0"/>
          <w:numId w:val="0"/>
        </w:numPr>
        <w:ind w:leftChars="0"/>
        <w:rPr>
          <w:rFonts w:hint="default" w:ascii="Times New Roman" w:hAnsi="Times New Roman" w:cs="Times New Roman" w:eastAsiaTheme="minorEastAsia"/>
          <w:b w:val="0"/>
          <w:bCs w:val="0"/>
          <w:sz w:val="26"/>
          <w:szCs w:val="26"/>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−69</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=−13.8</m:t>
          </m:r>
        </m:oMath>
      </m:oMathPara>
    </w:p>
    <w:p w14:paraId="12AB20AF">
      <w:pPr>
        <w:numPr>
          <w:ilvl w:val="0"/>
          <w:numId w:val="0"/>
        </w:numPr>
        <w:ind w:leftChars="0"/>
        <w:rPr>
          <w:rFonts w:hint="default" w:ascii="Times New Roman" w:hAnsi="Times New Roman" w:cs="Times New Roman" w:eastAsiaTheme="minorEastAsia"/>
          <w:b w:val="0"/>
          <w:bCs w:val="0"/>
          <w:sz w:val="26"/>
          <w:szCs w:val="26"/>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−20</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=−4.0</m:t>
          </m:r>
        </m:oMath>
      </m:oMathPara>
    </w:p>
    <w:p w14:paraId="4A11A3FA">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Cập nhật tham số với </w:t>
      </w:r>
      <m:oMath>
        <m:r>
          <m:rPr>
            <m:nor/>
          </m:rPr>
          <w:rPr>
            <w:rFonts w:hint="default" w:ascii="Times New Roman" w:hAnsi="Times New Roman" w:cs="Times New Roman" w:eastAsiaTheme="minorEastAsia"/>
            <w:b w:val="0"/>
            <w:bCs w:val="0"/>
            <w:i/>
            <w:sz w:val="26"/>
            <w:szCs w:val="26"/>
          </w:rPr>
          <m:t>α</m:t>
        </m:r>
        <m:r>
          <m:rPr>
            <m:nor/>
            <m:sty m:val="p"/>
          </m:rPr>
          <w:rPr>
            <w:rFonts w:hint="default" w:ascii="Times New Roman" w:hAnsi="Times New Roman" w:cs="Times New Roman" w:eastAsiaTheme="minorEastAsia"/>
            <w:b w:val="0"/>
            <w:bCs w:val="0"/>
            <w:i w:val="0"/>
            <w:sz w:val="26"/>
            <w:szCs w:val="26"/>
          </w:rPr>
          <m:t>=0.01</m:t>
        </m:r>
      </m:oMath>
      <w:r>
        <w:rPr>
          <w:rFonts w:hint="default" w:ascii="Times New Roman" w:hAnsi="Times New Roman" w:cs="Times New Roman" w:eastAsiaTheme="minorEastAsia"/>
          <w:b w:val="0"/>
          <w:bCs w:val="0"/>
          <w:sz w:val="26"/>
          <w:szCs w:val="26"/>
        </w:rPr>
        <w:t>:</w:t>
      </w:r>
    </w:p>
    <w:p w14:paraId="21CC95D3">
      <w:pPr>
        <w:numPr>
          <w:ilvl w:val="0"/>
          <w:numId w:val="0"/>
        </w:numPr>
        <w:ind w:leftChars="0"/>
        <w:rPr>
          <w:rFonts w:hint="default" w:ascii="Times New Roman" w:hAnsi="Times New Roman" w:cs="Times New Roman" w:eastAsiaTheme="minorEastAsia"/>
          <w:b w:val="0"/>
          <w:bCs w:val="0"/>
          <w:sz w:val="26"/>
          <w:szCs w:val="26"/>
        </w:rPr>
      </w:pPr>
      <m:oMathPara>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α</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=0−0.01×</m:t>
          </m:r>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−13.8</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=0.138</m:t>
          </m:r>
        </m:oMath>
      </m:oMathPara>
    </w:p>
    <w:p w14:paraId="409C77A0">
      <w:pPr>
        <w:numPr>
          <w:ilvl w:val="0"/>
          <w:numId w:val="0"/>
        </w:numPr>
        <w:ind w:leftChars="0"/>
        <w:rPr>
          <w:rFonts w:hint="default" w:ascii="Times New Roman" w:hAnsi="Times New Roman" w:cs="Times New Roman" w:eastAsiaTheme="minorEastAsia"/>
          <w:b w:val="0"/>
          <w:bCs w:val="0"/>
          <w:sz w:val="26"/>
          <w:szCs w:val="26"/>
        </w:rPr>
      </w:pPr>
      <m:oMathPara>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α</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=0−0.01×</m:t>
          </m:r>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−4.0</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=0.040</m:t>
          </m:r>
        </m:oMath>
      </m:oMathPara>
    </w:p>
    <w:p w14:paraId="47D75154">
      <w:pPr>
        <w:numPr>
          <w:ilvl w:val="0"/>
          <w:numId w:val="0"/>
        </w:numPr>
        <w:bidi w:val="0"/>
        <w:rPr>
          <w:rFonts w:hint="default" w:ascii="Times New Roman" w:hAnsi="Times New Roman" w:cs="Times New Roman"/>
          <w:b w:val="0"/>
          <w:bCs w:val="0"/>
          <w:i w:val="0"/>
          <w:sz w:val="26"/>
          <w:szCs w:val="26"/>
          <w:lang w:val="en-US"/>
        </w:rPr>
      </w:pPr>
    </w:p>
    <w:p w14:paraId="46D27C7D">
      <w:pPr>
        <w:numPr>
          <w:ilvl w:val="0"/>
          <w:numId w:val="16"/>
        </w:numPr>
        <w:bidi w:val="0"/>
        <w:rPr>
          <w:rFonts w:hint="default" w:ascii="Times New Roman" w:hAnsi="Times New Roman" w:cs="Times New Roman"/>
          <w:b w:val="0"/>
          <w:bCs w:val="0"/>
          <w:i w:val="0"/>
          <w:sz w:val="26"/>
          <w:szCs w:val="26"/>
          <w:lang w:val="en-US"/>
        </w:rPr>
      </w:pPr>
      <w:r>
        <w:rPr>
          <w:rFonts w:hint="default" w:ascii="Times New Roman" w:hAnsi="Times New Roman" w:cs="Times New Roman" w:eastAsiaTheme="minorEastAsia"/>
          <w:b w:val="0"/>
          <w:bCs w:val="0"/>
          <w:sz w:val="26"/>
          <w:szCs w:val="26"/>
        </w:rPr>
        <w:t>Sử dụng mô hình sau bước cập nhật thứ nhất để dự đoán giá trị khi</w:t>
      </w:r>
    </w:p>
    <w:p w14:paraId="2D8C0810">
      <w:pPr>
        <w:numPr>
          <w:ilvl w:val="0"/>
          <w:numId w:val="0"/>
        </w:numPr>
        <w:bidi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6: Phân lớp bằng đường quyết định tuyến tính</w:t>
      </w:r>
    </w:p>
    <w:p w14:paraId="3B745B31">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Cho trọng số: </w:t>
      </w:r>
      <m:oMath>
        <m:r>
          <m:rPr>
            <m:nor/>
          </m:rPr>
          <w:rPr>
            <w:rFonts w:hint="default" w:ascii="Times New Roman" w:hAnsi="Times New Roman" w:cs="Times New Roman" w:eastAsiaTheme="minorEastAsia"/>
            <w:b w:val="0"/>
            <w:bCs w:val="0"/>
            <w:i/>
          </w:rPr>
          <m:t>w</m:t>
        </m:r>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2,−1</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bias: </w:t>
      </w:r>
      <m:oMath>
        <m:r>
          <m:rPr>
            <m:nor/>
          </m:rPr>
          <w:rPr>
            <w:rFonts w:hint="default" w:ascii="Times New Roman" w:hAnsi="Times New Roman" w:cs="Times New Roman" w:eastAsiaTheme="minorEastAsia"/>
            <w:b w:val="0"/>
            <w:bCs w:val="0"/>
            <w:i/>
          </w:rPr>
          <m:t>b</m:t>
        </m:r>
        <m:r>
          <m:rPr>
            <m:nor/>
            <m:sty m:val="p"/>
          </m:rPr>
          <w:rPr>
            <w:rFonts w:hint="default" w:ascii="Times New Roman" w:hAnsi="Times New Roman" w:cs="Times New Roman" w:eastAsiaTheme="minorEastAsia"/>
            <w:b w:val="0"/>
            <w:bCs w:val="0"/>
            <w:i w:val="0"/>
          </w:rPr>
          <m:t>=−3</m:t>
        </m:r>
      </m:oMath>
    </w:p>
    <w:p w14:paraId="79DB3027">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Hàm quyết định:</w:t>
      </w:r>
    </w:p>
    <w:p w14:paraId="68D341B3">
      <w:pPr>
        <w:rPr>
          <w:rFonts w:hint="default" w:ascii="Times New Roman" w:hAnsi="Times New Roman" w:cs="Times New Roman" w:eastAsiaTheme="minorEastAsia"/>
          <w:b w:val="0"/>
          <w:bCs w:val="0"/>
        </w:rPr>
      </w:pPr>
      <m:oMathPara>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r>
            <m:rPr>
              <m:nor/>
            </m:rPr>
            <w:rPr>
              <w:rFonts w:hint="default" w:ascii="Times New Roman" w:hAnsi="Times New Roman" w:cs="Times New Roman" w:eastAsiaTheme="minorEastAsia"/>
              <w:b w:val="0"/>
              <w:bCs w:val="0"/>
              <w:i/>
            </w:rPr>
            <m:t>b</m:t>
          </m:r>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m:t>
          </m:r>
        </m:oMath>
      </m:oMathPara>
    </w:p>
    <w:p w14:paraId="0B8C61D9">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Quy tắc phân lớp: Nếu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≥0⟹</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Lớp +1</m:t>
        </m:r>
      </m:oMath>
      <w:r>
        <w:rPr>
          <w:rFonts w:hint="default" w:ascii="Times New Roman" w:hAnsi="Times New Roman" w:cs="Times New Roman" w:eastAsiaTheme="minorEastAsia"/>
          <w:b w:val="0"/>
          <w:bCs w:val="0"/>
        </w:rPr>
        <w:t xml:space="preserve">; nếu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&lt;0⟹</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Lớp −1</m:t>
        </m:r>
      </m:oMath>
      <w:r>
        <w:rPr>
          <w:rFonts w:hint="default" w:ascii="Times New Roman" w:hAnsi="Times New Roman" w:cs="Times New Roman" w:eastAsiaTheme="minorEastAsia"/>
          <w:b w:val="0"/>
          <w:bCs w:val="0"/>
        </w:rPr>
        <w:t xml:space="preserve">. </w:t>
      </w:r>
    </w:p>
    <w:p w14:paraId="4429CF31">
      <w:pPr>
        <w:numPr>
          <w:ilvl w:val="0"/>
          <w:numId w:val="17"/>
        </w:num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b.</w:t>
      </w:r>
      <w:r>
        <w:rPr>
          <w:rFonts w:hint="default" w:ascii="Times New Roman" w:hAnsi="Times New Roman" w:cs="Times New Roman" w:eastAsiaTheme="minorEastAsia"/>
          <w:b w:val="0"/>
          <w:bCs w:val="0"/>
        </w:rPr>
        <w:t xml:space="preserve"> Tính giá trị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và xác định lớp của từng điểm:</w:t>
      </w:r>
    </w:p>
    <w:p w14:paraId="12FE5DD3">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A(1, 1):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−3=2−1−3=−2&lt;0⟹</m:t>
        </m:r>
      </m:oMath>
      <w:r>
        <w:rPr>
          <w:rFonts w:hint="default" w:ascii="Times New Roman" w:hAnsi="Times New Roman" w:cs="Times New Roman" w:eastAsiaTheme="minorEastAsia"/>
          <w:b w:val="0"/>
          <w:bCs w:val="0"/>
        </w:rPr>
        <w:t xml:space="preserve"> Lớp -1. </w:t>
      </w:r>
    </w:p>
    <w:p w14:paraId="43622505">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B(2, 1):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−3=4−1−3=0≥0⟹</m:t>
        </m:r>
      </m:oMath>
      <w:r>
        <w:rPr>
          <w:rFonts w:hint="default" w:ascii="Times New Roman" w:hAnsi="Times New Roman" w:cs="Times New Roman" w:eastAsiaTheme="minorEastAsia"/>
          <w:b w:val="0"/>
          <w:bCs w:val="0"/>
        </w:rPr>
        <w:t xml:space="preserve"> Lớp +1 (nằm ngay trên đường biên quyết định). </w:t>
      </w:r>
    </w:p>
    <w:p w14:paraId="27330197">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C(1, 3):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1,3</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−3=2−3−3=−4&lt;0⟹</m:t>
        </m:r>
      </m:oMath>
      <w:r>
        <w:rPr>
          <w:rFonts w:hint="default" w:ascii="Times New Roman" w:hAnsi="Times New Roman" w:cs="Times New Roman" w:eastAsiaTheme="minorEastAsia"/>
          <w:b w:val="0"/>
          <w:bCs w:val="0"/>
        </w:rPr>
        <w:t xml:space="preserve"> Lớp -1. </w:t>
      </w:r>
    </w:p>
    <w:p w14:paraId="6AD0D059">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D(4, 2):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4,2</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4</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−3=8−2−3=3≥0⟹</m:t>
        </m:r>
      </m:oMath>
      <w:r>
        <w:rPr>
          <w:rFonts w:hint="default" w:ascii="Times New Roman" w:hAnsi="Times New Roman" w:cs="Times New Roman" w:eastAsiaTheme="minorEastAsia"/>
          <w:b w:val="0"/>
          <w:bCs w:val="0"/>
        </w:rPr>
        <w:t xml:space="preserve"> Lớp +1. </w:t>
      </w:r>
    </w:p>
    <w:p w14:paraId="13E5C85A">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c.</w:t>
      </w:r>
      <w:r>
        <w:rPr>
          <w:rFonts w:hint="default" w:ascii="Times New Roman" w:hAnsi="Times New Roman" w:cs="Times New Roman" w:eastAsiaTheme="minorEastAsia"/>
          <w:b w:val="0"/>
          <w:bCs w:val="0"/>
        </w:rPr>
        <w:t xml:space="preserve"> Viết phương trình đường quyết định (Decision Boundary):</w:t>
      </w:r>
    </w:p>
    <w:p w14:paraId="7143CE34">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Đường quyết định là tập hợp các điểm thỏa mãn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=0</m:t>
        </m:r>
      </m:oMath>
      <w:r>
        <w:rPr>
          <w:rFonts w:hint="default" w:ascii="Times New Roman" w:hAnsi="Times New Roman" w:cs="Times New Roman" w:eastAsiaTheme="minorEastAsia"/>
          <w:b w:val="0"/>
          <w:bCs w:val="0"/>
        </w:rPr>
        <w:t xml:space="preserve">: </w:t>
      </w:r>
    </w:p>
    <w:p w14:paraId="2E56719F">
      <w:pPr>
        <w:rPr>
          <w:rFonts w:hint="default" w:hAnsi="Times New Roman" w:cs="Times New Roman" w:eastAsiaTheme="minorEastAsia"/>
          <w:b w:val="0"/>
          <w:bCs w:val="0"/>
          <w:i w:val="0"/>
        </w:rPr>
      </w:pPr>
      <m:oMathPara>
        <m:oMath>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−3=0</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sty m:val="p"/>
                </m:rPr>
                <w:rPr>
                  <w:rFonts w:hint="default" w:ascii="Cambria Math" w:hAnsi="Cambria Math" w:cs="Times New Roman"/>
                  <w:b w:val="0"/>
                  <w:bCs w:val="0"/>
                  <w:i w:val="0"/>
                  <w:lang w:val="en-US"/>
                </w:rPr>
                <m:t xml:space="preserve">  </m:t>
              </m:r>
              <m:r>
                <m:rPr>
                  <m:nor/>
                  <m:sty m:val="p"/>
                </m:rPr>
                <w:rPr>
                  <w:rFonts w:hint="default" w:ascii="Times New Roman" w:hAnsi="Times New Roman" w:cs="Times New Roman" w:eastAsiaTheme="minorEastAsia"/>
                  <w:b w:val="0"/>
                  <w:bCs w:val="0"/>
                  <w:i w:val="0"/>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sty m:val="p"/>
                </m:rPr>
                <w:rPr>
                  <w:rFonts w:hint="default" w:ascii="Times New Roman" w:hAnsi="Times New Roman" w:cs="Times New Roman" w:eastAsiaTheme="minorEastAsia"/>
                  <w:b w:val="0"/>
                  <w:bCs w:val="0"/>
                  <w:i w:val="0"/>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m:t>
          </m:r>
        </m:oMath>
      </m:oMathPara>
    </w:p>
    <w:p w14:paraId="33392873">
      <w:pPr>
        <w:numPr>
          <w:ilvl w:val="0"/>
          <w:numId w:val="16"/>
        </w:numPr>
        <w:ind w:left="0" w:leftChars="0" w:firstLine="0" w:firstLineChars="0"/>
        <w:rPr>
          <w:rFonts w:hint="default" w:ascii="Times New Roman" w:hAnsi="Times New Roman" w:cs="Times New Roman" w:eastAsiaTheme="minorEastAsia"/>
          <w:b w:val="0"/>
          <w:bCs w:val="0"/>
          <w:i w:val="0"/>
          <w:lang w:val="en-US"/>
        </w:rPr>
      </w:pPr>
      <w:r>
        <w:rPr>
          <w:rFonts w:hint="default" w:ascii="Times New Roman" w:hAnsi="Times New Roman" w:cs="Times New Roman"/>
          <w:b w:val="0"/>
          <w:bCs w:val="0"/>
          <w:i w:val="0"/>
          <w:lang w:val="en-US"/>
        </w:rPr>
        <w:t>Vẽ các điểm dữ liệu và đường phân lớp trên trục hệ tọa độ</w:t>
      </w:r>
    </w:p>
    <w:p w14:paraId="1CE80470">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Vẽ hệ trục </w:t>
      </w:r>
      <m:oMath>
        <m:r>
          <m:rPr>
            <m:nor/>
          </m:rPr>
          <w:rPr>
            <w:rFonts w:hint="default" w:ascii="Times New Roman" w:hAnsi="Times New Roman" w:cs="Times New Roman" w:eastAsiaTheme="minorEastAsia"/>
            <w:b w:val="0"/>
            <w:bCs w:val="0"/>
            <w:i/>
          </w:rPr>
          <m:t>O</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oMath>
      <w:r>
        <w:rPr>
          <w:rFonts w:hint="default" w:ascii="Times New Roman" w:hAnsi="Times New Roman" w:cs="Times New Roman" w:eastAsiaTheme="minorEastAsia"/>
          <w:b w:val="0"/>
          <w:bCs w:val="0"/>
        </w:rPr>
        <w:t>.</w:t>
      </w:r>
    </w:p>
    <w:p w14:paraId="0BFEF363">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Đường thẳng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m:t>
        </m:r>
      </m:oMath>
      <w:r>
        <w:rPr>
          <w:rFonts w:hint="default" w:ascii="Times New Roman" w:hAnsi="Times New Roman" w:cs="Times New Roman" w:eastAsiaTheme="minorEastAsia"/>
          <w:b w:val="0"/>
          <w:bCs w:val="0"/>
        </w:rPr>
        <w:t xml:space="preserve"> đi qua 2 điểm: </w:t>
      </w:r>
      <m:oMath>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0,−3</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và </w:t>
      </w:r>
      <m:oMath>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1.5,0</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(hoặc điểm </w:t>
      </w:r>
      <m:oMath>
        <m:r>
          <m:rPr>
            <m:nor/>
          </m:rPr>
          <w:rPr>
            <w:rFonts w:hint="default" w:ascii="Times New Roman" w:hAnsi="Times New Roman" w:cs="Times New Roman" w:eastAsiaTheme="minorEastAsia"/>
            <w:b w:val="0"/>
            <w:bCs w:val="0"/>
            <w:i/>
          </w:rPr>
          <m:t>B</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2,1</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w:t>
      </w:r>
    </w:p>
    <w:p w14:paraId="4ECBE75E">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w:t>
      </w:r>
      <m:oMath>
        <m:r>
          <m:rPr>
            <m:nor/>
          </m:rPr>
          <w:rPr>
            <w:rFonts w:hint="default" w:ascii="Times New Roman" w:hAnsi="Times New Roman" w:cs="Times New Roman" w:eastAsiaTheme="minorEastAsia"/>
            <w:b w:val="0"/>
            <w:bCs w:val="0"/>
            <w:i/>
          </w:rPr>
          <m:t>A</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1,1</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và </w:t>
      </w:r>
      <m:oMath>
        <m:r>
          <m:rPr>
            <m:nor/>
          </m:rPr>
          <w:rPr>
            <w:rFonts w:hint="default" w:ascii="Times New Roman" w:hAnsi="Times New Roman" w:cs="Times New Roman" w:eastAsiaTheme="minorEastAsia"/>
            <w:b w:val="0"/>
            <w:bCs w:val="0"/>
            <w:i/>
          </w:rPr>
          <m:t>C</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1,3</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nằm ở nửa mặt phẳng phía trên-trái đường thẳng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thuộc vùng Lớp -1. </w:t>
      </w:r>
    </w:p>
    <w:p w14:paraId="7F77E925">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w:t>
      </w:r>
      <m:oMath>
        <m:r>
          <m:rPr>
            <m:nor/>
          </m:rPr>
          <w:rPr>
            <w:rFonts w:hint="default" w:ascii="Times New Roman" w:hAnsi="Times New Roman" w:cs="Times New Roman" w:eastAsiaTheme="minorEastAsia"/>
            <w:b w:val="0"/>
            <w:bCs w:val="0"/>
            <w:i/>
          </w:rPr>
          <m:t>D</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4,2</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nằm ở nửa mặt phẳng phía dưới-phải đường thẳng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thuộc vùng Lớp +1. </w:t>
      </w:r>
    </w:p>
    <w:p w14:paraId="482F9E2B">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7: Logistic Regression. Tính xác suất phân lớp</w:t>
      </w:r>
    </w:p>
    <w:p w14:paraId="79727104">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8: Tính Cross-Entrop Loss</w:t>
      </w:r>
    </w:p>
    <w:p w14:paraId="2C4A5C86">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Hàm mất mát cho từng mẫu </w:t>
      </w:r>
      <m:oMath>
        <m:r>
          <m:rPr>
            <m:nor/>
          </m:rPr>
          <w:rPr>
            <w:rFonts w:hint="default" w:ascii="Times New Roman" w:hAnsi="Times New Roman" w:cs="Times New Roman" w:eastAsiaTheme="minorEastAsia"/>
            <w:b w:val="0"/>
            <w:bCs w:val="0"/>
            <w:i/>
          </w:rPr>
          <m:t>i</m:t>
        </m:r>
      </m:oMath>
      <w:r>
        <w:rPr>
          <w:rFonts w:hint="default" w:ascii="Times New Roman" w:hAnsi="Times New Roman" w:cs="Times New Roman" w:eastAsiaTheme="minorEastAsia"/>
          <w:b w:val="0"/>
          <w:bCs w:val="0"/>
        </w:rPr>
        <w:t xml:space="preserve">: </w:t>
      </w:r>
    </w:p>
    <w:p w14:paraId="3BCC53C7">
      <w:pPr>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ctrlPr>
                <w:rPr>
                  <w:rFonts w:hint="default" w:ascii="Cambria Math" w:hAnsi="Cambria Math" w:cs="Times New Roman" w:eastAsiaTheme="minorEastAsia"/>
                  <w:b w:val="0"/>
                  <w:bCs w:val="0"/>
                </w:rPr>
              </m:ctrlPr>
            </m:e>
          </m:d>
        </m:oMath>
      </m:oMathPara>
    </w:p>
    <w:p w14:paraId="28B6BDA1">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i/>
          <w:iCs/>
        </w:rPr>
        <w:t xml:space="preserve">(Trong đó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oMath>
      <w:r>
        <w:rPr>
          <w:rFonts w:hint="default" w:ascii="Times New Roman" w:hAnsi="Times New Roman" w:cs="Times New Roman" w:eastAsiaTheme="minorEastAsia"/>
          <w:b w:val="0"/>
          <w:bCs w:val="0"/>
          <w:i/>
          <w:iCs/>
        </w:rPr>
        <w:t xml:space="preserve"> là xác suất dự đoán </w:t>
      </w:r>
      <m:oMath>
        <m:sSub>
          <m:sSubPr>
            <m:ctrlPr>
              <w:rPr>
                <w:rFonts w:hint="default" w:ascii="Cambria Math" w:hAnsi="Cambria Math" w:cs="Times New Roman" w:eastAsiaTheme="minorEastAsia"/>
                <w:b w:val="0"/>
                <w:bCs w:val="0"/>
              </w:rPr>
            </m:ctrlPr>
          </m:sSubPr>
          <m:e>
            <m:acc>
              <m:accPr>
                <m:chr m:val="ˆ"/>
                <m:ctrlPr>
                  <w:rPr>
                    <w:rFonts w:hint="default" w:ascii="Cambria Math" w:hAnsi="Cambria Math" w:cs="Times New Roman" w:eastAsiaTheme="minorEastAsia"/>
                    <w:b w:val="0"/>
                    <w:bCs w:val="0"/>
                  </w:rPr>
                </m:ctrlPr>
              </m:acc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acc>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oMath>
      <w:r>
        <w:rPr>
          <w:rFonts w:hint="default" w:ascii="Times New Roman" w:hAnsi="Times New Roman" w:cs="Times New Roman" w:eastAsiaTheme="minorEastAsia"/>
          <w:b w:val="0"/>
          <w:bCs w:val="0"/>
          <w:i/>
          <w:iCs/>
        </w:rPr>
        <w:t>)</w:t>
      </w:r>
    </w:p>
    <w:p w14:paraId="56ADB5F3">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a.</w:t>
      </w:r>
      <w:r>
        <w:rPr>
          <w:rFonts w:hint="default" w:ascii="Times New Roman" w:hAnsi="Times New Roman" w:cs="Times New Roman" w:eastAsiaTheme="minorEastAsia"/>
          <w:b w:val="0"/>
          <w:bCs w:val="0"/>
        </w:rPr>
        <w:t xml:space="preserve"> Tính Loss của từng mẫu:</w:t>
      </w:r>
    </w:p>
    <w:p w14:paraId="612A0112">
      <w:pPr>
        <w:numPr>
          <w:ilvl w:val="0"/>
          <w:numId w:val="0"/>
        </w:numPr>
        <w:ind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Mẫu 1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=0.9</m:t>
        </m:r>
      </m:oMath>
      <w:r>
        <w:rPr>
          <w:rFonts w:hint="default" w:ascii="Times New Roman" w:hAnsi="Times New Roman" w:cs="Times New Roman" w:eastAsiaTheme="minorEastAsia"/>
          <w:b w:val="0"/>
          <w:bCs w:val="0"/>
        </w:rPr>
        <w:t xml:space="preserve">): </w:t>
      </w:r>
    </w:p>
    <w:p w14:paraId="2377E88E">
      <w:pPr>
        <w:numPr>
          <w:ilvl w:val="0"/>
          <w:numId w:val="0"/>
        </w:numPr>
        <w:ind w:leftChars="0"/>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0.9</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0.9</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≈0.1054</m:t>
          </m:r>
        </m:oMath>
      </m:oMathPara>
    </w:p>
    <w:p w14:paraId="4A216155">
      <w:pPr>
        <w:numPr>
          <w:ilvl w:val="0"/>
          <w:numId w:val="0"/>
        </w:numPr>
        <w:ind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Mẫu 2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=0.2</m:t>
        </m:r>
      </m:oMath>
      <w:r>
        <w:rPr>
          <w:rFonts w:hint="default" w:ascii="Times New Roman" w:hAnsi="Times New Roman" w:cs="Times New Roman" w:eastAsiaTheme="minorEastAsia"/>
          <w:b w:val="0"/>
          <w:bCs w:val="0"/>
        </w:rPr>
        <w:t xml:space="preserve">): </w:t>
      </w:r>
    </w:p>
    <w:p w14:paraId="7D9FDA3C">
      <w:pPr>
        <w:numPr>
          <w:ilvl w:val="0"/>
          <w:numId w:val="0"/>
        </w:numPr>
        <w:ind w:leftChars="0"/>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1−0</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1−0.2</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0.8</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≈0.2231</m:t>
          </m:r>
        </m:oMath>
      </m:oMathPara>
    </w:p>
    <w:p w14:paraId="78842043">
      <w:pPr>
        <w:numPr>
          <w:ilvl w:val="0"/>
          <w:numId w:val="0"/>
        </w:numPr>
        <w:ind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Mẫu 3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=0.7</m:t>
        </m:r>
      </m:oMath>
      <w:r>
        <w:rPr>
          <w:rFonts w:hint="default" w:ascii="Times New Roman" w:hAnsi="Times New Roman" w:cs="Times New Roman" w:eastAsiaTheme="minorEastAsia"/>
          <w:b w:val="0"/>
          <w:bCs w:val="0"/>
        </w:rPr>
        <w:t xml:space="preserve">): </w:t>
      </w:r>
    </w:p>
    <w:p w14:paraId="7FD69CE7">
      <w:pPr>
        <w:numPr>
          <w:ilvl w:val="0"/>
          <w:numId w:val="0"/>
        </w:numPr>
        <w:ind w:leftChars="0"/>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0.7</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0.7</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≈0.3567</m:t>
          </m:r>
        </m:oMath>
      </m:oMathPara>
    </w:p>
    <w:p w14:paraId="3FF1AADB">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b.</w:t>
      </w:r>
      <w:r>
        <w:rPr>
          <w:rFonts w:hint="default" w:ascii="Times New Roman" w:hAnsi="Times New Roman" w:cs="Times New Roman" w:eastAsiaTheme="minorEastAsia"/>
          <w:b w:val="0"/>
          <w:bCs w:val="0"/>
        </w:rPr>
        <w:t xml:space="preserve"> Tính tổng Loss (Total Loss):</w:t>
      </w:r>
    </w:p>
    <w:p w14:paraId="35346D2C">
      <w:pPr>
        <w:rPr>
          <w:rFonts w:hint="default" w:ascii="Times New Roman" w:hAnsi="Times New Roman" w:cs="Times New Roman" w:eastAsiaTheme="minorEastAsia"/>
          <w:b w:val="0"/>
          <w:bCs w:val="0"/>
        </w:rPr>
      </w:pPr>
      <m:oMathPara>
        <m:oMath>
          <m:r>
            <m:rPr>
              <m:nor/>
              <m:sty m:val="p"/>
            </m:rPr>
            <w:rPr>
              <w:rFonts w:hint="default" w:ascii="Times New Roman" w:hAnsi="Times New Roman" w:cs="Times New Roman" w:eastAsiaTheme="minorEastAsia"/>
              <w:b w:val="0"/>
              <w:bCs w:val="0"/>
              <w:i w:val="0"/>
            </w:rPr>
            <m:t>Total Loss=</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≈0.1054+0.2231+0.3567=0.6852</m:t>
          </m:r>
        </m:oMath>
      </m:oMathPara>
    </w:p>
    <w:p w14:paraId="2309824A">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c.</w:t>
      </w:r>
      <w:r>
        <w:rPr>
          <w:rFonts w:hint="default" w:ascii="Times New Roman" w:hAnsi="Times New Roman" w:cs="Times New Roman" w:eastAsiaTheme="minorEastAsia"/>
          <w:b w:val="0"/>
          <w:bCs w:val="0"/>
        </w:rPr>
        <w:t xml:space="preserve"> Tính Average Loss (Mean Cross-Entropy Loss):</w:t>
      </w:r>
    </w:p>
    <w:p w14:paraId="3ED81DFC">
      <w:pPr>
        <w:rPr>
          <w:rFonts w:hint="default" w:ascii="Times New Roman" w:hAnsi="Times New Roman" w:cs="Times New Roman" w:eastAsiaTheme="minorEastAsia"/>
          <w:b w:val="0"/>
          <w:bCs w:val="0"/>
        </w:rPr>
      </w:pPr>
      <m:oMathPara>
        <m:oMath>
          <m:acc>
            <m:accPr>
              <m:chr m:val="̅"/>
              <m:ctrlPr>
                <w:rPr>
                  <w:rFonts w:hint="default" w:ascii="Cambria Math" w:hAnsi="Cambria Math" w:cs="Times New Roman" w:eastAsiaTheme="minorEastAsia"/>
                  <w:b w:val="0"/>
                  <w:bCs w:val="0"/>
                </w:rPr>
              </m:ctrlPr>
            </m:acc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acc>
          <m:r>
            <m:rPr>
              <m:nor/>
              <m:sty m:val="p"/>
            </m:rPr>
            <w:rPr>
              <w:rFonts w:hint="default" w:ascii="Times New Roman" w:hAnsi="Times New Roman" w:cs="Times New Roman" w:eastAsiaTheme="minorEastAsia"/>
              <w:b w:val="0"/>
              <w:bCs w:val="0"/>
              <w:i w:val="0"/>
            </w:rPr>
            <m:t>=</m:t>
          </m:r>
          <m:f>
            <m:fPr>
              <m:ctrlPr>
                <w:rPr>
                  <w:rFonts w:hint="default" w:ascii="Cambria Math" w:hAnsi="Cambria Math" w:cs="Times New Roman" w:eastAsiaTheme="minorEastAsia"/>
                  <w:b w:val="0"/>
                  <w:bCs w:val="0"/>
                </w:rPr>
              </m:ctrlPr>
            </m:fPr>
            <m:num>
              <m:r>
                <m:rPr>
                  <m:nor/>
                  <m:sty m:val="p"/>
                </m:rPr>
                <w:rPr>
                  <w:rFonts w:hint="default" w:ascii="Times New Roman" w:hAnsi="Times New Roman" w:cs="Times New Roman" w:eastAsiaTheme="minorEastAsia"/>
                  <w:b w:val="0"/>
                  <w:bCs w:val="0"/>
                  <w:i w:val="0"/>
                </w:rPr>
                <m:t>Total Loss</m:t>
              </m:r>
              <m:ctrlPr>
                <w:rPr>
                  <w:rFonts w:hint="default" w:ascii="Cambria Math" w:hAnsi="Cambria Math" w:cs="Times New Roman" w:eastAsiaTheme="minorEastAsia"/>
                  <w:b w:val="0"/>
                  <w:bCs w:val="0"/>
                </w:rPr>
              </m:ctrlPr>
            </m:num>
            <m:den>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den>
          </m:f>
          <m:r>
            <m:rPr>
              <m:nor/>
              <m:sty m:val="p"/>
            </m:rPr>
            <w:rPr>
              <w:rFonts w:hint="default" w:ascii="Times New Roman" w:hAnsi="Times New Roman" w:cs="Times New Roman" w:eastAsiaTheme="minorEastAsia"/>
              <w:b w:val="0"/>
              <w:bCs w:val="0"/>
              <w:i w:val="0"/>
            </w:rPr>
            <m:t>=</m:t>
          </m:r>
          <m:f>
            <m:fPr>
              <m:ctrlPr>
                <w:rPr>
                  <w:rFonts w:hint="default" w:ascii="Cambria Math" w:hAnsi="Cambria Math" w:cs="Times New Roman" w:eastAsiaTheme="minorEastAsia"/>
                  <w:b w:val="0"/>
                  <w:bCs w:val="0"/>
                </w:rPr>
              </m:ctrlPr>
            </m:fPr>
            <m:num>
              <m:r>
                <m:rPr>
                  <m:nor/>
                  <m:sty m:val="p"/>
                </m:rPr>
                <w:rPr>
                  <w:rFonts w:hint="default" w:ascii="Times New Roman" w:hAnsi="Times New Roman" w:cs="Times New Roman" w:eastAsiaTheme="minorEastAsia"/>
                  <w:b w:val="0"/>
                  <w:bCs w:val="0"/>
                  <w:i w:val="0"/>
                </w:rPr>
                <m:t>0.6852</m:t>
              </m:r>
              <m:ctrlPr>
                <w:rPr>
                  <w:rFonts w:hint="default" w:ascii="Cambria Math" w:hAnsi="Cambria Math" w:cs="Times New Roman" w:eastAsiaTheme="minorEastAsia"/>
                  <w:b w:val="0"/>
                  <w:bCs w:val="0"/>
                </w:rPr>
              </m:ctrlPr>
            </m:num>
            <m:den>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den>
          </m:f>
          <m:r>
            <m:rPr>
              <m:nor/>
              <m:sty m:val="p"/>
            </m:rPr>
            <w:rPr>
              <w:rFonts w:hint="default" w:ascii="Times New Roman" w:hAnsi="Times New Roman" w:cs="Times New Roman" w:eastAsiaTheme="minorEastAsia"/>
              <w:b w:val="0"/>
              <w:bCs w:val="0"/>
              <w:i w:val="0"/>
            </w:rPr>
            <m:t>≈0.2284</m:t>
          </m:r>
        </m:oMath>
      </m:oMathPara>
    </w:p>
    <w:p w14:paraId="075D5BB8">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d. </w:t>
      </w:r>
      <w:r>
        <w:rPr>
          <w:rFonts w:hint="default" w:ascii="Times New Roman" w:hAnsi="Times New Roman" w:cs="Times New Roman" w:eastAsiaTheme="minorEastAsia"/>
          <w:b w:val="0"/>
          <w:bCs w:val="0"/>
        </w:rPr>
        <w:t xml:space="preserve"> Nhận xét chất lượng mô hình:</w:t>
      </w:r>
    </w:p>
    <w:p w14:paraId="239456BF">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eastAsiaTheme="minorEastAsia"/>
          <w:b w:val="0"/>
          <w:bCs w:val="0"/>
        </w:rPr>
        <w:t xml:space="preserve">Mẫu 1 có xác suất </w:t>
      </w:r>
      <m:oMath>
        <m:r>
          <m:rPr>
            <m:nor/>
            <m:sty m:val="p"/>
          </m:rPr>
          <w:rPr>
            <w:rFonts w:hint="default" w:ascii="Times New Roman" w:hAnsi="Times New Roman" w:cs="Times New Roman" w:eastAsiaTheme="minorEastAsia"/>
            <w:b w:val="0"/>
            <w:bCs w:val="0"/>
            <w:i w:val="0"/>
          </w:rPr>
          <m:t>0.9</m:t>
        </m:r>
      </m:oMath>
      <w:r>
        <w:rPr>
          <w:rFonts w:hint="default" w:ascii="Times New Roman" w:hAnsi="Times New Roman" w:cs="Times New Roman" w:eastAsiaTheme="minorEastAsia"/>
          <w:b w:val="0"/>
          <w:bCs w:val="0"/>
        </w:rPr>
        <w:t xml:space="preserve"> khi nhãn thực là 1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dự đoán tự tin và chính xác nhất, sai số thấp nhất (</w:t>
      </w:r>
      <m:oMath>
        <m:r>
          <m:rPr>
            <m:nor/>
            <m:sty m:val="p"/>
          </m:rPr>
          <w:rPr>
            <w:rFonts w:hint="default" w:ascii="Times New Roman" w:hAnsi="Times New Roman" w:cs="Times New Roman" w:eastAsiaTheme="minorEastAsia"/>
            <w:b w:val="0"/>
            <w:bCs w:val="0"/>
            <w:i w:val="0"/>
          </w:rPr>
          <m:t>0.1054</m:t>
        </m:r>
      </m:oMath>
      <w:r>
        <w:rPr>
          <w:rFonts w:hint="default" w:ascii="Times New Roman" w:hAnsi="Times New Roman" w:cs="Times New Roman" w:eastAsiaTheme="minorEastAsia"/>
          <w:b w:val="0"/>
          <w:bCs w:val="0"/>
        </w:rPr>
        <w:t>).</w:t>
      </w:r>
    </w:p>
    <w:p w14:paraId="0CD09A02">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eastAsiaTheme="minorEastAsia"/>
          <w:b w:val="0"/>
          <w:bCs w:val="0"/>
        </w:rPr>
        <w:t xml:space="preserve">Mẫu 2 có xác suất </w:t>
      </w:r>
      <m:oMath>
        <m:r>
          <m:rPr>
            <m:nor/>
            <m:sty m:val="p"/>
          </m:rPr>
          <w:rPr>
            <w:rFonts w:hint="default" w:ascii="Times New Roman" w:hAnsi="Times New Roman" w:cs="Times New Roman" w:eastAsiaTheme="minorEastAsia"/>
            <w:b w:val="0"/>
            <w:bCs w:val="0"/>
            <w:i w:val="0"/>
          </w:rPr>
          <m:t>0.2</m:t>
        </m:r>
      </m:oMath>
      <w:r>
        <w:rPr>
          <w:rFonts w:hint="default" w:ascii="Times New Roman" w:hAnsi="Times New Roman" w:cs="Times New Roman" w:eastAsiaTheme="minorEastAsia"/>
          <w:b w:val="0"/>
          <w:bCs w:val="0"/>
        </w:rPr>
        <w:t xml:space="preserve"> (tức xác suất lớp 0 là </w:t>
      </w:r>
      <m:oMath>
        <m:r>
          <m:rPr>
            <m:nor/>
            <m:sty m:val="p"/>
          </m:rPr>
          <w:rPr>
            <w:rFonts w:hint="default" w:ascii="Times New Roman" w:hAnsi="Times New Roman" w:cs="Times New Roman" w:eastAsiaTheme="minorEastAsia"/>
            <w:b w:val="0"/>
            <w:bCs w:val="0"/>
            <w:i w:val="0"/>
          </w:rPr>
          <m:t>0.8</m:t>
        </m:r>
      </m:oMath>
      <w:r>
        <w:rPr>
          <w:rFonts w:hint="default" w:ascii="Times New Roman" w:hAnsi="Times New Roman" w:cs="Times New Roman" w:eastAsiaTheme="minorEastAsia"/>
          <w:b w:val="0"/>
          <w:bCs w:val="0"/>
        </w:rPr>
        <w:t xml:space="preserve">) khi nhãn thực là 0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dự đoán chính xác, sai số thấp (</w:t>
      </w:r>
      <m:oMath>
        <m:r>
          <m:rPr>
            <m:nor/>
            <m:sty m:val="p"/>
          </m:rPr>
          <w:rPr>
            <w:rFonts w:hint="default" w:ascii="Times New Roman" w:hAnsi="Times New Roman" w:cs="Times New Roman" w:eastAsiaTheme="minorEastAsia"/>
            <w:b w:val="0"/>
            <w:bCs w:val="0"/>
            <w:i w:val="0"/>
          </w:rPr>
          <m:t>0.2231</m:t>
        </m:r>
      </m:oMath>
      <w:r>
        <w:rPr>
          <w:rFonts w:hint="default" w:ascii="Times New Roman" w:hAnsi="Times New Roman" w:cs="Times New Roman" w:eastAsiaTheme="minorEastAsia"/>
          <w:b w:val="0"/>
          <w:bCs w:val="0"/>
        </w:rPr>
        <w:t>).</w:t>
      </w:r>
    </w:p>
    <w:p w14:paraId="39B0F02E">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eastAsiaTheme="minorEastAsia"/>
          <w:b w:val="0"/>
          <w:bCs w:val="0"/>
        </w:rPr>
        <w:t xml:space="preserve">Sai số trung bình </w:t>
      </w:r>
      <m:oMath>
        <m:acc>
          <m:accPr>
            <m:chr m:val="̅"/>
            <m:ctrlPr>
              <w:rPr>
                <w:rFonts w:hint="default" w:ascii="Cambria Math" w:hAnsi="Cambria Math" w:cs="Times New Roman" w:eastAsiaTheme="minorEastAsia"/>
                <w:b w:val="0"/>
                <w:bCs w:val="0"/>
              </w:rPr>
            </m:ctrlPr>
          </m:acc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acc>
        <m:r>
          <m:rPr>
            <m:nor/>
            <m:sty m:val="p"/>
          </m:rPr>
          <w:rPr>
            <w:rFonts w:hint="default" w:ascii="Cambria Math" w:hAnsi="Cambria Math" w:cs="Times New Roman"/>
            <w:b w:val="0"/>
            <w:bCs w:val="0"/>
            <w:i w:val="0"/>
            <w:lang w:val="en-US"/>
          </w:rPr>
          <m:t xml:space="preserve"> </m:t>
        </m:r>
        <m:r>
          <m:rPr>
            <m:nor/>
            <m:sty m:val="p"/>
          </m:rPr>
          <w:rPr>
            <w:rFonts w:hint="default" w:ascii="Times New Roman" w:hAnsi="Times New Roman" w:cs="Times New Roman" w:eastAsiaTheme="minorEastAsia"/>
            <w:b w:val="0"/>
            <w:bCs w:val="0"/>
            <w:i w:val="0"/>
          </w:rPr>
          <m:t>≈</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0.2284</m:t>
        </m:r>
      </m:oMath>
      <w:r>
        <w:rPr>
          <w:rFonts w:hint="default" w:ascii="Times New Roman" w:hAnsi="Times New Roman" w:cs="Times New Roman" w:eastAsiaTheme="minorEastAsia"/>
          <w:b w:val="0"/>
          <w:bCs w:val="0"/>
        </w:rPr>
        <w:t xml:space="preserve"> là mức thấp, cho thấy mô hình dự đoán phân loại rất tốt trên cả 3 mẫu.</w:t>
      </w:r>
    </w:p>
    <w:p w14:paraId="6085A6AC">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9: Perception Learning</w:t>
      </w:r>
    </w:p>
    <w:p w14:paraId="2B24D1F2">
      <w:pPr>
        <w:rPr>
          <w:rFonts w:hint="default" w:ascii="Times New Roman" w:hAnsi="Times New Roman" w:cs="Times New Roman" w:eastAsiaTheme="minorEastAsia"/>
        </w:rPr>
      </w:pPr>
      <w:r>
        <w:rPr>
          <w:rFonts w:hint="default" w:ascii="Times New Roman" w:hAnsi="Times New Roman" w:cs="Times New Roman" w:eastAsiaTheme="minorEastAsia"/>
        </w:rPr>
        <w:t>Cho tập dữ liệu (</w:t>
      </w:r>
      <m:oMath>
        <m:r>
          <m:rPr>
            <m:nor/>
          </m:rPr>
          <w:rPr>
            <w:rFonts w:hint="default" w:ascii="Times New Roman" w:hAnsi="Times New Roman" w:cs="Times New Roman" w:eastAsiaTheme="minorEastAsia"/>
            <w:i/>
          </w:rPr>
          <m:t>N</m:t>
        </m:r>
        <m:r>
          <m:rPr>
            <m:nor/>
            <m:sty m:val="p"/>
          </m:rPr>
          <w:rPr>
            <w:rFonts w:hint="default" w:ascii="Times New Roman" w:hAnsi="Times New Roman" w:cs="Times New Roman" w:eastAsiaTheme="minorEastAsia"/>
            <w:b w:val="0"/>
            <w:i w:val="0"/>
          </w:rPr>
          <m:t>=3</m:t>
        </m:r>
      </m:oMath>
      <w:r>
        <w:rPr>
          <w:rFonts w:hint="default" w:ascii="Times New Roman" w:hAnsi="Times New Roman" w:cs="Times New Roman" w:eastAsiaTheme="minorEastAsia"/>
        </w:rPr>
        <w:t xml:space="preserve">): </w:t>
      </w:r>
    </w:p>
    <w:p w14:paraId="3E96FC4B">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Mẫu 1: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nhãn đích </w:t>
      </w:r>
      <m:oMath>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p>
    <w:p w14:paraId="415998BF">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Mẫu 2: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nhãn đích </w:t>
      </w:r>
      <m:oMath>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p>
    <w:p w14:paraId="2545A683">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Mẫu 3: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=3</m:t>
        </m:r>
      </m:oMath>
      <w:r>
        <w:rPr>
          <w:rFonts w:hint="default" w:ascii="Times New Roman" w:hAnsi="Times New Roman" w:cs="Times New Roman" w:eastAsiaTheme="minorEastAsia"/>
        </w:rPr>
        <w:t xml:space="preserve">, nhãn đích </w:t>
      </w:r>
      <m:oMath>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p>
    <w:p w14:paraId="7C11C23B">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Khởi tạo ban đầu: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rPr>
        <w:t xml:space="preserve">. Chọn Learning rate </w:t>
      </w:r>
      <m:oMath>
        <m:r>
          <m:rPr>
            <m:nor/>
          </m:rPr>
          <w:rPr>
            <w:rFonts w:hint="default" w:ascii="Times New Roman" w:hAnsi="Times New Roman" w:cs="Times New Roman" w:eastAsiaTheme="minorEastAsia"/>
            <w:i/>
          </w:rPr>
          <m:t>η</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(hoặc </w:t>
      </w:r>
      <m:oMath>
        <m:r>
          <m:rPr>
            <m:nor/>
          </m:rPr>
          <w:rPr>
            <w:rFonts w:hint="default" w:ascii="Times New Roman" w:hAnsi="Times New Roman" w:cs="Times New Roman" w:eastAsiaTheme="minorEastAsia"/>
            <w:i/>
          </w:rPr>
          <m:t>η</m:t>
        </m:r>
        <m:r>
          <m:rPr>
            <m:nor/>
            <m:sty m:val="p"/>
          </m:rPr>
          <w:rPr>
            <w:rFonts w:hint="default" w:ascii="Times New Roman" w:hAnsi="Times New Roman" w:cs="Times New Roman" w:eastAsiaTheme="minorEastAsia"/>
            <w:b w:val="0"/>
            <w:i w:val="0"/>
          </w:rPr>
          <m:t>=0.1</m:t>
        </m:r>
      </m:oMath>
      <w:r>
        <w:rPr>
          <w:rFonts w:hint="default" w:ascii="Times New Roman" w:hAnsi="Times New Roman" w:cs="Times New Roman" w:eastAsiaTheme="minorEastAsia"/>
        </w:rPr>
        <w:t xml:space="preserve">). </w:t>
      </w:r>
    </w:p>
    <w:p w14:paraId="50555F0C">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Hàm kích hoạt: </w:t>
      </w:r>
      <m:oMath>
        <m:acc>
          <m:accPr>
            <m:chr m:val="̅"/>
            <m:ctrlPr>
              <w:rPr>
                <w:rFonts w:hint="default" w:ascii="Cambria Math" w:hAnsi="Times New Roman" w:cs="Times New Roman" w:eastAsiaTheme="minorEastAsia"/>
                <w:i w:val="0"/>
              </w:rPr>
            </m:ctrlPr>
          </m:accPr>
          <m:e>
            <m:r>
              <m:rPr>
                <m:sty m:val="p"/>
              </m:rPr>
              <w:rPr>
                <w:rFonts w:hint="default" w:ascii="Cambria Math" w:hAnsi="Times New Roman" w:cs="Times New Roman"/>
                <w:lang w:val="en-US"/>
              </w:rPr>
              <m:t>y</m:t>
            </m:r>
            <m:ctrlPr>
              <w:rPr>
                <w:rFonts w:hint="default" w:ascii="Cambria Math" w:hAnsi="Times New Roman" w:cs="Times New Roman" w:eastAsiaTheme="minorEastAsia"/>
                <w:i w:val="0"/>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sign</m:t>
        </m:r>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2"/>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nếu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&gt;0</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nếu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w:p>
    <w:p w14:paraId="762C34E2">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Quy tắc cập nhật khi phân loại sai (</w:t>
      </w:r>
      <m:oMath>
        <m:acc>
          <m:accPr>
            <m:chr m:val="̅"/>
            <m:ctrlPr>
              <w:rPr>
                <w:rFonts w:hint="default" w:ascii="Cambria Math" w:hAnsi="Times New Roman" w:cs="Times New Roman" w:eastAsiaTheme="minorEastAsia"/>
                <w:i w:val="0"/>
              </w:rPr>
            </m:ctrlPr>
          </m:accPr>
          <m:e>
            <m:r>
              <m:rPr>
                <m:sty m:val="p"/>
              </m:rPr>
              <w:rPr>
                <w:rFonts w:hint="default" w:ascii="Cambria Math" w:hAnsi="Times New Roman" w:cs="Times New Roman"/>
                <w:lang w:val="en-US"/>
              </w:rPr>
              <m:t>y</m:t>
            </m:r>
            <m:ctrlPr>
              <w:rPr>
                <w:rFonts w:hint="default" w:ascii="Cambria Math" w:hAnsi="Times New Roman" w:cs="Times New Roman" w:eastAsiaTheme="minorEastAsia"/>
                <w:i w:val="0"/>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t</m:t>
        </m:r>
      </m:oMath>
      <w:r>
        <w:rPr>
          <w:rFonts w:hint="default" w:ascii="Times New Roman" w:hAnsi="Times New Roman" w:cs="Times New Roman" w:eastAsiaTheme="minorEastAsia"/>
        </w:rPr>
        <w:t xml:space="preserve">): </w:t>
      </w:r>
    </w:p>
    <w:p w14:paraId="18F5C707">
      <w:pPr>
        <w:numPr>
          <w:ilvl w:val="0"/>
          <w:numId w:val="0"/>
        </w:numPr>
        <w:ind w:leftChars="0"/>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η</m:t>
          </m:r>
          <m:r>
            <m:rPr>
              <m:nor/>
              <m:sty m:val="p"/>
            </m:rPr>
            <w:rPr>
              <w:rFonts w:hint="default" w:ascii="Times New Roman" w:hAnsi="Times New Roman" w:cs="Times New Roman"/>
              <w:b w:val="0"/>
              <w:i w:val="0"/>
              <w:lang w:val="en-US"/>
            </w:rPr>
            <m:t xml:space="preserve"> * </m:t>
          </m:r>
          <m:r>
            <m:rPr>
              <m:nor/>
            </m:rPr>
            <w:rPr>
              <w:rFonts w:hint="default" w:ascii="Times New Roman" w:hAnsi="Times New Roman" w:cs="Times New Roman" w:eastAsiaTheme="minorEastAsia"/>
              <w:i/>
            </w:rPr>
            <m:t>t</m:t>
          </m:r>
          <m:r>
            <m:rPr>
              <m:nor/>
              <m:sty m:val="p"/>
            </m:rPr>
            <w:rPr>
              <w:rFonts w:hint="default" w:ascii="Times New Roman" w:hAnsi="Times New Roman" w:cs="Times New Roman"/>
              <w:b w:val="0"/>
              <w:i w:val="0"/>
              <w:lang w:val="en-US"/>
            </w:rPr>
            <m:t xml:space="preserve"> * </m:t>
          </m:r>
          <m:r>
            <m:rPr>
              <m:nor/>
            </m:rPr>
            <w:rPr>
              <w:rFonts w:hint="default" w:ascii="Times New Roman" w:hAnsi="Times New Roman" w:cs="Times New Roman" w:eastAsiaTheme="minorEastAsia"/>
              <w:i/>
            </w:rPr>
            <m:t>x</m:t>
          </m:r>
        </m:oMath>
      </m:oMathPara>
    </w:p>
    <w:p w14:paraId="28A4199B">
      <w:pPr>
        <w:numPr>
          <w:ilvl w:val="0"/>
          <w:numId w:val="0"/>
        </w:numPr>
        <w:ind w:leftChars="0"/>
        <w:rPr>
          <w:rFonts w:hint="default" w:ascii="Times New Roman" w:hAnsi="Times New Roman" w:cs="Times New Roman"/>
          <w:b w:val="0"/>
          <w:bCs w:val="0"/>
          <w:lang w:val="en-US"/>
        </w:rPr>
      </w:pPr>
      <m:oMathPara>
        <m:oMath>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η</m:t>
          </m:r>
          <m:r>
            <m:rPr>
              <m:nor/>
              <m:sty m:val="p"/>
            </m:rPr>
            <w:rPr>
              <w:rFonts w:hint="default" w:ascii="Times New Roman" w:hAnsi="Times New Roman" w:cs="Times New Roman"/>
              <w:b w:val="0"/>
              <w:i w:val="0"/>
              <w:lang w:val="en-US"/>
            </w:rPr>
            <m:t xml:space="preserve">  * </m:t>
          </m:r>
          <m:r>
            <m:rPr>
              <m:nor/>
            </m:rPr>
            <w:rPr>
              <w:rFonts w:hint="default" w:ascii="Times New Roman" w:hAnsi="Times New Roman" w:cs="Times New Roman" w:eastAsiaTheme="minorEastAsia"/>
              <w:i/>
            </w:rPr>
            <m:t>t</m:t>
          </m:r>
        </m:oMath>
      </m:oMathPara>
    </w:p>
    <w:p w14:paraId="757E0C8C">
      <w:pPr>
        <w:numPr>
          <w:ilvl w:val="0"/>
          <w:numId w:val="18"/>
        </w:numPr>
        <w:rPr>
          <w:rFonts w:hint="default" w:ascii="Times New Roman" w:hAnsi="Times New Roman" w:cs="Times New Roman"/>
          <w:b w:val="0"/>
          <w:bCs w:val="0"/>
          <w:lang w:val="en-US"/>
        </w:rPr>
      </w:pPr>
      <w:r>
        <w:rPr>
          <w:rFonts w:hint="default" w:ascii="Times New Roman" w:hAnsi="Times New Roman" w:cs="Times New Roman"/>
          <w:b w:val="0"/>
          <w:bCs w:val="0"/>
          <w:lang w:val="en-US"/>
        </w:rPr>
        <w:t>Xác định mẫu bị phân lớp sai và cập nhật trọng số cuối cùng sau từng mẫu</w:t>
      </w:r>
    </w:p>
    <w:p w14:paraId="4B12F308">
      <w:pPr>
        <w:numPr>
          <w:ilvl w:val="0"/>
          <w:numId w:val="19"/>
        </w:numPr>
        <w:rPr>
          <w:rFonts w:hint="default" w:ascii="Times New Roman" w:hAnsi="Times New Roman" w:cs="Times New Roman" w:eastAsiaTheme="minorEastAsia"/>
        </w:rPr>
      </w:pPr>
      <w:r>
        <w:rPr>
          <w:rFonts w:hint="default" w:ascii="Times New Roman" w:hAnsi="Times New Roman" w:cs="Times New Roman" w:eastAsiaTheme="minorEastAsia"/>
        </w:rPr>
        <w:t>Xét Mẫu 1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w:t>
      </w:r>
    </w:p>
    <w:p w14:paraId="31025086">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Giá trị: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z</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+0=0≤0⟹</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40D7FD9F">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Nhãn thực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oMath>
      <w:r>
        <w:rPr>
          <w:rFonts w:hint="default" w:ascii="Times New Roman" w:hAnsi="Times New Roman" w:cs="Times New Roman" w:eastAsiaTheme="minorEastAsia"/>
        </w:rPr>
        <w:t xml:space="preserve"> </w:t>
      </w:r>
      <w:r>
        <w:rPr>
          <w:rFonts w:hint="default" w:ascii="Times New Roman" w:hAnsi="Times New Roman" w:cs="Times New Roman"/>
          <w:lang w:val="en-US"/>
        </w:rPr>
        <w:t xml:space="preserve"> </w:t>
      </w:r>
      <w:r>
        <w:rPr>
          <w:rFonts w:hint="default" w:ascii="Times New Roman" w:hAnsi="Times New Roman" w:cs="Times New Roman" w:eastAsiaTheme="minorEastAsia"/>
          <w:b/>
          <w:bCs/>
        </w:rPr>
        <w:t>Bị phân lớp sai</w:t>
      </w:r>
      <w:r>
        <w:rPr>
          <w:rFonts w:hint="default" w:ascii="Times New Roman" w:hAnsi="Times New Roman" w:cs="Times New Roman" w:eastAsiaTheme="minorEastAsia"/>
        </w:rPr>
        <w:t xml:space="preserve">! </w:t>
      </w:r>
    </w:p>
    <w:p w14:paraId="3929878A">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Cập nhật trọng số: </w:t>
      </w:r>
    </w:p>
    <w:p w14:paraId="09419D9E">
      <w:pPr>
        <w:numPr>
          <w:ilvl w:val="0"/>
          <w:numId w:val="0"/>
        </w:numPr>
        <w:ind w:leftChars="0"/>
        <w:rPr>
          <w:rFonts w:hint="default" w:ascii="Times New Roman" w:hAnsi="Times New Roman" w:cs="Times New Roman" w:eastAsiaTheme="minorEastAsia"/>
          <w:bCs/>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×1=1</m:t>
          </m:r>
        </m:oMath>
      </m:oMathPara>
    </w:p>
    <w:p w14:paraId="354859C4">
      <w:pPr>
        <w:numPr>
          <w:ilvl w:val="0"/>
          <w:numId w:val="0"/>
        </w:numPr>
        <w:ind w:leftChars="0"/>
        <w:rPr>
          <w:rFonts w:hint="default" w:ascii="Times New Roman" w:hAnsi="Times New Roman" w:cs="Times New Roman" w:eastAsiaTheme="minorEastAsia"/>
          <w:bCs/>
        </w:rPr>
      </w:pPr>
      <m:oMathPara>
        <m:oMath>
          <m:sSub>
            <m:sSubPr>
              <m:ctrlPr>
                <w:rPr>
                  <w:rFonts w:hint="default" w:ascii="Cambria Math" w:hAnsi="Cambria Math" w:cs="Times New Roman" w:eastAsiaTheme="minorEastAsia"/>
                  <w:bCs/>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=0+1×</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×1=1</m:t>
          </m:r>
        </m:oMath>
      </m:oMathPara>
    </w:p>
    <w:p w14:paraId="33A883DA">
      <w:pPr>
        <w:numPr>
          <w:ilvl w:val="0"/>
          <w:numId w:val="0"/>
        </w:numPr>
        <w:ind w:leftChars="0"/>
        <w:rPr>
          <w:rFonts w:hint="default" w:ascii="Times New Roman" w:hAnsi="Times New Roman" w:cs="Times New Roman" w:eastAsiaTheme="minorEastAsia"/>
          <w:bCs/>
        </w:rPr>
      </w:pPr>
      <m:oMathPara>
        <m:oMath>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=0+1×</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=1</m:t>
          </m:r>
        </m:oMath>
      </m:oMathPara>
    </w:p>
    <w:p w14:paraId="62D71F41">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Trọng số mới: </w:t>
      </w:r>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71D6F161">
      <w:pPr>
        <w:numPr>
          <w:ilvl w:val="0"/>
          <w:numId w:val="19"/>
        </w:numPr>
        <w:rPr>
          <w:rFonts w:hint="default" w:ascii="Times New Roman" w:hAnsi="Times New Roman" w:cs="Times New Roman" w:eastAsiaTheme="minorEastAsia"/>
        </w:rPr>
      </w:pPr>
      <w:r>
        <w:rPr>
          <w:rFonts w:hint="default" w:ascii="Times New Roman" w:hAnsi="Times New Roman" w:cs="Times New Roman" w:eastAsiaTheme="minorEastAsia"/>
        </w:rPr>
        <w:t>Xét Mẫu 2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w:t>
      </w:r>
    </w:p>
    <w:p w14:paraId="5DF6FE3D">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Giá trị: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z</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+1=4&gt;0⟹</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6784487E">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Nhãn thực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oMath>
      <w:r>
        <w:rPr>
          <w:rFonts w:hint="default" w:hAnsi="Times New Roman" w:cs="Times New Roman"/>
          <w:i w:val="0"/>
          <w:lang w:val="en-US"/>
        </w:rPr>
        <w:t xml:space="preserve">  </w:t>
      </w:r>
      <w:r>
        <w:rPr>
          <w:rFonts w:hint="default" w:ascii="Times New Roman" w:hAnsi="Times New Roman" w:cs="Times New Roman" w:eastAsiaTheme="minorEastAsia"/>
        </w:rPr>
        <w:t xml:space="preserve"> </w:t>
      </w:r>
      <w:r>
        <w:rPr>
          <w:rFonts w:hint="default" w:ascii="Times New Roman" w:hAnsi="Times New Roman" w:cs="Times New Roman" w:eastAsiaTheme="minorEastAsia"/>
          <w:b/>
          <w:bCs/>
        </w:rPr>
        <w:t>Phân lớp đúng</w:t>
      </w:r>
      <w:r>
        <w:rPr>
          <w:rFonts w:hint="default" w:ascii="Times New Roman" w:hAnsi="Times New Roman" w:cs="Times New Roman" w:eastAsiaTheme="minorEastAsia"/>
        </w:rPr>
        <w:t>, giữ nguyên trọng số:</w:t>
      </w:r>
    </w:p>
    <w:p w14:paraId="58DDFDE9">
      <w:pPr>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, </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=1</m:t>
          </m:r>
        </m:oMath>
      </m:oMathPara>
    </w:p>
    <w:p w14:paraId="5762C250">
      <w:pPr>
        <w:numPr>
          <w:ilvl w:val="0"/>
          <w:numId w:val="19"/>
        </w:numPr>
        <w:rPr>
          <w:rFonts w:hint="default" w:ascii="Times New Roman" w:hAnsi="Times New Roman" w:cs="Times New Roman" w:eastAsiaTheme="minorEastAsia"/>
        </w:rPr>
      </w:pPr>
      <w:r>
        <w:rPr>
          <w:rFonts w:hint="default" w:ascii="Times New Roman" w:hAnsi="Times New Roman" w:cs="Times New Roman" w:eastAsiaTheme="minorEastAsia"/>
        </w:rPr>
        <w:t>Xét Mẫu 3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=3,</m:t>
        </m:r>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w:t>
      </w:r>
    </w:p>
    <w:p w14:paraId="02C55BC5">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Giá trị: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z</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+1=5&gt;0⟹</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685E4CD6">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Nhãn thực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acc>
              <m:accPr>
                <m:chr m:val="ˆ"/>
                <m:ctrlPr>
                  <w:rPr>
                    <w:rFonts w:hint="default" w:ascii="Cambria Math" w:hAnsi="Cambria Math" w:cs="Times New Roman" w:eastAsiaTheme="minorEastAsia"/>
                  </w:rPr>
                </m:ctrlPr>
              </m:acc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oMath>
      <w:r>
        <w:rPr>
          <w:rFonts w:hint="default" w:ascii="Times New Roman" w:hAnsi="Times New Roman" w:cs="Times New Roman" w:eastAsiaTheme="minorEastAsia"/>
        </w:rPr>
        <w:t xml:space="preserve"> </w:t>
      </w:r>
      <w:r>
        <w:rPr>
          <w:rFonts w:hint="default" w:ascii="Times New Roman" w:hAnsi="Times New Roman" w:cs="Times New Roman" w:eastAsiaTheme="minorEastAsia"/>
          <w:b/>
          <w:bCs/>
        </w:rPr>
        <w:t>Bị phân lớp sai</w:t>
      </w:r>
      <w:r>
        <w:rPr>
          <w:rFonts w:hint="default" w:ascii="Times New Roman" w:hAnsi="Times New Roman" w:cs="Times New Roman" w:eastAsiaTheme="minorEastAsia"/>
        </w:rPr>
        <w:t xml:space="preserve">! </w:t>
      </w:r>
    </w:p>
    <w:p w14:paraId="04B69766">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Cập nhật trọng số: </w:t>
      </w:r>
    </w:p>
    <w:p w14:paraId="6BDACC83">
      <w:pPr>
        <w:rPr>
          <w:rFonts w:hint="default" w:ascii="Times New Roman" w:hAnsi="Times New Roman" w:cs="Times New Roman" w:eastAsiaTheme="minorEastAsia"/>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×1=1−1=0</m:t>
          </m:r>
        </m:oMath>
      </m:oMathPara>
    </w:p>
    <w:p w14:paraId="43E4C117">
      <w:pPr>
        <w:rPr>
          <w:rFonts w:hint="default" w:ascii="Times New Roman" w:hAnsi="Times New Roman" w:cs="Times New Roman" w:eastAsiaTheme="minorEastAsia"/>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×3=1−3=−2</m:t>
          </m:r>
        </m:oMath>
      </m:oMathPara>
    </w:p>
    <w:p w14:paraId="39D060CE">
      <w:pPr>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=1+1×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=1−1=0</m:t>
          </m:r>
        </m:oMath>
      </m:oMathPara>
    </w:p>
    <w:p w14:paraId="7F878547">
      <w:pPr>
        <w:numPr>
          <w:ilvl w:val="0"/>
          <w:numId w:val="0"/>
        </w:numPr>
        <w:ind w:left="1080" w:leftChars="0"/>
        <w:rPr>
          <w:rFonts w:hint="default" w:ascii="Times New Roman" w:hAnsi="Times New Roman" w:cs="Times New Roman"/>
          <w:b w:val="0"/>
          <w:bCs w:val="0"/>
          <w:lang w:val="en-US"/>
        </w:rPr>
      </w:pPr>
      <w:r>
        <w:rPr>
          <w:rFonts w:hint="default" w:ascii="Times New Roman" w:hAnsi="Times New Roman" w:cs="Times New Roman" w:eastAsiaTheme="minorEastAsia"/>
        </w:rPr>
        <w:t xml:space="preserve">Trọng số mới: </w:t>
      </w:r>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0,−2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rPr>
        <w:t>.</w:t>
      </w:r>
    </w:p>
    <w:p w14:paraId="2795DF9C">
      <w:pPr>
        <w:numPr>
          <w:ilvl w:val="0"/>
          <w:numId w:val="18"/>
        </w:numPr>
        <w:rPr>
          <w:rFonts w:hint="default" w:ascii="Times New Roman" w:hAnsi="Times New Roman" w:cs="Times New Roman"/>
          <w:b w:val="0"/>
          <w:bCs w:val="0"/>
          <w:lang w:val="en-US"/>
        </w:rPr>
      </w:pPr>
      <w:r>
        <w:rPr>
          <w:rFonts w:hint="default" w:ascii="Times New Roman" w:hAnsi="Times New Roman" w:cs="Times New Roman"/>
          <w:b w:val="0"/>
          <w:bCs w:val="0"/>
          <w:lang w:val="en-US"/>
        </w:rPr>
        <w:t>Tính trọng số cuối cùng sau 1 epoch và viết phương trình quyết định mới</w:t>
      </w:r>
    </w:p>
    <w:p w14:paraId="36AF1531">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Vector trọng số: </w:t>
      </w:r>
      <m:oMath>
        <m:sSub>
          <m:sSubPr>
            <m:ctrlPr>
              <w:rPr>
                <w:rFonts w:hint="default" w:ascii="Cambria Math" w:hAnsi="Cambria Math" w:cs="Times New Roman" w:eastAsiaTheme="minorEastAsia"/>
                <w:b w:val="0"/>
                <w:bCs w:val="0"/>
              </w:rPr>
            </m:ctrlPr>
          </m:sSubPr>
          <m:e>
            <m:r>
              <m:rPr>
                <m:nor/>
                <m:sty m:val="p"/>
              </m:rPr>
              <w:rPr>
                <w:rFonts w:hint="default" w:ascii="Times New Roman" w:hAnsi="Times New Roman" w:cs="Times New Roman" w:eastAsiaTheme="minorEastAsia"/>
                <w:b w:val="0"/>
                <w:bCs w:val="0"/>
                <w:i w:val="0"/>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=0, </m:t>
        </m:r>
        <m:sSub>
          <m:sSubPr>
            <m:ctrlPr>
              <w:rPr>
                <w:rFonts w:hint="default" w:ascii="Cambria Math" w:hAnsi="Cambria Math" w:cs="Times New Roman" w:eastAsiaTheme="minorEastAsia"/>
                <w:b w:val="0"/>
                <w:bCs w:val="0"/>
              </w:rPr>
            </m:ctrlPr>
          </m:sSubPr>
          <m:e>
            <m:r>
              <m:rPr>
                <m:nor/>
                <m:sty m:val="p"/>
              </m:rPr>
              <w:rPr>
                <w:rFonts w:hint="default" w:ascii="Times New Roman" w:hAnsi="Times New Roman" w:cs="Times New Roman" w:eastAsiaTheme="minorEastAsia"/>
                <w:b w:val="0"/>
                <w:bCs w:val="0"/>
                <w:i w:val="0"/>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=−2, b=0</m:t>
        </m:r>
      </m:oMath>
    </w:p>
    <w:p w14:paraId="75CCCAC5">
      <w:pPr>
        <w:rPr>
          <w:rFonts w:hint="default" w:ascii="Times New Roman" w:hAnsi="Times New Roman" w:cs="Times New Roman" w:eastAsiaTheme="minorEastAsia"/>
        </w:rPr>
      </w:pPr>
      <w:r>
        <w:rPr>
          <w:rFonts w:hint="default" w:ascii="Times New Roman" w:hAnsi="Times New Roman" w:cs="Times New Roman" w:eastAsiaTheme="minorEastAsia"/>
          <w:i/>
          <w:iCs/>
        </w:rPr>
        <w:t xml:space="preserve">(Nếu dùng </w:t>
      </w:r>
      <m:oMath>
        <m:r>
          <m:rPr>
            <m:nor/>
          </m:rPr>
          <w:rPr>
            <w:rFonts w:hint="default" w:ascii="Times New Roman" w:hAnsi="Times New Roman" w:cs="Times New Roman" w:eastAsiaTheme="minorEastAsia"/>
            <w:i/>
          </w:rPr>
          <m:t>η</m:t>
        </m:r>
        <m:r>
          <m:rPr>
            <m:nor/>
            <m:sty m:val="p"/>
          </m:rPr>
          <w:rPr>
            <w:rFonts w:hint="default" w:ascii="Times New Roman" w:hAnsi="Times New Roman" w:cs="Times New Roman" w:eastAsiaTheme="minorEastAsia"/>
            <w:b w:val="0"/>
            <w:i w:val="0"/>
          </w:rPr>
          <m:t>=0.1</m:t>
        </m:r>
      </m:oMath>
      <w:r>
        <w:rPr>
          <w:rFonts w:hint="default" w:ascii="Times New Roman" w:hAnsi="Times New Roman" w:cs="Times New Roman" w:eastAsiaTheme="minorEastAsia"/>
          <w:i/>
          <w:iCs/>
        </w:rPr>
        <w:t xml:space="preserve">, kết quả tương ứng là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=−0.2, </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i/>
          <w:iCs/>
        </w:rPr>
        <w:t>)</w:t>
      </w:r>
      <w:r>
        <w:rPr>
          <w:rFonts w:hint="default" w:ascii="Times New Roman" w:hAnsi="Times New Roman" w:cs="Times New Roman" w:eastAsiaTheme="minorEastAsia"/>
        </w:rPr>
        <w:t>.</w:t>
      </w:r>
    </w:p>
    <w:p w14:paraId="4C8BDCD4">
      <w:pPr>
        <w:numPr>
          <w:ilvl w:val="0"/>
          <w:numId w:val="0"/>
        </w:numPr>
        <w:ind w:left="36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Phương trình đường quyết định mới: </w:t>
      </w:r>
    </w:p>
    <w:p w14:paraId="2CA39532">
      <w:pPr>
        <w:rPr>
          <w:rFonts w:hint="default" w:ascii="Times New Roman" w:hAnsi="Times New Roman" w:cs="Times New Roman" w:eastAsiaTheme="minorEastAsia"/>
        </w:rPr>
      </w:pPr>
      <m:oMathPara>
        <m:oMath>
          <m:r>
            <m:rPr>
              <m:nor/>
              <m:sty m:val="p"/>
            </m:rPr>
            <w:rPr>
              <w:rFonts w:hint="default" w:ascii="Times New Roman" w:hAnsi="Times New Roman" w:cs="Times New Roman" w:eastAsiaTheme="minorEastAsia"/>
              <w:b w:val="0"/>
              <w:i w:val="0"/>
            </w:rPr>
            <m:t>0⋅</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+0=0</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r>
                <m:rPr>
                  <m:nor/>
                  <m:sty m:val="b"/>
                </m:rPr>
                <w:rPr>
                  <w:rFonts w:hint="default" w:ascii="Times New Roman" w:hAnsi="Times New Roman" w:cs="Times New Roman" w:eastAsiaTheme="minorEastAsia"/>
                  <w:b/>
                </w:rPr>
                <m:t>x</m:t>
              </m:r>
              <m:ctrlPr>
                <w:rPr>
                  <w:rFonts w:hint="default" w:ascii="Cambria Math" w:hAnsi="Cambria Math" w:cs="Times New Roman" w:eastAsiaTheme="minorEastAsia"/>
                </w:rPr>
              </m:ctrlPr>
            </m:e>
            <m:sub>
              <m:r>
                <m:rPr>
                  <m:nor/>
                  <m:sty m:val="b"/>
                </m:rPr>
                <w:rPr>
                  <w:rFonts w:hint="default" w:ascii="Times New Roman" w:hAnsi="Times New Roman" w:cs="Times New Roman" w:eastAsiaTheme="minorEastAsia"/>
                  <w:b/>
                  <w:i w:val="0"/>
                </w:rPr>
                <m:t>2</m:t>
              </m:r>
              <m:ctrlPr>
                <w:rPr>
                  <w:rFonts w:hint="default" w:ascii="Cambria Math" w:hAnsi="Cambria Math" w:cs="Times New Roman" w:eastAsiaTheme="minorEastAsia"/>
                </w:rPr>
              </m:ctrlPr>
            </m:sub>
          </m:sSub>
          <m:r>
            <m:rPr>
              <m:nor/>
              <m:sty m:val="b"/>
            </m:rPr>
            <w:rPr>
              <w:rFonts w:hint="default" w:ascii="Times New Roman" w:hAnsi="Times New Roman" w:cs="Times New Roman" w:eastAsiaTheme="minorEastAsia"/>
              <w:b/>
              <w:i w:val="0"/>
            </w:rPr>
            <m:t>=</m:t>
          </m:r>
          <m:r>
            <m:rPr>
              <m:nor/>
              <m:sty m:val="p"/>
            </m:rPr>
            <w:rPr>
              <w:rFonts w:hint="default" w:ascii="Times New Roman" w:hAnsi="Times New Roman" w:cs="Times New Roman" w:eastAsiaTheme="minorEastAsia"/>
              <w:b w:val="0"/>
              <w:i w:val="0"/>
            </w:rPr>
            <m:t>0</m:t>
          </m:r>
        </m:oMath>
      </m:oMathPara>
    </w:p>
    <w:p w14:paraId="76D184AD">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10: Hồi quy phân lớp</w:t>
      </w:r>
    </w:p>
    <w:p w14:paraId="59E92F04">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page"/>
      </w:r>
    </w:p>
    <w:p w14:paraId="5E3C8AD3">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TẬP VỀ HỒI QUY TUYẾN TÍNH VÀ PHÂN LỚP {2}</w:t>
      </w:r>
    </w:p>
    <w:p w14:paraId="196CD96B">
      <w:pPr>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 Tính hệ số hồi quy tuyến tính đơn bằng OLS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A31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15D68C8">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p>
        </w:tc>
        <w:tc>
          <w:tcPr>
            <w:tcW w:w="2130" w:type="dxa"/>
          </w:tcPr>
          <w:p w14:paraId="6122782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y</w:t>
            </w:r>
          </w:p>
        </w:tc>
        <w:tc>
          <w:tcPr>
            <w:tcW w:w="2131" w:type="dxa"/>
          </w:tcPr>
          <w:p w14:paraId="2FD7241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r>
              <w:rPr>
                <w:rFonts w:hint="default" w:ascii="Times New Roman" w:hAnsi="Times New Roman" w:cs="Times New Roman"/>
                <w:sz w:val="26"/>
                <w:szCs w:val="26"/>
                <w:vertAlign w:val="superscript"/>
                <w:lang w:val="vi-VN"/>
              </w:rPr>
              <w:t>2</w:t>
            </w:r>
          </w:p>
        </w:tc>
        <w:tc>
          <w:tcPr>
            <w:tcW w:w="2131" w:type="dxa"/>
          </w:tcPr>
          <w:p w14:paraId="4FFE3517">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xy</w:t>
            </w:r>
          </w:p>
        </w:tc>
      </w:tr>
      <w:tr w14:paraId="0228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5AB790">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2130" w:type="dxa"/>
          </w:tcPr>
          <w:p w14:paraId="0B4A4E1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w:t>
            </w:r>
          </w:p>
        </w:tc>
        <w:tc>
          <w:tcPr>
            <w:tcW w:w="2131" w:type="dxa"/>
          </w:tcPr>
          <w:p w14:paraId="33542A9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2131" w:type="dxa"/>
          </w:tcPr>
          <w:p w14:paraId="5EFD829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w:t>
            </w:r>
          </w:p>
        </w:tc>
      </w:tr>
      <w:tr w14:paraId="4389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305A3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2130" w:type="dxa"/>
          </w:tcPr>
          <w:p w14:paraId="3C995CF1">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1.8</w:t>
            </w:r>
          </w:p>
        </w:tc>
        <w:tc>
          <w:tcPr>
            <w:tcW w:w="2131" w:type="dxa"/>
          </w:tcPr>
          <w:p w14:paraId="4A40C2A0">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131" w:type="dxa"/>
          </w:tcPr>
          <w:p w14:paraId="66922703">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3.6</w:t>
            </w:r>
          </w:p>
        </w:tc>
      </w:tr>
      <w:tr w14:paraId="7AA3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06935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w:t>
            </w:r>
          </w:p>
        </w:tc>
        <w:tc>
          <w:tcPr>
            <w:tcW w:w="2130" w:type="dxa"/>
          </w:tcPr>
          <w:p w14:paraId="40F3519F">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2.6</w:t>
            </w:r>
          </w:p>
        </w:tc>
        <w:tc>
          <w:tcPr>
            <w:tcW w:w="2131" w:type="dxa"/>
          </w:tcPr>
          <w:p w14:paraId="111DA6F5">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9</w:t>
            </w:r>
          </w:p>
        </w:tc>
        <w:tc>
          <w:tcPr>
            <w:tcW w:w="2131" w:type="dxa"/>
          </w:tcPr>
          <w:p w14:paraId="027E266C">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7.8</w:t>
            </w:r>
          </w:p>
        </w:tc>
      </w:tr>
      <w:tr w14:paraId="2B40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7536EC">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130" w:type="dxa"/>
          </w:tcPr>
          <w:p w14:paraId="1A344D53">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3.2</w:t>
            </w:r>
          </w:p>
        </w:tc>
        <w:tc>
          <w:tcPr>
            <w:tcW w:w="2131" w:type="dxa"/>
          </w:tcPr>
          <w:p w14:paraId="2A27E342">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16</w:t>
            </w:r>
          </w:p>
        </w:tc>
        <w:tc>
          <w:tcPr>
            <w:tcW w:w="2131" w:type="dxa"/>
          </w:tcPr>
          <w:p w14:paraId="6C372C40">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12.8</w:t>
            </w:r>
          </w:p>
        </w:tc>
      </w:tr>
      <w:tr w14:paraId="58A8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69AD3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w:t>
            </w:r>
          </w:p>
        </w:tc>
        <w:tc>
          <w:tcPr>
            <w:tcW w:w="2130" w:type="dxa"/>
          </w:tcPr>
          <w:p w14:paraId="682F476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3.8</w:t>
            </w:r>
          </w:p>
        </w:tc>
        <w:tc>
          <w:tcPr>
            <w:tcW w:w="2131" w:type="dxa"/>
          </w:tcPr>
          <w:p w14:paraId="19E29405">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25</w:t>
            </w:r>
          </w:p>
        </w:tc>
        <w:tc>
          <w:tcPr>
            <w:tcW w:w="2131" w:type="dxa"/>
          </w:tcPr>
          <w:p w14:paraId="2D384453">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19</w:t>
            </w:r>
          </w:p>
        </w:tc>
      </w:tr>
      <w:tr w14:paraId="22E1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826122">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Tổng</w:t>
            </w:r>
          </w:p>
        </w:tc>
        <w:tc>
          <w:tcPr>
            <w:tcW w:w="2130" w:type="dxa"/>
          </w:tcPr>
          <w:p w14:paraId="682E449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12.6</w:t>
            </w:r>
          </w:p>
        </w:tc>
        <w:tc>
          <w:tcPr>
            <w:tcW w:w="2131" w:type="dxa"/>
          </w:tcPr>
          <w:p w14:paraId="463C613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55</w:t>
            </w:r>
          </w:p>
        </w:tc>
        <w:tc>
          <w:tcPr>
            <w:tcW w:w="2131" w:type="dxa"/>
          </w:tcPr>
          <w:p w14:paraId="268DE7F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44.4</w:t>
            </w:r>
          </w:p>
        </w:tc>
      </w:tr>
    </w:tbl>
    <w:p w14:paraId="13C9F48E">
      <w:pPr>
        <w:numPr>
          <w:ilvl w:val="0"/>
          <w:numId w:val="20"/>
        </w:num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w:t>
      </w:r>
    </w:p>
    <w:p w14:paraId="01177FF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n=5</w:t>
      </w:r>
    </w:p>
    <w:p w14:paraId="2D4E912D">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x=15</w:t>
      </w:r>
    </w:p>
    <w:p w14:paraId="2246B5E5">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y=12.6</w:t>
      </w:r>
    </w:p>
    <w:p w14:paraId="22CD9C8A">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perscript"/>
          <w:lang w:val="vi-VN"/>
        </w:rPr>
        <w:t>2</w:t>
      </w:r>
      <w:r>
        <w:rPr>
          <w:rFonts w:hint="default" w:ascii="Times New Roman" w:hAnsi="Times New Roman" w:cs="Times New Roman"/>
          <w:sz w:val="26"/>
          <w:szCs w:val="26"/>
          <w:lang w:val="vi-VN"/>
        </w:rPr>
        <w:t>= 55</w:t>
      </w:r>
    </w:p>
    <w:p w14:paraId="7955552A">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xy=44.4</w:t>
      </w:r>
    </w:p>
    <w:p w14:paraId="3C00E59B">
      <w:pPr>
        <w:numPr>
          <w:ilvl w:val="0"/>
          <w:numId w:val="20"/>
        </w:numPr>
        <w:bidi w:val="0"/>
        <w:spacing w:line="360" w:lineRule="auto"/>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 hệ số dốc a</w:t>
      </w:r>
    </w:p>
    <w:p w14:paraId="41E034AC">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Công thức số dốc: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w:t>
      </w:r>
      <m:oMath>
        <m:r>
          <m:rPr>
            <m:nor/>
            <m:sty m:val="p"/>
          </m:rPr>
          <w:rPr>
            <w:rFonts w:hint="default" w:ascii="Times New Roman" w:hAnsi="Times New Roman" w:cs="Times New Roman"/>
            <w:b w:val="0"/>
            <w:i w:val="0"/>
            <w:sz w:val="26"/>
            <w:szCs w:val="26"/>
            <w:lang w:val="vi-VN"/>
          </w:rPr>
          <m:t xml:space="preserve"> </m:t>
        </m:r>
        <m:f>
          <m:fPr>
            <m:ctrlPr>
              <w:rPr>
                <w:rFonts w:hint="default" w:ascii="Cambria Math" w:hAnsi="Cambria Math" w:cs="Times New Roman"/>
                <w:i/>
                <w:sz w:val="26"/>
                <w:szCs w:val="26"/>
                <w:lang w:val="vi-VN"/>
              </w:rPr>
            </m:ctrlPr>
          </m:fPr>
          <m:num>
            <m:r>
              <m:rPr>
                <m:nor/>
              </m:rPr>
              <w:rPr>
                <w:rFonts w:hint="default" w:ascii="Times New Roman" w:hAnsi="Times New Roman" w:cs="Times New Roman"/>
                <w:i/>
                <w:sz w:val="26"/>
                <w:szCs w:val="26"/>
                <w:lang w:val="vi-VN"/>
              </w:rPr>
              <m:t>n</m:t>
            </m:r>
            <m:r>
              <m:rPr>
                <m:nor/>
                <m:sty m:val="p"/>
              </m:rPr>
              <w:rPr>
                <w:rFonts w:hint="default" w:ascii="Times New Roman" w:hAnsi="Times New Roman" w:cs="Times New Roman"/>
                <w:b w:val="0"/>
                <w:i w:val="0"/>
                <w:sz w:val="26"/>
                <w:szCs w:val="26"/>
                <w:lang w:val="vi-VN"/>
              </w:rPr>
              <m:t xml:space="preserve">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 xml:space="preserve">xy−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 xml:space="preserve">x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y</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r>
              <m:rPr>
                <m:nor/>
                <m:sty m:val="p"/>
              </m:rPr>
              <w:rPr>
                <w:rFonts w:hint="default" w:ascii="Times New Roman" w:hAnsi="Times New Roman" w:cs="Times New Roman"/>
                <w:b w:val="0"/>
                <w:i w:val="0"/>
                <w:sz w:val="26"/>
                <w:szCs w:val="26"/>
                <w:lang w:val="vi-VN"/>
              </w:rPr>
              <m:t xml:space="preserve"> </m:t>
            </m:r>
            <m:r>
              <m:rPr>
                <m:nor/>
                <m:sty m:val="p"/>
              </m:rPr>
              <w:rPr>
                <w:rFonts w:hint="default" w:ascii="Times New Roman" w:hAnsi="Times New Roman" w:eastAsia="SimSun" w:cs="Times New Roman"/>
                <w:b w:val="0"/>
                <w:i w:val="0"/>
                <w:sz w:val="26"/>
                <w:szCs w:val="26"/>
              </w:rPr>
              <m:t>∑</m:t>
            </m:r>
            <m:sSup>
              <m:sSupPr>
                <m:ctrlPr>
                  <w:rPr>
                    <w:rFonts w:hint="default" w:ascii="Cambria Math" w:hAnsi="Cambria Math" w:eastAsia="SimSun" w:cs="Times New Roman"/>
                    <w:sz w:val="26"/>
                    <w:szCs w:val="26"/>
                  </w:rPr>
                </m:ctrlPr>
              </m:sSupPr>
              <m:e>
                <m:r>
                  <m:rPr>
                    <m:nor/>
                    <m:sty m:val="p"/>
                  </m:rPr>
                  <w:rPr>
                    <w:rFonts w:hint="default" w:ascii="Times New Roman" w:hAnsi="Times New Roman" w:eastAsia="SimSun" w:cs="Times New Roman"/>
                    <w:b w:val="0"/>
                    <w:i w:val="0"/>
                    <w:sz w:val="26"/>
                    <w:szCs w:val="26"/>
                    <w:lang w:val="vi-VN"/>
                  </w:rPr>
                  <m:t>x</m:t>
                </m:r>
                <m:ctrlPr>
                  <w:rPr>
                    <w:rFonts w:hint="default" w:ascii="Cambria Math" w:hAnsi="Cambria Math" w:eastAsia="SimSun" w:cs="Times New Roman"/>
                    <w:sz w:val="26"/>
                    <w:szCs w:val="26"/>
                  </w:rPr>
                </m:ctrlPr>
              </m:e>
              <m:sup>
                <m:r>
                  <m:rPr>
                    <m:nor/>
                    <m:sty m:val="p"/>
                  </m:rPr>
                  <w:rPr>
                    <w:rFonts w:hint="default" w:ascii="Times New Roman" w:hAnsi="Times New Roman" w:eastAsia="SimSun" w:cs="Times New Roman"/>
                    <w:b w:val="0"/>
                    <w:i w:val="0"/>
                    <w:sz w:val="26"/>
                    <w:szCs w:val="26"/>
                    <w:lang w:val="vi-VN"/>
                  </w:rPr>
                  <m:t>2</m:t>
                </m:r>
                <m:ctrlPr>
                  <w:rPr>
                    <w:rFonts w:hint="default" w:ascii="Cambria Math" w:hAnsi="Cambria Math" w:eastAsia="SimSun" w:cs="Times New Roman"/>
                    <w:sz w:val="26"/>
                    <w:szCs w:val="26"/>
                  </w:rPr>
                </m:ctrlPr>
              </m:sup>
            </m:sSup>
            <m:r>
              <m:rPr>
                <m:nor/>
                <m:sty m:val="p"/>
              </m:rPr>
              <w:rPr>
                <w:rFonts w:hint="default" w:ascii="Times New Roman" w:hAnsi="Times New Roman" w:eastAsia="SimSun" w:cs="Times New Roman"/>
                <w:b w:val="0"/>
                <w:i w:val="0"/>
                <w:sz w:val="26"/>
                <w:szCs w:val="26"/>
                <w:lang w:val="vi-VN"/>
              </w:rPr>
              <m:t>−(</m:t>
            </m:r>
            <m:sSup>
              <m:sSupPr>
                <m:ctrlPr>
                  <w:rPr>
                    <w:rFonts w:hint="default" w:ascii="Cambria Math" w:hAnsi="Cambria Math" w:eastAsia="SimSun" w:cs="Times New Roman"/>
                    <w:sz w:val="26"/>
                    <w:szCs w:val="26"/>
                    <w:lang w:val="vi-VN"/>
                  </w:rPr>
                </m:ctrlPr>
              </m:sSupPr>
              <m:e>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x)</m:t>
                </m:r>
                <m:ctrlPr>
                  <w:rPr>
                    <w:rFonts w:hint="default" w:ascii="Cambria Math" w:hAnsi="Cambria Math" w:eastAsia="SimSun" w:cs="Times New Roman"/>
                    <w:sz w:val="26"/>
                    <w:szCs w:val="26"/>
                    <w:lang w:val="vi-VN"/>
                  </w:rPr>
                </m:ctrlPr>
              </m:e>
              <m:sup>
                <m:r>
                  <m:rPr>
                    <m:nor/>
                    <m:sty m:val="p"/>
                  </m:rPr>
                  <w:rPr>
                    <w:rFonts w:hint="default" w:ascii="Times New Roman" w:hAnsi="Times New Roman" w:eastAsia="SimSun" w:cs="Times New Roman"/>
                    <w:b w:val="0"/>
                    <w:i w:val="0"/>
                    <w:sz w:val="26"/>
                    <w:szCs w:val="26"/>
                    <w:lang w:val="vi-VN"/>
                  </w:rPr>
                  <m:t>2</m:t>
                </m:r>
                <m:ctrlPr>
                  <w:rPr>
                    <w:rFonts w:hint="default" w:ascii="Cambria Math" w:hAnsi="Cambria Math" w:eastAsia="SimSun" w:cs="Times New Roman"/>
                    <w:sz w:val="26"/>
                    <w:szCs w:val="26"/>
                    <w:lang w:val="vi-VN"/>
                  </w:rPr>
                </m:ctrlPr>
              </m:sup>
            </m:sSup>
            <m:ctrlPr>
              <w:rPr>
                <w:rFonts w:hint="default" w:ascii="Cambria Math" w:hAnsi="Cambria Math" w:cs="Times New Roman"/>
                <w:i/>
                <w:sz w:val="26"/>
                <w:szCs w:val="26"/>
                <w:lang w:val="vi-VN"/>
              </w:rPr>
            </m:ctrlPr>
          </m:den>
        </m:f>
      </m:oMath>
    </w:p>
    <w:p w14:paraId="11D5C91D">
      <w:pPr>
        <w:numPr>
          <w:ilvl w:val="0"/>
          <w:numId w:val="0"/>
        </w:numPr>
        <w:bidi w:val="0"/>
        <w:spacing w:line="360" w:lineRule="auto"/>
        <w:ind w:left="1440" w:leftChars="0" w:firstLine="72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a=</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5∗44.4 − 15∗12.6</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 xml:space="preserve">5∗55 − </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15</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33</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50</m:t>
            </m:r>
            <m:ctrlPr>
              <w:rPr>
                <w:rFonts w:hint="default" w:ascii="Cambria Math" w:hAnsi="Cambria Math" w:cs="Times New Roman"/>
                <w:i/>
                <w:sz w:val="26"/>
                <w:szCs w:val="26"/>
                <w:lang w:val="vi-VN"/>
              </w:rPr>
            </m:ctrlPr>
          </m:den>
        </m:f>
      </m:oMath>
    </w:p>
    <w:p w14:paraId="7AC5074E">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Vậy: a = 0.66</w:t>
      </w:r>
    </w:p>
    <w:p w14:paraId="46FEB008">
      <w:pPr>
        <w:numPr>
          <w:ilvl w:val="0"/>
          <w:numId w:val="20"/>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chẵn</w:t>
      </w:r>
    </w:p>
    <w:p w14:paraId="2638C5F2">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Công thức số chẵn: </w:t>
      </w:r>
      <w:r>
        <w:rPr>
          <w:rFonts w:hint="default" w:ascii="Times New Roman" w:hAnsi="Times New Roman" w:cs="Times New Roman"/>
          <w:i w:val="0"/>
          <w:sz w:val="26"/>
          <w:szCs w:val="26"/>
          <w:lang w:val="vi-VN"/>
        </w:rPr>
        <w:tab/>
      </w:r>
      <w:r>
        <w:rPr>
          <w:rFonts w:hint="default" w:ascii="Times New Roman" w:hAnsi="Times New Roman" w:cs="Times New Roman"/>
          <w:i w:val="0"/>
          <w:sz w:val="26"/>
          <w:szCs w:val="26"/>
          <w:lang w:val="vi-VN"/>
        </w:rPr>
        <w:t xml:space="preserve">b = </w:t>
      </w:r>
      <m:oMath>
        <m:f>
          <m:fPr>
            <m:ctrlPr>
              <w:rPr>
                <w:rFonts w:hint="default" w:ascii="Cambria Math" w:hAnsi="Cambria Math" w:cs="Times New Roman"/>
                <w:i/>
                <w:sz w:val="26"/>
                <w:szCs w:val="26"/>
                <w:lang w:val="vi-VN"/>
              </w:rPr>
            </m:ctrlPr>
          </m:fPr>
          <m:num>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y − a</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x</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p>
    <w:p w14:paraId="660080C9">
      <w:pPr>
        <w:numPr>
          <w:ilvl w:val="0"/>
          <w:numId w:val="0"/>
        </w:numPr>
        <w:spacing w:line="360" w:lineRule="auto"/>
        <w:ind w:left="1440" w:leftChars="0" w:firstLine="720" w:firstLineChars="0"/>
        <w:rPr>
          <w:rFonts w:hint="default" w:ascii="Times New Roman" w:hAnsi="Times New Roman"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 xml:space="preserve">b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12.6 −0.66∗15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0.54</w:t>
      </w:r>
    </w:p>
    <w:p w14:paraId="3565ABB4">
      <w:pPr>
        <w:numPr>
          <w:ilvl w:val="0"/>
          <w:numId w:val="20"/>
        </w:numPr>
        <w:spacing w:line="360" w:lineRule="auto"/>
        <w:ind w:left="0" w:leftChars="0" w:firstLine="0" w:firstLine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phương trình hồi quy</w:t>
      </w:r>
    </w:p>
    <w:p w14:paraId="22A3644A">
      <w:pPr>
        <w:numPr>
          <w:ilvl w:val="0"/>
          <w:numId w:val="0"/>
        </w:numPr>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Công thức dự đoán một giá trị số: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ax + b</w:t>
      </w:r>
    </w:p>
    <w:p w14:paraId="0DA7B0D1">
      <w:pPr>
        <w:numPr>
          <w:ilvl w:val="0"/>
          <w:numId w:val="0"/>
        </w:numPr>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Trong đó: a = 0.66, b = 0.54</w:t>
      </w:r>
    </w:p>
    <w:p w14:paraId="41A9589C">
      <w:pPr>
        <w:numPr>
          <w:ilvl w:val="0"/>
          <w:numId w:val="0"/>
        </w:numPr>
        <w:spacing w:line="360" w:lineRule="auto"/>
        <w:ind w:left="1440"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 = 0.66x + 0.54</w:t>
      </w:r>
    </w:p>
    <w:p w14:paraId="6C696C5C">
      <w:pPr>
        <w:numPr>
          <w:ilvl w:val="0"/>
          <w:numId w:val="20"/>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Dự đoán doanh thu số tuần 7 và tuần 9</w:t>
      </w:r>
    </w:p>
    <w:p w14:paraId="7923CD6E">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Với tuần 7, x = 7</w:t>
      </w:r>
    </w:p>
    <w:p w14:paraId="3D813BB9">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7  </w:t>
      </w:r>
      <w:r>
        <w:rPr>
          <w:rFonts w:hint="default" w:ascii="Times New Roman" w:hAnsi="Times New Roman" w:cs="Times New Roman"/>
          <w:i w:val="0"/>
          <w:sz w:val="26"/>
          <w:szCs w:val="26"/>
          <w:vertAlign w:val="baseline"/>
          <w:lang w:val="vi-VN"/>
        </w:rPr>
        <w:t>= 0.66*7 + 0.55</w:t>
      </w:r>
    </w:p>
    <w:p w14:paraId="58009B1E">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7  </w:t>
      </w:r>
      <w:r>
        <w:rPr>
          <w:rFonts w:hint="default" w:ascii="Times New Roman" w:hAnsi="Times New Roman" w:cs="Times New Roman"/>
          <w:i w:val="0"/>
          <w:sz w:val="26"/>
          <w:szCs w:val="26"/>
          <w:vertAlign w:val="baseline"/>
          <w:lang w:val="vi-VN"/>
        </w:rPr>
        <w:t>= 5.16</w:t>
      </w:r>
    </w:p>
    <w:p w14:paraId="3BF3757D">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Với tuần 9, x = 9</w:t>
      </w:r>
    </w:p>
    <w:p w14:paraId="3DE01F0C">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9</w:t>
      </w:r>
      <w:r>
        <w:rPr>
          <w:rFonts w:hint="default" w:ascii="Times New Roman" w:hAnsi="Times New Roman" w:cs="Times New Roman"/>
          <w:i w:val="0"/>
          <w:sz w:val="26"/>
          <w:szCs w:val="26"/>
          <w:vertAlign w:val="baseline"/>
          <w:lang w:val="vi-VN"/>
        </w:rPr>
        <w:t xml:space="preserve"> = 0.66*9 + 0.55</w:t>
      </w:r>
    </w:p>
    <w:p w14:paraId="1ECCDE72">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9</w:t>
      </w:r>
      <w:r>
        <w:rPr>
          <w:rFonts w:hint="default" w:ascii="Times New Roman" w:hAnsi="Times New Roman" w:cs="Times New Roman"/>
          <w:i w:val="0"/>
          <w:sz w:val="26"/>
          <w:szCs w:val="26"/>
          <w:vertAlign w:val="baseline"/>
          <w:lang w:val="vi-VN"/>
        </w:rPr>
        <w:t xml:space="preserve">  = 6.48</w:t>
      </w:r>
    </w:p>
    <w:p w14:paraId="25611156">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2: Tính sai số dự đoán của mô hình hồi quy</w:t>
      </w:r>
    </w:p>
    <w:p w14:paraId="7AC278FD">
      <w:pPr>
        <w:numPr>
          <w:ilvl w:val="0"/>
          <w:numId w:val="21"/>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cho từng mẫu</w:t>
      </w:r>
    </w:p>
    <w:p w14:paraId="37412A52">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1: x = 1</w:t>
      </w:r>
    </w:p>
    <w:p w14:paraId="0B928B23">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1 </w:t>
      </w:r>
      <w:r>
        <w:rPr>
          <w:rFonts w:hint="default" w:ascii="Times New Roman" w:hAnsi="Times New Roman" w:cs="Times New Roman"/>
          <w:i w:val="0"/>
          <w:sz w:val="26"/>
          <w:szCs w:val="26"/>
          <w:vertAlign w:val="baseline"/>
          <w:lang w:val="vi-VN"/>
        </w:rPr>
        <w:t>= 0.66*1 + 0.55</w:t>
      </w:r>
    </w:p>
    <w:p w14:paraId="09457303">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1 </w:t>
      </w:r>
      <w:r>
        <w:rPr>
          <w:rFonts w:hint="default" w:ascii="Times New Roman" w:hAnsi="Times New Roman" w:cs="Times New Roman"/>
          <w:i w:val="0"/>
          <w:sz w:val="26"/>
          <w:szCs w:val="26"/>
          <w:vertAlign w:val="baseline"/>
          <w:lang w:val="vi-VN"/>
        </w:rPr>
        <w:t>= 1.2</w:t>
      </w:r>
    </w:p>
    <w:p w14:paraId="3969177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2: x = 2</w:t>
      </w:r>
    </w:p>
    <w:p w14:paraId="21D108F4">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2 </w:t>
      </w:r>
      <w:r>
        <w:rPr>
          <w:rFonts w:hint="default" w:ascii="Times New Roman" w:hAnsi="Times New Roman" w:cs="Times New Roman"/>
          <w:i w:val="0"/>
          <w:sz w:val="26"/>
          <w:szCs w:val="26"/>
          <w:vertAlign w:val="baseline"/>
          <w:lang w:val="vi-VN"/>
        </w:rPr>
        <w:t>= 0.66*2 + 0.55</w:t>
      </w:r>
    </w:p>
    <w:p w14:paraId="1EC4D537">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2  </w:t>
      </w:r>
      <w:r>
        <w:rPr>
          <w:rFonts w:hint="default" w:ascii="Times New Roman" w:hAnsi="Times New Roman" w:cs="Times New Roman"/>
          <w:i w:val="0"/>
          <w:sz w:val="26"/>
          <w:szCs w:val="26"/>
          <w:vertAlign w:val="baseline"/>
          <w:lang w:val="vi-VN"/>
        </w:rPr>
        <w:t>= 1.86</w:t>
      </w:r>
    </w:p>
    <w:p w14:paraId="3BAA97C7">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3: x = 3</w:t>
      </w:r>
    </w:p>
    <w:p w14:paraId="6E37BD74">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3 </w:t>
      </w:r>
      <w:r>
        <w:rPr>
          <w:rFonts w:hint="default" w:ascii="Times New Roman" w:hAnsi="Times New Roman" w:cs="Times New Roman"/>
          <w:i w:val="0"/>
          <w:sz w:val="26"/>
          <w:szCs w:val="26"/>
          <w:vertAlign w:val="baseline"/>
          <w:lang w:val="vi-VN"/>
        </w:rPr>
        <w:t>= 0.66*3 + 0.55</w:t>
      </w:r>
    </w:p>
    <w:p w14:paraId="74A4CEB8">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3  </w:t>
      </w:r>
      <w:r>
        <w:rPr>
          <w:rFonts w:hint="default" w:ascii="Times New Roman" w:hAnsi="Times New Roman" w:cs="Times New Roman"/>
          <w:i w:val="0"/>
          <w:sz w:val="26"/>
          <w:szCs w:val="26"/>
          <w:vertAlign w:val="baseline"/>
          <w:lang w:val="vi-VN"/>
        </w:rPr>
        <w:t>= 2.53</w:t>
      </w:r>
    </w:p>
    <w:p w14:paraId="7C524F85">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4: x = 4</w:t>
      </w:r>
    </w:p>
    <w:p w14:paraId="6A400CCD">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4 </w:t>
      </w:r>
      <w:r>
        <w:rPr>
          <w:rFonts w:hint="default" w:ascii="Times New Roman" w:hAnsi="Times New Roman" w:cs="Times New Roman"/>
          <w:i w:val="0"/>
          <w:sz w:val="26"/>
          <w:szCs w:val="26"/>
          <w:vertAlign w:val="baseline"/>
          <w:lang w:val="vi-VN"/>
        </w:rPr>
        <w:t>= 0.66*4 + 0.55</w:t>
      </w:r>
    </w:p>
    <w:p w14:paraId="510B56E5">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4  </w:t>
      </w:r>
      <w:r>
        <w:rPr>
          <w:rFonts w:hint="default" w:ascii="Times New Roman" w:hAnsi="Times New Roman" w:cs="Times New Roman"/>
          <w:i w:val="0"/>
          <w:sz w:val="26"/>
          <w:szCs w:val="26"/>
          <w:vertAlign w:val="baseline"/>
          <w:lang w:val="vi-VN"/>
        </w:rPr>
        <w:t>= 3.18</w:t>
      </w:r>
    </w:p>
    <w:p w14:paraId="0675529D">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5: x = 5</w:t>
      </w:r>
    </w:p>
    <w:p w14:paraId="4EBCE0CA">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5 </w:t>
      </w:r>
      <w:r>
        <w:rPr>
          <w:rFonts w:hint="default" w:ascii="Times New Roman" w:hAnsi="Times New Roman" w:cs="Times New Roman"/>
          <w:i w:val="0"/>
          <w:sz w:val="26"/>
          <w:szCs w:val="26"/>
          <w:vertAlign w:val="baseline"/>
          <w:lang w:val="vi-VN"/>
        </w:rPr>
        <w:t>= 0.66*5 + 0.55</w:t>
      </w:r>
    </w:p>
    <w:p w14:paraId="5BD4F1A2">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5  </w:t>
      </w:r>
      <w:r>
        <w:rPr>
          <w:rFonts w:hint="default" w:ascii="Times New Roman" w:hAnsi="Times New Roman" w:cs="Times New Roman"/>
          <w:i w:val="0"/>
          <w:sz w:val="26"/>
          <w:szCs w:val="26"/>
          <w:vertAlign w:val="baseline"/>
          <w:lang w:val="vi-VN"/>
        </w:rPr>
        <w:t>= 3.84</w:t>
      </w:r>
    </w:p>
    <w:p w14:paraId="4CACB0A9">
      <w:pPr>
        <w:numPr>
          <w:ilvl w:val="0"/>
          <w:numId w:val="21"/>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residual</w:t>
      </w:r>
    </w:p>
    <w:p w14:paraId="418EC54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Công thức sai số: e</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 xml:space="preserve"> = </w:t>
      </w:r>
      <m:oMath>
        <m:acc>
          <m:accPr>
            <m:chr m:val="̅"/>
            <m:ctrlPr>
              <w:rPr>
                <w:rFonts w:hint="default" w:ascii="Cambria Math" w:hAnsi="Times New Roman" w:cs="Times New Roman" w:eastAsiaTheme="minorEastAsia"/>
              </w:rPr>
            </m:ctrlPr>
          </m:accPr>
          <m:e>
            <m:sSub>
              <m:sSubPr>
                <m:ctrlPr>
                  <w:rPr>
                    <w:rFonts w:hint="default" w:ascii="Cambria Math" w:hAnsi="Cambria Math" w:cs="Times New Roman"/>
                    <w:b w:val="0"/>
                    <w:i w:val="0"/>
                    <w:lang w:val="en-US"/>
                  </w:rPr>
                </m:ctrlPr>
              </m:sSubPr>
              <m:e>
                <m:r>
                  <m:rPr>
                    <m:sty m:val="p"/>
                  </m:rPr>
                  <w:rPr>
                    <w:rFonts w:hint="default" w:ascii="Cambria Math" w:hAnsi="Cambria Math" w:cs="Times New Roman"/>
                    <w:lang w:val="en-US"/>
                  </w:rPr>
                  <m:t>y</m:t>
                </m:r>
                <m:ctrlPr>
                  <w:rPr>
                    <w:rFonts w:hint="default" w:ascii="Cambria Math" w:hAnsi="Cambria Math" w:cs="Times New Roman"/>
                    <w:b w:val="0"/>
                    <w:i w:val="0"/>
                    <w:lang w:val="en-US"/>
                  </w:rPr>
                </m:ctrlPr>
              </m:e>
              <m:sub>
                <m:r>
                  <m:rPr>
                    <m:sty m:val="p"/>
                  </m:rPr>
                  <w:rPr>
                    <w:rFonts w:hint="default" w:ascii="Cambria Math" w:hAnsi="Cambria Math" w:cs="Times New Roman"/>
                    <w:lang w:val="en-US"/>
                  </w:rPr>
                  <m:t>i</m:t>
                </m:r>
                <m:ctrlPr>
                  <w:rPr>
                    <w:rFonts w:hint="default" w:ascii="Cambria Math" w:hAnsi="Cambria Math" w:cs="Times New Roman"/>
                    <w:b w:val="0"/>
                    <w:i w:val="0"/>
                    <w:lang w:val="en-US"/>
                  </w:rPr>
                </m:ctrlPr>
              </m:sub>
            </m:sSub>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y</w:t>
      </w:r>
      <w:r>
        <w:rPr>
          <w:rFonts w:hint="default" w:ascii="Times New Roman" w:hAnsi="Times New Roman" w:cs="Times New Roman"/>
          <w:i w:val="0"/>
          <w:sz w:val="26"/>
          <w:szCs w:val="26"/>
          <w:vertAlign w:val="subscript"/>
          <w:lang w:val="vi-VN"/>
        </w:rPr>
        <w:t>i</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AC6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B9C65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p>
        </w:tc>
        <w:tc>
          <w:tcPr>
            <w:tcW w:w="1704" w:type="dxa"/>
          </w:tcPr>
          <w:p w14:paraId="5EDB99C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Thực tế y</w:t>
            </w:r>
          </w:p>
        </w:tc>
        <w:tc>
          <w:tcPr>
            <w:tcW w:w="1704" w:type="dxa"/>
          </w:tcPr>
          <w:p w14:paraId="3348478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Dự đoán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p>
        </w:tc>
        <w:tc>
          <w:tcPr>
            <w:tcW w:w="1705" w:type="dxa"/>
          </w:tcPr>
          <w:p w14:paraId="0F28E11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Sai số e</w:t>
            </w:r>
          </w:p>
        </w:tc>
        <w:tc>
          <w:tcPr>
            <w:tcW w:w="1705" w:type="dxa"/>
          </w:tcPr>
          <w:p w14:paraId="284C81E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r>
              <w:rPr>
                <w:rFonts w:hint="default" w:ascii="Times New Roman" w:hAnsi="Times New Roman" w:cs="Times New Roman"/>
                <w:i w:val="0"/>
                <w:sz w:val="26"/>
                <w:szCs w:val="26"/>
                <w:vertAlign w:val="superscript"/>
                <w:lang w:val="vi-VN"/>
              </w:rPr>
              <w:t>2</w:t>
            </w:r>
          </w:p>
        </w:tc>
      </w:tr>
      <w:tr w14:paraId="6D48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A147D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704" w:type="dxa"/>
          </w:tcPr>
          <w:p w14:paraId="6807719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1.2</w:t>
            </w:r>
          </w:p>
        </w:tc>
        <w:tc>
          <w:tcPr>
            <w:tcW w:w="1704" w:type="dxa"/>
          </w:tcPr>
          <w:p w14:paraId="36AC2C4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1.20</w:t>
            </w:r>
          </w:p>
        </w:tc>
        <w:tc>
          <w:tcPr>
            <w:tcW w:w="1705" w:type="dxa"/>
          </w:tcPr>
          <w:p w14:paraId="1F4B634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705" w:type="dxa"/>
          </w:tcPr>
          <w:p w14:paraId="7CE80B1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7367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4CE290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1704" w:type="dxa"/>
          </w:tcPr>
          <w:p w14:paraId="649560F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1.8</w:t>
            </w:r>
          </w:p>
        </w:tc>
        <w:tc>
          <w:tcPr>
            <w:tcW w:w="1704" w:type="dxa"/>
          </w:tcPr>
          <w:p w14:paraId="7C8A582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1.86</w:t>
            </w:r>
          </w:p>
        </w:tc>
        <w:tc>
          <w:tcPr>
            <w:tcW w:w="1705" w:type="dxa"/>
          </w:tcPr>
          <w:p w14:paraId="3DFA96D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0.06</w:t>
            </w:r>
          </w:p>
        </w:tc>
        <w:tc>
          <w:tcPr>
            <w:tcW w:w="1705" w:type="dxa"/>
          </w:tcPr>
          <w:p w14:paraId="000BF80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0.0036</w:t>
            </w:r>
          </w:p>
        </w:tc>
      </w:tr>
      <w:tr w14:paraId="5BD5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F76C0E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1704" w:type="dxa"/>
          </w:tcPr>
          <w:p w14:paraId="41A2B9D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2.6</w:t>
            </w:r>
          </w:p>
        </w:tc>
        <w:tc>
          <w:tcPr>
            <w:tcW w:w="1704" w:type="dxa"/>
          </w:tcPr>
          <w:p w14:paraId="664D081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2.52</w:t>
            </w:r>
          </w:p>
        </w:tc>
        <w:tc>
          <w:tcPr>
            <w:tcW w:w="1705" w:type="dxa"/>
          </w:tcPr>
          <w:p w14:paraId="21EC322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-0.08</w:t>
            </w:r>
          </w:p>
        </w:tc>
        <w:tc>
          <w:tcPr>
            <w:tcW w:w="1705" w:type="dxa"/>
          </w:tcPr>
          <w:p w14:paraId="1C59619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0.0064</w:t>
            </w:r>
          </w:p>
        </w:tc>
      </w:tr>
      <w:tr w14:paraId="412F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DFB52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704" w:type="dxa"/>
          </w:tcPr>
          <w:p w14:paraId="5B232CD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3.2</w:t>
            </w:r>
          </w:p>
        </w:tc>
        <w:tc>
          <w:tcPr>
            <w:tcW w:w="1704" w:type="dxa"/>
          </w:tcPr>
          <w:p w14:paraId="3C538B8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3.18</w:t>
            </w:r>
          </w:p>
        </w:tc>
        <w:tc>
          <w:tcPr>
            <w:tcW w:w="1705" w:type="dxa"/>
          </w:tcPr>
          <w:p w14:paraId="5CDEC5E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-0.02</w:t>
            </w:r>
          </w:p>
        </w:tc>
        <w:tc>
          <w:tcPr>
            <w:tcW w:w="1705" w:type="dxa"/>
          </w:tcPr>
          <w:p w14:paraId="0E7AEAF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0.0004</w:t>
            </w:r>
          </w:p>
        </w:tc>
      </w:tr>
      <w:tr w14:paraId="17F3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768648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1704" w:type="dxa"/>
          </w:tcPr>
          <w:p w14:paraId="6319A00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3.8</w:t>
            </w:r>
          </w:p>
        </w:tc>
        <w:tc>
          <w:tcPr>
            <w:tcW w:w="1704" w:type="dxa"/>
          </w:tcPr>
          <w:p w14:paraId="5D18578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3.84</w:t>
            </w:r>
          </w:p>
        </w:tc>
        <w:tc>
          <w:tcPr>
            <w:tcW w:w="1705" w:type="dxa"/>
          </w:tcPr>
          <w:p w14:paraId="291FB50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0.04</w:t>
            </w:r>
          </w:p>
        </w:tc>
        <w:tc>
          <w:tcPr>
            <w:tcW w:w="1705" w:type="dxa"/>
          </w:tcPr>
          <w:p w14:paraId="6DCC0FA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0.0016</w:t>
            </w:r>
          </w:p>
        </w:tc>
      </w:tr>
    </w:tbl>
    <w:p w14:paraId="14102CAD">
      <w:pPr>
        <w:numPr>
          <w:ilvl w:val="0"/>
          <w:numId w:val="21"/>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tổng bình phương sai số</w:t>
      </w:r>
    </w:p>
    <w:p w14:paraId="106F5FB4">
      <w:pPr>
        <w:numPr>
          <w:ilvl w:val="0"/>
          <w:numId w:val="0"/>
        </w:numPr>
        <w:spacing w:line="360" w:lineRule="auto"/>
        <w:ind w:leftChars="0"/>
        <w:jc w:val="center"/>
        <w:rPr>
          <w:rFonts w:hint="default" w:ascii="Times New Roman" w:hAnsi="Times New Roman" w:cs="Times New Roman"/>
          <w:i w:val="0"/>
          <w:sz w:val="26"/>
          <w:szCs w:val="26"/>
          <w:vertAlign w:val="superscript"/>
          <w:lang w:val="vi-VN"/>
        </w:rPr>
      </w:pPr>
      <w:r>
        <w:rPr>
          <w:rFonts w:hint="default" w:ascii="Times New Roman" w:hAnsi="Times New Roman" w:cs="Times New Roman"/>
          <w:i w:val="0"/>
          <w:sz w:val="26"/>
          <w:szCs w:val="26"/>
          <w:vertAlign w:val="baseline"/>
          <w:lang w:val="vi-VN"/>
        </w:rPr>
        <w:t xml:space="preserve">SSE = </w:t>
      </w:r>
      <m:oMath>
        <m:nary>
          <m:naryPr>
            <m:chr m:val="∑"/>
            <m:limLoc m:val="undOvr"/>
            <m:ctrlPr>
              <w:rPr>
                <w:rFonts w:hint="default" w:ascii="Cambria Math" w:hAnsi="Cambria Math" w:cs="Times New Roman"/>
                <w:i/>
                <w:sz w:val="26"/>
                <w:szCs w:val="26"/>
                <w:vertAlign w:val="baseline"/>
                <w:lang w:val="vi-VN"/>
              </w:rPr>
            </m:ctrlPr>
          </m:naryPr>
          <m:sub>
            <m:r>
              <m:rPr>
                <m:nor/>
              </m:rPr>
              <w:rPr>
                <w:rFonts w:hint="default" w:ascii="Times New Roman" w:hAnsi="Times New Roman" w:cs="Times New Roman"/>
                <w:i/>
                <w:sz w:val="26"/>
                <w:szCs w:val="26"/>
                <w:vertAlign w:val="baseline"/>
                <w:lang w:val="vi-VN"/>
              </w:rPr>
              <m:t>i</m:t>
            </m:r>
            <m:r>
              <m:rPr>
                <m:nor/>
                <m:sty m:val="p"/>
              </m:rPr>
              <w:rPr>
                <w:rFonts w:hint="default" w:ascii="Times New Roman" w:hAnsi="Times New Roman" w:cs="Times New Roman"/>
                <w:b w:val="0"/>
                <w:i w:val="0"/>
                <w:sz w:val="26"/>
                <w:szCs w:val="26"/>
                <w:vertAlign w:val="baseline"/>
                <w:lang w:val="vi-VN"/>
              </w:rPr>
              <m:t xml:space="preserve"> =1</m:t>
            </m:r>
            <m:ctrlPr>
              <w:rPr>
                <w:rFonts w:hint="default" w:ascii="Cambria Math" w:hAnsi="Cambria Math" w:cs="Times New Roman"/>
                <w:i/>
                <w:sz w:val="26"/>
                <w:szCs w:val="26"/>
                <w:vertAlign w:val="baseline"/>
                <w:lang w:val="vi-VN"/>
              </w:rPr>
            </m:ctrlPr>
          </m:sub>
          <m:sup>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sup>
          <m:e>
            <m:r>
              <m:rPr>
                <m:nor/>
                <m:sty m:val="p"/>
              </m:rPr>
              <w:rPr>
                <w:rFonts w:hint="default" w:ascii="Times New Roman" w:hAnsi="Times New Roman" w:cs="Times New Roman"/>
                <w:b w:val="0"/>
                <w:i w:val="0"/>
                <w:sz w:val="26"/>
                <w:szCs w:val="26"/>
                <w:vertAlign w:val="baseline"/>
                <w:lang w:val="vi-VN"/>
              </w:rPr>
              <m:t>(</m:t>
            </m:r>
            <m:ctrlPr>
              <w:rPr>
                <w:rFonts w:hint="default" w:ascii="Cambria Math" w:hAnsi="Cambria Math" w:cs="Times New Roman"/>
                <w:i/>
                <w:sz w:val="26"/>
                <w:szCs w:val="26"/>
                <w:vertAlign w:val="baseline"/>
                <w:lang w:val="vi-VN"/>
              </w:rPr>
            </m:ctrlPr>
          </m:e>
        </m:nary>
        <m:acc>
          <m:accPr>
            <m:chr m:val="̅"/>
            <m:ctrlPr>
              <w:rPr>
                <w:rFonts w:hint="default" w:ascii="Cambria Math" w:hAnsi="Times New Roman" w:cs="Times New Roman" w:eastAsiaTheme="minorEastAsia"/>
              </w:rPr>
            </m:ctrlPr>
          </m:accPr>
          <m:e>
            <m:sSub>
              <m:sSubPr>
                <m:ctrlPr>
                  <w:rPr>
                    <w:rFonts w:hint="default" w:ascii="Cambria Math" w:hAnsi="Times New Roman" w:cs="Times New Roman" w:eastAsiaTheme="minorEastAsia"/>
                  </w:rPr>
                </m:ctrlPr>
              </m:sSubPr>
              <m:e>
                <m:r>
                  <m:rPr>
                    <m:sty m:val="p"/>
                  </m:rPr>
                  <w:rPr>
                    <w:rFonts w:hint="default" w:ascii="Cambria Math" w:hAnsi="Times New Roman" w:cs="Times New Roman"/>
                    <w:lang w:val="en-US"/>
                  </w:rPr>
                  <m:t>y</m:t>
                </m:r>
                <m:ctrlPr>
                  <w:rPr>
                    <w:rFonts w:hint="default" w:ascii="Cambria Math" w:hAnsi="Times New Roman" w:cs="Times New Roman" w:eastAsiaTheme="minorEastAsia"/>
                  </w:rPr>
                </m:ctrlPr>
              </m:e>
              <m:sub>
                <m:r>
                  <m:rPr>
                    <m:sty m:val="p"/>
                  </m:rPr>
                  <w:rPr>
                    <w:rFonts w:hint="default" w:ascii="Cambria Math" w:hAnsi="Times New Roman" w:cs="Times New Roman"/>
                    <w:lang w:val="en-US"/>
                  </w:rPr>
                  <m:t>i</m:t>
                </m:r>
                <m:ctrlPr>
                  <w:rPr>
                    <w:rFonts w:hint="default" w:ascii="Cambria Math" w:hAnsi="Times New Roman" w:cs="Times New Roman" w:eastAsiaTheme="minorEastAsia"/>
                  </w:rPr>
                </m:ctrlPr>
              </m:sub>
            </m:sSub>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y</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w:t>
      </w:r>
      <w:r>
        <w:rPr>
          <w:rFonts w:hint="default" w:ascii="Times New Roman" w:hAnsi="Times New Roman" w:cs="Times New Roman"/>
          <w:i w:val="0"/>
          <w:sz w:val="26"/>
          <w:szCs w:val="26"/>
          <w:vertAlign w:val="superscript"/>
          <w:lang w:val="vi-VN"/>
        </w:rPr>
        <w:t>2</w:t>
      </w:r>
    </w:p>
    <w:p w14:paraId="057C05A4">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SSE = 0 + 0.0036 + 0.0064 + 0.0004 + 0.0016</w:t>
      </w:r>
    </w:p>
    <w:p w14:paraId="3A9B2B1B">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SSE = 0.012</w:t>
      </w:r>
    </w:p>
    <w:p w14:paraId="5973FC69">
      <w:pPr>
        <w:numPr>
          <w:ilvl w:val="0"/>
          <w:numId w:val="21"/>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Nhận xét mô hình có khớp với dữ liệu hay không</w:t>
      </w:r>
    </w:p>
    <w:p w14:paraId="7BDF83C3">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SSE nhỏ so với quy mô các giá trị doanh số trong bảng, đường hồi quy dự đoán sát dữ liệu</w:t>
      </w:r>
    </w:p>
    <w:p w14:paraId="3B74954F">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3: Tính MAE, MSE, RMSE</w:t>
      </w:r>
    </w:p>
    <w:p w14:paraId="718D5492">
      <w:pPr>
        <w:numPr>
          <w:ilvl w:val="0"/>
          <w:numId w:val="22"/>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sai số tuyệt đối của từng mẫu</w:t>
      </w:r>
    </w:p>
    <w:p w14:paraId="6C971DC5">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Công thức: |e</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 = |</w:t>
      </w:r>
      <m:oMath>
        <m:acc>
          <m:accPr>
            <m:chr m:val="̅"/>
            <m:ctrlPr>
              <w:rPr>
                <w:rFonts w:hint="default" w:ascii="Cambria Math" w:hAnsi="Times New Roman" w:cs="Times New Roman" w:eastAsiaTheme="minorEastAsia"/>
              </w:rPr>
            </m:ctrlPr>
          </m:accPr>
          <m:e>
            <m:sSub>
              <m:sSubPr>
                <m:ctrlPr>
                  <w:rPr>
                    <w:rFonts w:hint="default" w:ascii="Cambria Math" w:hAnsi="Times New Roman" w:cs="Times New Roman" w:eastAsiaTheme="minorEastAsia"/>
                  </w:rPr>
                </m:ctrlPr>
              </m:sSubPr>
              <m:e>
                <m:r>
                  <m:rPr>
                    <m:sty m:val="p"/>
                  </m:rPr>
                  <w:rPr>
                    <w:rFonts w:hint="default" w:ascii="Cambria Math" w:hAnsi="Times New Roman" w:cs="Times New Roman"/>
                    <w:lang w:val="en-US"/>
                  </w:rPr>
                  <m:t>y</m:t>
                </m:r>
                <m:ctrlPr>
                  <w:rPr>
                    <w:rFonts w:hint="default" w:ascii="Cambria Math" w:hAnsi="Times New Roman" w:cs="Times New Roman" w:eastAsiaTheme="minorEastAsia"/>
                  </w:rPr>
                </m:ctrlPr>
              </m:e>
              <m:sub>
                <m:r>
                  <m:rPr>
                    <m:sty m:val="p"/>
                  </m:rPr>
                  <w:rPr>
                    <w:rFonts w:hint="default" w:ascii="Cambria Math" w:hAnsi="Times New Roman" w:cs="Times New Roman"/>
                    <w:lang w:val="en-US"/>
                  </w:rPr>
                  <m:t>i</m:t>
                </m:r>
                <m:ctrlPr>
                  <w:rPr>
                    <w:rFonts w:hint="default" w:ascii="Cambria Math" w:hAnsi="Times New Roman" w:cs="Times New Roman" w:eastAsiaTheme="minorEastAsia"/>
                  </w:rPr>
                </m:ctrlPr>
              </m:sub>
            </m:sSub>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y</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w:t>
      </w:r>
    </w:p>
    <w:p w14:paraId="3C616221">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1: |75-80| = 5</w:t>
      </w:r>
    </w:p>
    <w:p w14:paraId="2FEB2A7B">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2: |85-75| = 10</w:t>
      </w:r>
    </w:p>
    <w:p w14:paraId="06E6670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3: |88-90| = 2</w:t>
      </w:r>
    </w:p>
    <w:p w14:paraId="34F3388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4: |95-100| = 5</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C6F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AEA4D2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Mẫu </w:t>
            </w:r>
          </w:p>
        </w:tc>
        <w:tc>
          <w:tcPr>
            <w:tcW w:w="2130" w:type="dxa"/>
          </w:tcPr>
          <w:p w14:paraId="5AF92F7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Sai số e</w:t>
            </w:r>
          </w:p>
        </w:tc>
        <w:tc>
          <w:tcPr>
            <w:tcW w:w="2131" w:type="dxa"/>
          </w:tcPr>
          <w:p w14:paraId="7A02C42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p>
        </w:tc>
        <w:tc>
          <w:tcPr>
            <w:tcW w:w="2131" w:type="dxa"/>
          </w:tcPr>
          <w:p w14:paraId="7C0AE9E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r>
              <w:rPr>
                <w:rFonts w:hint="default" w:ascii="Times New Roman" w:hAnsi="Times New Roman" w:cs="Times New Roman"/>
                <w:i w:val="0"/>
                <w:sz w:val="26"/>
                <w:szCs w:val="26"/>
                <w:vertAlign w:val="superscript"/>
                <w:lang w:val="vi-VN"/>
              </w:rPr>
              <w:t>2</w:t>
            </w:r>
          </w:p>
        </w:tc>
      </w:tr>
      <w:tr w14:paraId="60D3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A6FB5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2130" w:type="dxa"/>
          </w:tcPr>
          <w:p w14:paraId="36C5F2D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47BD765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471FB5A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w:t>
            </w:r>
          </w:p>
        </w:tc>
      </w:tr>
      <w:tr w14:paraId="3A00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C624B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0" w:type="dxa"/>
          </w:tcPr>
          <w:p w14:paraId="77682A2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w:t>
            </w:r>
          </w:p>
        </w:tc>
        <w:tc>
          <w:tcPr>
            <w:tcW w:w="2131" w:type="dxa"/>
          </w:tcPr>
          <w:p w14:paraId="6901FF1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w:t>
            </w:r>
          </w:p>
        </w:tc>
        <w:tc>
          <w:tcPr>
            <w:tcW w:w="2131" w:type="dxa"/>
          </w:tcPr>
          <w:p w14:paraId="386E1BD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100</w:t>
            </w:r>
          </w:p>
        </w:tc>
      </w:tr>
      <w:tr w14:paraId="3592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82B4D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2130" w:type="dxa"/>
          </w:tcPr>
          <w:p w14:paraId="622E19F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1" w:type="dxa"/>
          </w:tcPr>
          <w:p w14:paraId="54E5995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1" w:type="dxa"/>
          </w:tcPr>
          <w:p w14:paraId="42441FC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r>
      <w:tr w14:paraId="27D4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FF96C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2130" w:type="dxa"/>
          </w:tcPr>
          <w:p w14:paraId="2E24C74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6B32DAF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099214F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w:t>
            </w:r>
          </w:p>
        </w:tc>
      </w:tr>
      <w:tr w14:paraId="7E0F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7DF5C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Tổng</w:t>
            </w:r>
          </w:p>
        </w:tc>
        <w:tc>
          <w:tcPr>
            <w:tcW w:w="2130" w:type="dxa"/>
          </w:tcPr>
          <w:p w14:paraId="78E756C7">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1" w:type="dxa"/>
          </w:tcPr>
          <w:p w14:paraId="660B0A5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22</w:t>
            </w:r>
          </w:p>
        </w:tc>
        <w:tc>
          <w:tcPr>
            <w:tcW w:w="2131" w:type="dxa"/>
          </w:tcPr>
          <w:p w14:paraId="2DE45AE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154</w:t>
            </w:r>
          </w:p>
        </w:tc>
      </w:tr>
    </w:tbl>
    <w:p w14:paraId="11FBF0C4">
      <w:pPr>
        <w:numPr>
          <w:ilvl w:val="0"/>
          <w:numId w:val="22"/>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MAE</w:t>
      </w:r>
    </w:p>
    <w:p w14:paraId="2FD4459D">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MAE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 xml:space="preserve"> |</m:t>
            </m:r>
            <m:sSub>
              <m:sSubPr>
                <m:ctrlPr>
                  <w:rPr>
                    <w:rFonts w:hint="default" w:ascii="Cambria Math" w:hAnsi="Cambria Math" w:cs="Times New Roman"/>
                    <w:i w:val="0"/>
                    <w:sz w:val="26"/>
                    <w:szCs w:val="26"/>
                    <w:lang w:val="vi-VN"/>
                  </w:rPr>
                </m:ctrlPr>
              </m:sSubPr>
              <m:e>
                <m:r>
                  <m:rPr>
                    <m:nor/>
                    <m:sty m:val="p"/>
                  </m:rPr>
                  <w:rPr>
                    <w:rFonts w:hint="default" w:ascii="Times New Roman" w:hAnsi="Times New Roman" w:cs="Times New Roman"/>
                    <w:b w:val="0"/>
                    <w:i w:val="0"/>
                    <w:sz w:val="26"/>
                    <w:szCs w:val="26"/>
                    <w:lang w:val="vi-VN"/>
                  </w:rPr>
                  <m:t>e</m:t>
                </m:r>
                <m:ctrlPr>
                  <w:rPr>
                    <w:rFonts w:hint="default" w:ascii="Cambria Math" w:hAnsi="Cambria Math" w:cs="Times New Roman"/>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i w:val="0"/>
                    <w:sz w:val="26"/>
                    <w:szCs w:val="26"/>
                    <w:lang w:val="vi-VN"/>
                  </w:rPr>
                </m:ctrlPr>
              </m:sub>
            </m:sSub>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vertAlign w:val="baseline"/>
                <w:lang w:val="vi-VN"/>
              </w:rPr>
            </m:ctrlPr>
          </m:num>
          <m:den>
            <m:r>
              <m:rPr>
                <m:nor/>
              </m:rPr>
              <w:rPr>
                <w:rFonts w:hint="default" w:ascii="Times New Roman" w:hAnsi="Times New Roman" w:cs="Times New Roman"/>
                <w:i/>
                <w:sz w:val="26"/>
                <w:szCs w:val="26"/>
                <w:vertAlign w:val="baseline"/>
                <w:lang w:val="vi-VN"/>
              </w:rPr>
              <m:t>n</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5 + 10 +2 + 5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5.5</w:t>
      </w:r>
    </w:p>
    <w:p w14:paraId="111C918A">
      <w:pPr>
        <w:numPr>
          <w:ilvl w:val="0"/>
          <w:numId w:val="22"/>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MSE</w:t>
      </w:r>
    </w:p>
    <w:p w14:paraId="31F6DF64">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MSE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 xml:space="preserve"> </m:t>
            </m:r>
            <m:sSup>
              <m:sSupPr>
                <m:ctrlPr>
                  <w:rPr>
                    <w:rFonts w:hint="default" w:ascii="Cambria Math" w:hAnsi="Cambria Math" w:cs="Times New Roman"/>
                    <w:i w:val="0"/>
                    <w:sz w:val="26"/>
                    <w:szCs w:val="26"/>
                    <w:lang w:val="vi-VN"/>
                  </w:rPr>
                </m:ctrlPr>
              </m:sSupPr>
              <m:e>
                <m:sSub>
                  <m:sSubPr>
                    <m:ctrlPr>
                      <w:rPr>
                        <w:rFonts w:hint="default" w:ascii="Cambria Math" w:hAnsi="Cambria Math" w:cs="Times New Roman"/>
                        <w:i w:val="0"/>
                        <w:sz w:val="26"/>
                        <w:szCs w:val="26"/>
                        <w:lang w:val="vi-VN"/>
                      </w:rPr>
                    </m:ctrlPr>
                  </m:sSubPr>
                  <m:e>
                    <m:r>
                      <m:rPr>
                        <m:nor/>
                        <m:sty m:val="p"/>
                      </m:rPr>
                      <w:rPr>
                        <w:rFonts w:hint="default" w:ascii="Times New Roman" w:hAnsi="Times New Roman" w:cs="Times New Roman"/>
                        <w:b w:val="0"/>
                        <w:i w:val="0"/>
                        <w:sz w:val="26"/>
                        <w:szCs w:val="26"/>
                        <w:lang w:val="vi-VN"/>
                      </w:rPr>
                      <m:t>e</m:t>
                    </m:r>
                    <m:ctrlPr>
                      <w:rPr>
                        <w:rFonts w:hint="default" w:ascii="Cambria Math" w:hAnsi="Cambria Math" w:cs="Times New Roman"/>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i w:val="0"/>
                        <w:sz w:val="26"/>
                        <w:szCs w:val="26"/>
                        <w:lang w:val="vi-VN"/>
                      </w:rPr>
                    </m:ctrlPr>
                  </m:sub>
                </m:sSub>
                <m:ctrlPr>
                  <w:rPr>
                    <w:rFonts w:hint="default" w:ascii="Cambria Math" w:hAnsi="Cambria Math" w:cs="Times New Roman"/>
                    <w:i w:val="0"/>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val="0"/>
                    <w:sz w:val="26"/>
                    <w:szCs w:val="26"/>
                    <w:lang w:val="vi-VN"/>
                  </w:rPr>
                </m:ctrlPr>
              </m:sup>
            </m:sSup>
            <m:ctrlPr>
              <w:rPr>
                <w:rFonts w:hint="default" w:ascii="Cambria Math" w:hAnsi="Cambria Math" w:cs="Times New Roman"/>
                <w:i/>
                <w:sz w:val="26"/>
                <w:szCs w:val="26"/>
                <w:vertAlign w:val="baseline"/>
                <w:lang w:val="vi-VN"/>
              </w:rPr>
            </m:ctrlPr>
          </m:num>
          <m:den>
            <m:r>
              <m:rPr>
                <m:nor/>
              </m:rPr>
              <w:rPr>
                <w:rFonts w:hint="default" w:ascii="Times New Roman" w:hAnsi="Times New Roman" w:cs="Times New Roman"/>
                <w:i/>
                <w:sz w:val="26"/>
                <w:szCs w:val="26"/>
                <w:vertAlign w:val="baseline"/>
                <w:lang w:val="vi-VN"/>
              </w:rPr>
              <m:t>n</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25 + 100 +4 + 25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38.5</w:t>
      </w:r>
    </w:p>
    <w:p w14:paraId="19817E0B">
      <w:pPr>
        <w:numPr>
          <w:ilvl w:val="0"/>
          <w:numId w:val="22"/>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RMSE</w:t>
      </w:r>
    </w:p>
    <w:p w14:paraId="791979BF">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RMSE = </w:t>
      </w:r>
      <m:oMath>
        <m:rad>
          <m:radPr>
            <m:degHide m:val="1"/>
            <m:ctrlPr>
              <w:rPr>
                <w:rFonts w:hint="default" w:ascii="Cambria Math" w:hAnsi="Cambria Math" w:cs="Times New Roman"/>
                <w:i/>
                <w:sz w:val="26"/>
                <w:szCs w:val="26"/>
                <w:vertAlign w:val="baseline"/>
                <w:lang w:val="vi-VN"/>
              </w:rPr>
            </m:ctrlPr>
          </m:radPr>
          <m:deg>
            <m:ctrlPr>
              <w:rPr>
                <w:rFonts w:hint="default" w:ascii="Cambria Math" w:hAnsi="Cambria Math" w:cs="Times New Roman"/>
                <w:i/>
                <w:sz w:val="26"/>
                <w:szCs w:val="26"/>
                <w:vertAlign w:val="baseline"/>
                <w:lang w:val="vi-VN"/>
              </w:rPr>
            </m:ctrlPr>
          </m:deg>
          <m:e>
            <m:r>
              <m:rPr>
                <m:nor/>
                <m:sty m:val="p"/>
              </m:rPr>
              <w:rPr>
                <w:rFonts w:hint="default" w:ascii="Times New Roman" w:hAnsi="Times New Roman" w:cs="Times New Roman"/>
                <w:b w:val="0"/>
                <w:i w:val="0"/>
                <w:sz w:val="26"/>
                <w:szCs w:val="26"/>
                <w:vertAlign w:val="baseline"/>
                <w:lang w:val="vi-VN"/>
              </w:rPr>
              <m:t>MSE</m:t>
            </m:r>
            <m:ctrlPr>
              <w:rPr>
                <w:rFonts w:hint="default" w:ascii="Cambria Math" w:hAnsi="Cambria Math" w:cs="Times New Roman"/>
                <w:i/>
                <w:sz w:val="26"/>
                <w:szCs w:val="26"/>
                <w:vertAlign w:val="baseline"/>
                <w:lang w:val="vi-VN"/>
              </w:rPr>
            </m:ctrlPr>
          </m:e>
        </m:rad>
      </m:oMath>
      <w:r>
        <w:rPr>
          <w:rFonts w:hint="default" w:ascii="Times New Roman" w:hAnsi="Times New Roman" w:cs="Times New Roman"/>
          <w:i w:val="0"/>
          <w:sz w:val="26"/>
          <w:szCs w:val="26"/>
          <w:vertAlign w:val="baseline"/>
          <w:lang w:val="vi-VN"/>
        </w:rPr>
        <w:t xml:space="preserve"> = </w:t>
      </w:r>
      <m:oMath>
        <m:rad>
          <m:radPr>
            <m:degHide m:val="1"/>
            <m:ctrlPr>
              <w:rPr>
                <w:rFonts w:hint="default" w:ascii="Cambria Math" w:hAnsi="Cambria Math" w:cs="Times New Roman"/>
                <w:i/>
                <w:sz w:val="26"/>
                <w:szCs w:val="26"/>
                <w:vertAlign w:val="baseline"/>
                <w:lang w:val="vi-VN"/>
              </w:rPr>
            </m:ctrlPr>
          </m:radPr>
          <m:deg>
            <m:ctrlPr>
              <w:rPr>
                <w:rFonts w:hint="default" w:ascii="Cambria Math" w:hAnsi="Cambria Math" w:cs="Times New Roman"/>
                <w:i/>
                <w:sz w:val="26"/>
                <w:szCs w:val="26"/>
                <w:vertAlign w:val="baseline"/>
                <w:lang w:val="vi-VN"/>
              </w:rPr>
            </m:ctrlPr>
          </m:deg>
          <m:e>
            <m:r>
              <m:rPr>
                <m:nor/>
                <m:sty m:val="p"/>
              </m:rPr>
              <w:rPr>
                <w:rFonts w:hint="default" w:ascii="Times New Roman" w:hAnsi="Times New Roman" w:cs="Times New Roman"/>
                <w:b w:val="0"/>
                <w:i w:val="0"/>
                <w:sz w:val="26"/>
                <w:szCs w:val="26"/>
                <w:vertAlign w:val="baseline"/>
                <w:lang w:val="vi-VN"/>
              </w:rPr>
              <m:t>38.5</m:t>
            </m:r>
            <m:ctrlPr>
              <w:rPr>
                <w:rFonts w:hint="default" w:ascii="Cambria Math" w:hAnsi="Cambria Math" w:cs="Times New Roman"/>
                <w:i/>
                <w:sz w:val="26"/>
                <w:szCs w:val="26"/>
                <w:vertAlign w:val="baseline"/>
                <w:lang w:val="vi-VN"/>
              </w:rPr>
            </m:ctrlPr>
          </m:e>
        </m:rad>
      </m:oMath>
      <w:r>
        <w:rPr>
          <w:rFonts w:hint="default" w:ascii="Times New Roman" w:hAnsi="Times New Roman" w:cs="Times New Roman"/>
          <w:i w:val="0"/>
          <w:sz w:val="26"/>
          <w:szCs w:val="26"/>
          <w:vertAlign w:val="baseline"/>
          <w:lang w:val="vi-VN"/>
        </w:rPr>
        <w:t xml:space="preserve"> = 0.205</w:t>
      </w:r>
    </w:p>
    <w:p w14:paraId="46565950">
      <w:pPr>
        <w:numPr>
          <w:ilvl w:val="0"/>
          <w:numId w:val="22"/>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Nhận xét mô hình dự đoán có sai số lớn hay nhỏ</w:t>
      </w:r>
    </w:p>
    <w:p w14:paraId="1AF7AB42">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MAE = 5,5: sai lệch tuyệt đối trung bình là 5,5 đơn vị.</w:t>
      </w:r>
    </w:p>
    <w:p w14:paraId="2BA1907C">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RMSE ≈ 6,205: sai số dự đoán điển hình theo thước đo RMSE khoảng 6,205 đơn vị.</w:t>
      </w:r>
    </w:p>
    <w:p w14:paraId="7D874424">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RMSE lớn hơn MAE vì RMSE bình phương các sai số trước khi lấy trung bình, nên nhạy hơn với những sai số lớn.</w:t>
      </w:r>
    </w:p>
    <w:p w14:paraId="7D3B11CF">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Câu 4: Tính </w:t>
      </w:r>
      <w:r>
        <w:rPr>
          <w:rFonts w:hint="default" w:ascii="Times New Roman" w:hAnsi="Times New Roman" w:cs="Times New Roman"/>
          <w:b/>
          <w:bCs/>
          <w:sz w:val="26"/>
          <w:szCs w:val="26"/>
          <w:lang w:val="en-US"/>
        </w:rPr>
        <w:t>R</w:t>
      </w:r>
      <w:r>
        <w:rPr>
          <w:rFonts w:hint="default" w:ascii="Times New Roman" w:hAnsi="Times New Roman" w:cs="Times New Roman"/>
          <w:b/>
          <w:bCs/>
          <w:sz w:val="26"/>
          <w:szCs w:val="26"/>
          <w:lang w:val="vi-VN"/>
        </w:rPr>
        <w:t xml:space="preserve">elative MSE và </w:t>
      </w: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lang w:val="vi-VN"/>
        </w:rPr>
        <w:t xml:space="preserve">oefficient of </w:t>
      </w:r>
      <w:r>
        <w:rPr>
          <w:rFonts w:hint="default" w:ascii="Times New Roman" w:hAnsi="Times New Roman" w:cs="Times New Roman"/>
          <w:b/>
          <w:bCs/>
          <w:sz w:val="26"/>
          <w:szCs w:val="26"/>
          <w:lang w:val="en-US"/>
        </w:rPr>
        <w:t>V</w:t>
      </w:r>
      <w:r>
        <w:rPr>
          <w:rFonts w:hint="default" w:ascii="Times New Roman" w:hAnsi="Times New Roman" w:cs="Times New Roman"/>
          <w:b/>
          <w:bCs/>
          <w:sz w:val="26"/>
          <w:szCs w:val="26"/>
          <w:lang w:val="vi-VN"/>
        </w:rPr>
        <w:t>ariation</w:t>
      </w:r>
    </w:p>
    <w:p w14:paraId="12FE2328">
      <w:pPr>
        <w:numPr>
          <w:ilvl w:val="0"/>
          <w:numId w:val="23"/>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 giá trị trung bình của tập huấn luyện</w:t>
      </w:r>
    </w:p>
    <w:p w14:paraId="74F242B0">
      <w:p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Công thức: </w:t>
      </w: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r>
              <m:rPr>
                <m:nor/>
                <m:sty m:val="p"/>
              </m:rPr>
              <w:rPr>
                <w:rFonts w:hint="default" w:ascii="Times New Roman" w:hAnsi="Times New Roman" w:cs="Times New Roman"/>
                <w:b w:val="0"/>
                <w:i w:val="0"/>
                <w:sz w:val="26"/>
                <w:szCs w:val="26"/>
                <w:lang w:val="vi-VN"/>
              </w:rPr>
              <m:t xml:space="preserve"> </m:t>
            </m:r>
            <m:ctrlPr>
              <w:rPr>
                <w:rFonts w:hint="default" w:ascii="Cambria Math" w:hAnsi="Cambria Math" w:cs="Times New Roman"/>
                <w:i/>
                <w:sz w:val="26"/>
                <w:szCs w:val="26"/>
                <w:lang w:val="vi-VN"/>
              </w:rPr>
            </m:ctrlPr>
          </m:e>
        </m:acc>
        <m:r>
          <m:rPr>
            <m:nor/>
            <m:sty m:val="p"/>
          </m:rPr>
          <w:rPr>
            <w:rFonts w:hint="default" w:ascii="Times New Roman" w:hAnsi="Times New Roman" w:cs="Times New Roman"/>
            <w:b w:val="0"/>
            <w:i w:val="0"/>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 xml:space="preserve"> </m:t>
            </m:r>
            <m:sSub>
              <m:sSubPr>
                <m:ctrlPr>
                  <w:rPr>
                    <w:rFonts w:hint="default" w:ascii="Cambria Math" w:hAnsi="Cambria Math" w:cs="Times New Roman"/>
                    <w:b w:val="0"/>
                    <w:i w:val="0"/>
                    <w:sz w:val="26"/>
                    <w:szCs w:val="26"/>
                    <w:lang w:val="vi-VN"/>
                  </w:rPr>
                </m:ctrlPr>
              </m:sSubPr>
              <m:e>
                <m:r>
                  <m:rPr>
                    <m:nor/>
                    <m:sty m:val="p"/>
                  </m:rPr>
                  <w:rPr>
                    <w:rFonts w:hint="default" w:ascii="Times New Roman" w:hAnsi="Times New Roman" w:cs="Times New Roman"/>
                    <w:b w:val="0"/>
                    <w:i w:val="0"/>
                    <w:sz w:val="26"/>
                    <w:szCs w:val="26"/>
                    <w:lang w:val="vi-VN"/>
                  </w:rPr>
                  <m:t>y</m:t>
                </m:r>
                <m:ctrlPr>
                  <w:rPr>
                    <w:rFonts w:hint="default" w:ascii="Cambria Math" w:hAnsi="Cambria Math" w:cs="Times New Roman"/>
                    <w:b w:val="0"/>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b w:val="0"/>
                    <w:i w:val="0"/>
                    <w:sz w:val="26"/>
                    <w:szCs w:val="26"/>
                    <w:lang w:val="vi-VN"/>
                  </w:rPr>
                </m:ctrlPr>
              </m:sub>
            </m:sSub>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p>
    <w:p w14:paraId="53415AC8">
      <w:pPr>
        <w:bidi w:val="0"/>
        <w:spacing w:line="360" w:lineRule="auto"/>
        <w:jc w:val="center"/>
        <w:rPr>
          <w:rFonts w:hint="default" w:ascii="Times New Roman" w:hAnsi="Times New Roman" w:cs="Times New Roman"/>
          <w:i w:val="0"/>
          <w:sz w:val="26"/>
          <w:szCs w:val="26"/>
          <w:lang w:val="vi-VN"/>
        </w:rPr>
      </w:pP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r>
              <m:rPr>
                <m:nor/>
                <m:sty m:val="p"/>
              </m:rPr>
              <w:rPr>
                <w:rFonts w:hint="default" w:ascii="Times New Roman" w:hAnsi="Times New Roman" w:cs="Times New Roman"/>
                <w:b w:val="0"/>
                <w:i w:val="0"/>
                <w:sz w:val="26"/>
                <w:szCs w:val="26"/>
                <w:lang w:val="vi-VN"/>
              </w:rPr>
              <m:t xml:space="preserve"> </m:t>
            </m:r>
            <m:ctrlPr>
              <w:rPr>
                <w:rFonts w:hint="default" w:ascii="Cambria Math" w:hAnsi="Cambria Math" w:cs="Times New Roman"/>
                <w:i/>
                <w:sz w:val="26"/>
                <w:szCs w:val="26"/>
                <w:lang w:val="vi-VN"/>
              </w:rPr>
            </m:ctrlPr>
          </m:e>
        </m:acc>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80 + 90 + 100 + 110 + 120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100</w:t>
      </w:r>
    </w:p>
    <w:p w14:paraId="4ECDAD1C">
      <w:pPr>
        <w:numPr>
          <w:ilvl w:val="0"/>
          <w:numId w:val="23"/>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biến thiên</w:t>
      </w:r>
    </w:p>
    <w:p w14:paraId="0FCD5B86">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MSE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75−80)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 xml:space="preserve">2 </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 (</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85−75)</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62.5</w:t>
      </w:r>
    </w:p>
    <w:p w14:paraId="7C26FAFF">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Var(y)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b w:val="0"/>
                    <w:i w:val="0"/>
                    <w:sz w:val="26"/>
                    <w:szCs w:val="26"/>
                    <w:lang w:val="vi-VN"/>
                  </w:rPr>
                </m:ctrlPr>
              </m:sSupPr>
              <m:e>
                <m:sSub>
                  <m:sSubPr>
                    <m:ctrlPr>
                      <w:rPr>
                        <w:rFonts w:hint="default" w:ascii="Cambria Math" w:hAnsi="Cambria Math" w:cs="Times New Roman"/>
                        <w:b w:val="0"/>
                        <w:i w:val="0"/>
                        <w:sz w:val="26"/>
                        <w:szCs w:val="26"/>
                        <w:lang w:val="vi-VN"/>
                      </w:rPr>
                    </m:ctrlPr>
                  </m:sSubPr>
                  <m:e>
                    <m:r>
                      <m:rPr>
                        <m:nor/>
                        <m:sty m:val="p"/>
                      </m:rPr>
                      <w:rPr>
                        <w:rFonts w:hint="default" w:ascii="Times New Roman" w:hAnsi="Times New Roman" w:cs="Times New Roman"/>
                        <w:b w:val="0"/>
                        <w:i w:val="0"/>
                        <w:sz w:val="26"/>
                        <w:szCs w:val="26"/>
                        <w:lang w:val="vi-VN"/>
                      </w:rPr>
                      <m:t>y</m:t>
                    </m:r>
                    <m:ctrlPr>
                      <w:rPr>
                        <w:rFonts w:hint="default" w:ascii="Cambria Math" w:hAnsi="Cambria Math" w:cs="Times New Roman"/>
                        <w:b w:val="0"/>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b w:val="0"/>
                        <w:i w:val="0"/>
                        <w:sz w:val="26"/>
                        <w:szCs w:val="26"/>
                        <w:lang w:val="vi-VN"/>
                      </w:rPr>
                    </m:ctrlPr>
                  </m:sub>
                </m:sSub>
                <m:r>
                  <m:rPr>
                    <m:nor/>
                    <m:sty m:val="p"/>
                  </m:rPr>
                  <w:rPr>
                    <w:rFonts w:hint="default" w:ascii="Times New Roman" w:hAnsi="Times New Roman" w:cs="Times New Roman"/>
                    <w:b w:val="0"/>
                    <w:i w:val="0"/>
                    <w:sz w:val="26"/>
                    <w:szCs w:val="26"/>
                    <w:lang w:val="vi-VN"/>
                  </w:rPr>
                  <m:t xml:space="preserve"> − </m:t>
                </m:r>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r>
                      <m:rPr>
                        <m:nor/>
                        <m:sty m:val="p"/>
                      </m:rPr>
                      <w:rPr>
                        <w:rFonts w:hint="default" w:ascii="Times New Roman" w:hAnsi="Times New Roman" w:cs="Times New Roman"/>
                        <w:b w:val="0"/>
                        <w:i w:val="0"/>
                        <w:sz w:val="26"/>
                        <w:szCs w:val="26"/>
                        <w:lang w:val="vi-VN"/>
                      </w:rPr>
                      <m:t xml:space="preserve"> </m:t>
                    </m:r>
                    <m:ctrlPr>
                      <w:rPr>
                        <w:rFonts w:hint="default" w:ascii="Cambria Math" w:hAnsi="Cambria Math" w:cs="Times New Roman"/>
                        <w:i/>
                        <w:sz w:val="26"/>
                        <w:szCs w:val="26"/>
                        <w:lang w:val="vi-VN"/>
                      </w:rPr>
                    </m:ctrlPr>
                  </m:e>
                </m:acc>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b w:val="0"/>
                    <w:i w:val="0"/>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b w:val="0"/>
                    <w:i w:val="0"/>
                    <w:sz w:val="26"/>
                    <w:szCs w:val="26"/>
                    <w:lang w:val="vi-VN"/>
                  </w:rPr>
                </m:ctrlPr>
              </m:sup>
            </m:sSup>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400 + 100 + 0 + 100 + 400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200</w:t>
      </w:r>
    </w:p>
    <w:p w14:paraId="2540BA48">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Vậy RelMSE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62.5</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200</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 0.3125</m:t>
        </m:r>
      </m:oMath>
    </w:p>
    <w:p w14:paraId="6CB0974F">
      <w:pPr>
        <w:numPr>
          <w:ilvl w:val="0"/>
          <w:numId w:val="23"/>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biến thiên</w:t>
      </w:r>
    </w:p>
    <w:p w14:paraId="64DC3F0A">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CV = </w:t>
      </w:r>
      <m:oMath>
        <m:f>
          <m:fPr>
            <m:ctrlPr>
              <w:rPr>
                <w:rFonts w:hint="default" w:ascii="Cambria Math" w:hAnsi="Cambria Math" w:cs="Times New Roman"/>
                <w:i/>
                <w:sz w:val="26"/>
                <w:szCs w:val="26"/>
                <w:lang w:val="vi-VN"/>
              </w:rPr>
            </m:ctrlPr>
          </m:fPr>
          <m:num>
            <m:r>
              <m:rPr>
                <m:nor/>
              </m:rPr>
              <w:rPr>
                <w:rFonts w:hint="default" w:ascii="Times New Roman" w:hAnsi="Times New Roman" w:cs="Times New Roman"/>
                <w:i/>
                <w:sz w:val="26"/>
                <w:szCs w:val="26"/>
                <w:lang w:val="vi-VN"/>
              </w:rPr>
              <m:t>σ</m:t>
            </m:r>
            <m:ctrlPr>
              <w:rPr>
                <w:rFonts w:hint="default" w:ascii="Cambria Math" w:hAnsi="Cambria Math" w:cs="Times New Roman"/>
                <w:i/>
                <w:sz w:val="26"/>
                <w:szCs w:val="26"/>
                <w:lang w:val="vi-VN"/>
              </w:rPr>
            </m:ctrlPr>
          </m:num>
          <m:den>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mà </w:t>
      </w:r>
      <m:oMath>
        <m:r>
          <m:rPr>
            <m:nor/>
          </m:rPr>
          <w:rPr>
            <w:rFonts w:hint="default" w:ascii="Times New Roman" w:hAnsi="Times New Roman" w:cs="Times New Roman"/>
            <w:i/>
            <w:sz w:val="26"/>
            <w:szCs w:val="26"/>
            <w:lang w:val="vi-VN"/>
          </w:rPr>
          <m:t>σ</m:t>
        </m:r>
      </m:oMath>
      <w:r>
        <w:rPr>
          <w:rFonts w:hint="default" w:ascii="Times New Roman" w:hAnsi="Times New Roman" w:cs="Times New Roman"/>
          <w:i w:val="0"/>
          <w:sz w:val="26"/>
          <w:szCs w:val="26"/>
          <w:lang w:val="vi-VN"/>
        </w:rPr>
        <w:t xml:space="preserve"> = </w:t>
      </w:r>
      <m:oMath>
        <m:rad>
          <m:radPr>
            <m:degHide m:val="1"/>
            <m:ctrlPr>
              <w:rPr>
                <w:rFonts w:hint="default" w:ascii="Cambria Math" w:hAnsi="Cambria Math" w:cs="Times New Roman"/>
                <w:i/>
                <w:sz w:val="26"/>
                <w:szCs w:val="26"/>
                <w:lang w:val="vi-VN"/>
              </w:rPr>
            </m:ctrlPr>
          </m:radPr>
          <m:deg>
            <m:ctrlPr>
              <w:rPr>
                <w:rFonts w:hint="default" w:ascii="Cambria Math" w:hAnsi="Cambria Math" w:cs="Times New Roman"/>
                <w:i/>
                <w:sz w:val="26"/>
                <w:szCs w:val="26"/>
                <w:lang w:val="vi-VN"/>
              </w:rPr>
            </m:ctrlPr>
          </m:deg>
          <m:e>
            <m:r>
              <m:rPr>
                <m:nor/>
                <m:sty m:val="p"/>
              </m:rPr>
              <w:rPr>
                <w:rFonts w:hint="default" w:ascii="Times New Roman" w:hAnsi="Times New Roman" w:cs="Times New Roman"/>
                <w:b w:val="0"/>
                <w:i w:val="0"/>
                <w:sz w:val="26"/>
                <w:szCs w:val="26"/>
                <w:lang w:val="vi-VN"/>
              </w:rPr>
              <m:t>200</m:t>
            </m:r>
            <m:ctrlPr>
              <w:rPr>
                <w:rFonts w:hint="default" w:ascii="Cambria Math" w:hAnsi="Cambria Math" w:cs="Times New Roman"/>
                <w:i/>
                <w:sz w:val="26"/>
                <w:szCs w:val="26"/>
                <w:lang w:val="vi-VN"/>
              </w:rPr>
            </m:ctrlPr>
          </m:e>
        </m:rad>
      </m:oMath>
      <w:r>
        <w:rPr>
          <w:rFonts w:hint="default" w:ascii="Times New Roman" w:hAnsi="Times New Roman" w:cs="Times New Roman"/>
          <w:i w:val="0"/>
          <w:sz w:val="26"/>
          <w:szCs w:val="26"/>
          <w:lang w:val="vi-VN"/>
        </w:rPr>
        <w:t xml:space="preserve"> = 14.142</w:t>
      </w:r>
    </w:p>
    <w:p w14:paraId="26C0FEFF">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CV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14.142</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100</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0.1414</w:t>
      </w:r>
    </w:p>
    <w:p w14:paraId="77552BBF">
      <w:pPr>
        <w:numPr>
          <w:ilvl w:val="0"/>
          <w:numId w:val="23"/>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Nhận xét mô hình dựa trên RelMSE và CV</w:t>
      </w:r>
    </w:p>
    <w:p w14:paraId="5A96C4E0">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Relative MSE = 0,3125 theo định nghĩa đã dùng: sai số bình phương trên tập kiểm tra bằng 31,25% phương sai của tập huấn luyện.</w:t>
      </w:r>
    </w:p>
    <w:p w14:paraId="659A688E">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CV ≈ 14,14%: độ phân tán của các giá trị doanh số trong tập huấn luyện bằng khoảng 14,14% giá trị trung bình.</w:t>
      </w:r>
    </w:p>
    <w:p w14:paraId="52AF696C">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lang w:val="vi-VN"/>
        </w:rPr>
        <w:t>âu 5: Hồi quy tuyến tính dạng ma trận</w:t>
      </w:r>
    </w:p>
    <w:p w14:paraId="6E702A94">
      <w:pPr>
        <w:numPr>
          <w:ilvl w:val="0"/>
          <w:numId w:val="24"/>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ma trận A</w:t>
      </w:r>
    </w:p>
    <w:p w14:paraId="01BBAD02">
      <w:pPr>
        <w:numPr>
          <w:ilvl w:val="0"/>
          <w:numId w:val="0"/>
        </w:num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A = </w:t>
      </w:r>
      <m:oMath>
        <m:d>
          <m:dPr>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14A7682">
      <w:pPr>
        <w:numPr>
          <w:ilvl w:val="0"/>
          <w:numId w:val="24"/>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Viết vector Y và vector hệ số</w:t>
      </w:r>
    </w:p>
    <w:p w14:paraId="1684E549">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Y = </w:t>
      </w:r>
      <m:oMath>
        <m:d>
          <m:dPr>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3</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8</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r>
        <w:rPr>
          <w:rFonts w:hint="default" w:ascii="Times New Roman" w:hAnsi="Times New Roman" w:cs="Times New Roman"/>
          <w:i w:val="0"/>
          <w:sz w:val="26"/>
          <w:szCs w:val="26"/>
          <w:lang w:val="vi-VN"/>
        </w:rPr>
        <w:t xml:space="preserve"> , </w:t>
      </w: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 </m:t>
        </m:r>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rPr>
                    <w:rPr>
                      <w:rFonts w:hint="default" w:ascii="Times New Roman" w:hAnsi="Times New Roman" w:cs="Times New Roman"/>
                      <w:i/>
                      <w:sz w:val="26"/>
                      <w:szCs w:val="26"/>
                      <w:lang w:val="vi-VN"/>
                    </w:rPr>
                    <m:t>b</m:t>
                  </m:r>
                  <m:ctrlPr>
                    <w:rPr>
                      <w:rFonts w:hint="default" w:ascii="Cambria Math" w:hAnsi="Cambria Math" w:cs="Times New Roman"/>
                      <w:i/>
                      <w:sz w:val="26"/>
                      <w:szCs w:val="26"/>
                      <w:lang w:val="vi-VN"/>
                    </w:rPr>
                  </m:ctrlPr>
                </m:e>
              </m:mr>
              <m:mr>
                <m:e>
                  <m:r>
                    <m:rPr>
                      <m:nor/>
                    </m:rPr>
                    <w:rPr>
                      <w:rFonts w:hint="default" w:ascii="Times New Roman" w:hAnsi="Times New Roman" w:cs="Times New Roman"/>
                      <w:i/>
                      <w:sz w:val="26"/>
                      <w:szCs w:val="26"/>
                      <w:lang w:val="vi-VN"/>
                    </w:rPr>
                    <m:t>a</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0442B87">
      <w:pPr>
        <w:numPr>
          <w:ilvl w:val="0"/>
          <w:numId w:val="24"/>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w:t>
      </w:r>
    </w:p>
    <w:p w14:paraId="70AD25DA">
      <w:pPr>
        <w:numPr>
          <w:ilvl w:val="0"/>
          <w:numId w:val="0"/>
        </w:numPr>
        <w:bidi w:val="0"/>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 xml:space="preserve">T </w:t>
      </w:r>
      <w:r>
        <w:rPr>
          <w:rFonts w:hint="default" w:ascii="Times New Roman" w:hAnsi="Times New Roman" w:cs="Times New Roman"/>
          <w:i w:val="0"/>
          <w:sz w:val="26"/>
          <w:szCs w:val="26"/>
          <w:vertAlign w:val="baseline"/>
          <w:lang w:val="vi-VN"/>
        </w:rPr>
        <w:t xml:space="preserve">A = </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vertAlign w:val="baseline"/>
                <w:lang w:val="vi-VN"/>
              </w:rPr>
            </m:ctrlPr>
          </m:e>
        </m:d>
      </m:oMath>
    </w:p>
    <w:p w14:paraId="7B5CE2F5">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 = </w:t>
      </w:r>
      <m:oMath>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413D1D9A">
      <w:pPr>
        <w:numPr>
          <w:ilvl w:val="0"/>
          <w:numId w:val="24"/>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Tính </w:t>
      </w: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Y</w:t>
      </w:r>
    </w:p>
    <w:p w14:paraId="3C820807">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perscript"/>
          <w:lang w:val="vi-VN"/>
        </w:rPr>
        <w:t xml:space="preserve">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1BD37EF6">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perscript"/>
          <w:lang w:val="vi-VN"/>
        </w:rPr>
        <w:t xml:space="preserve">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51</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3681360C">
      <w:pPr>
        <w:numPr>
          <w:ilvl w:val="0"/>
          <w:numId w:val="24"/>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vector hệ số</w:t>
      </w:r>
    </w:p>
    <w:p w14:paraId="086D19EF">
      <w:pPr>
        <w:numPr>
          <w:ilvl w:val="0"/>
          <w:numId w:val="0"/>
        </w:numPr>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Công thức: </w:t>
      </w: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-1</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Y</w:t>
      </w:r>
    </w:p>
    <w:p w14:paraId="2C31D06F">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-1</w:t>
      </w:r>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4∗30 − 10∗10</m:t>
            </m:r>
            <m:ctrlPr>
              <w:rPr>
                <w:rFonts w:hint="default" w:ascii="Cambria Math" w:hAnsi="Cambria Math" w:cs="Times New Roman"/>
                <w:i/>
                <w:sz w:val="26"/>
                <w:szCs w:val="26"/>
                <w:lang w:val="vi-VN"/>
              </w:rPr>
            </m:ctrlPr>
          </m:den>
        </m:f>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den>
        </m:f>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51E27162">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perscript"/>
          <w:lang w:val="vi-VN"/>
        </w:rPr>
        <w:t xml:space="preserve">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51</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027CE112">
      <w:pPr>
        <w:numPr>
          <w:ilvl w:val="0"/>
          <w:numId w:val="0"/>
        </w:numPr>
        <w:spacing w:line="360" w:lineRule="auto"/>
        <w:jc w:val="both"/>
        <w:rPr>
          <w:rFonts w:hint="default" w:ascii="Times New Roman" w:hAnsi="Times New Roman" w:cs="Times New Roman"/>
          <w:i w:val="0"/>
          <w:sz w:val="26"/>
          <w:szCs w:val="26"/>
          <w:lang w:val="vi-VN"/>
        </w:rPr>
      </w:pP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den>
        </m:f>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51</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w:t>
      </w:r>
      <m:oMath>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480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   510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−160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   204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17F1BE7">
      <w:pPr>
        <w:numPr>
          <w:ilvl w:val="0"/>
          <w:numId w:val="0"/>
        </w:numPr>
        <w:spacing w:line="360" w:lineRule="auto"/>
        <w:jc w:val="both"/>
        <w:rPr>
          <w:rFonts w:hint="default" w:ascii="Times New Roman" w:hAnsi="Times New Roman" w:cs="Times New Roman"/>
          <w:i w:val="0"/>
          <w:sz w:val="26"/>
          <w:szCs w:val="26"/>
          <w:vertAlign w:val="baseline"/>
          <w:lang w:val="vi-VN"/>
        </w:rPr>
      </w:pPr>
      <m:oMath>
        <m:r>
          <m:rPr>
            <m:nor/>
          </m:rPr>
          <w:rPr>
            <w:rFonts w:hint="default" w:ascii="Times New Roman" w:hAnsi="Times New Roman" w:cs="Times New Roman"/>
            <w:i/>
            <w:sz w:val="26"/>
            <w:szCs w:val="26"/>
            <w:lang w:val="vi-VN"/>
          </w:rPr>
          <m:t>θ</m:t>
        </m:r>
      </m:oMath>
      <w:r>
        <w:rPr>
          <w:rFonts w:hint="default" w:ascii="Times New Roman" w:hAnsi="Times New Roman" w:cs="Times New Roman"/>
          <w:i w:val="0"/>
          <w:sz w:val="26"/>
          <w:szCs w:val="26"/>
          <w:lang w:val="vi-VN"/>
        </w:rPr>
        <w:t xml:space="preserve"> =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−1.5</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2.2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4B921D08">
      <w:pPr>
        <w:numPr>
          <w:ilvl w:val="0"/>
          <w:numId w:val="24"/>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phương trình truy hồi</w:t>
      </w:r>
    </w:p>
    <w:p w14:paraId="6AB8712A">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2.2</w:t>
      </w:r>
      <m:oMath>
        <m:r>
          <m:rPr>
            <m:nor/>
          </m:rPr>
          <w:rPr>
            <w:rFonts w:hint="default" w:ascii="Times New Roman" w:hAnsi="Times New Roman" w:cs="Times New Roman"/>
            <w:i/>
            <w:sz w:val="26"/>
            <w:szCs w:val="26"/>
            <w:vertAlign w:val="baseline"/>
            <w:lang w:val="vi-VN"/>
          </w:rPr>
          <m:t>x</m:t>
        </m:r>
        <m:r>
          <m:rPr>
            <m:nor/>
            <m:sty m:val="p"/>
          </m:rPr>
          <w:rPr>
            <w:rFonts w:hint="default" w:ascii="Times New Roman" w:hAnsi="Times New Roman" w:cs="Times New Roman"/>
            <w:b w:val="0"/>
            <w:i w:val="0"/>
            <w:sz w:val="26"/>
            <w:szCs w:val="26"/>
            <w:vertAlign w:val="baseline"/>
            <w:lang w:val="vi-VN"/>
          </w:rPr>
          <m:t xml:space="preserve"> − 1.5</m:t>
        </m:r>
      </m:oMath>
    </w:p>
    <w:p w14:paraId="76F8531F">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6: Hồi quy tuyến tính đa biến</w:t>
      </w:r>
    </w:p>
    <w:p w14:paraId="0783850E">
      <w:pPr>
        <w:numPr>
          <w:ilvl w:val="0"/>
          <w:numId w:val="25"/>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ma trận A và vector Y</w:t>
      </w:r>
    </w:p>
    <w:p w14:paraId="77B0053A">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A = </w:t>
      </w:r>
      <m:oMath>
        <m:d>
          <m:dPr>
            <m:begChr m:val="["/>
            <m:endChr m:val="]"/>
            <m:ctrlPr>
              <w:rPr>
                <w:rFonts w:hint="default" w:ascii="Cambria Math" w:hAnsi="Cambria Math" w:cs="Times New Roman"/>
                <w:i/>
                <w:sz w:val="26"/>
                <w:szCs w:val="26"/>
                <w:vertAlign w:val="baseline"/>
                <w:lang w:val="vi-VN"/>
              </w:rPr>
            </m:ctrlPr>
          </m:dPr>
          <m:e>
            <m:m>
              <m:mPr>
                <m:mcs>
                  <m:mc>
                    <m:mcPr>
                      <m:count m:val="3"/>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328E4DD8">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Y =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06513246">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hệ số hồi quy bằng công thức</w:t>
      </w:r>
    </w:p>
    <w:p w14:paraId="36A4BF53">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vertAlign w:val="baseline"/>
          <w:lang w:val="vi-VN"/>
        </w:rPr>
        <w:t xml:space="preserve">Công thức: </w:t>
      </w: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-1</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Y</w:t>
      </w:r>
    </w:p>
    <w:p w14:paraId="12A2231F">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 xml:space="preserve">T </w:t>
      </w:r>
      <w:r>
        <w:rPr>
          <w:rFonts w:hint="default" w:ascii="Times New Roman" w:hAnsi="Times New Roman" w:cs="Times New Roman"/>
          <w:i w:val="0"/>
          <w:sz w:val="26"/>
          <w:szCs w:val="26"/>
          <w:vertAlign w:val="baseline"/>
          <w:lang w:val="vi-VN"/>
        </w:rPr>
        <w:t>=</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28950709">
      <w:pPr>
        <w:numPr>
          <w:ilvl w:val="0"/>
          <w:numId w:val="0"/>
        </w:numPr>
        <w:tabs>
          <w:tab w:val="left" w:pos="3640"/>
        </w:tabs>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A = </w:t>
      </w:r>
      <m:oMath>
        <m:d>
          <m:dPr>
            <m:begChr m:val="["/>
            <m:endChr m:val="]"/>
            <m:ctrlPr>
              <w:rPr>
                <w:rFonts w:hint="default" w:ascii="Cambria Math" w:hAnsi="Cambria Math" w:cs="Times New Roman"/>
                <w:i/>
                <w:sz w:val="26"/>
                <w:szCs w:val="26"/>
                <w:lang w:val="vi-VN"/>
              </w:rPr>
            </m:ctrlPr>
          </m:dPr>
          <m:e>
            <m:m>
              <m:mPr>
                <m:mcs>
                  <m:mc>
                    <m:mcPr>
                      <m:count m:val="3"/>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19</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46</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19</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46</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109</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5B69B98F">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Y = </w:t>
      </w:r>
      <m:oMath>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27</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85</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122</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66C98D9">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B</w:t>
      </w:r>
      <w:r>
        <w:rPr>
          <w:rFonts w:hint="default" w:ascii="Times New Roman" w:hAnsi="Times New Roman" w:cs="Times New Roman"/>
          <w:i w:val="0"/>
          <w:sz w:val="26"/>
          <w:szCs w:val="26"/>
          <w:vertAlign w:val="superscript"/>
          <w:lang w:val="vi-VN"/>
        </w:rPr>
        <w:t xml:space="preserve">-1 </w:t>
      </w:r>
      <w:r>
        <w:rPr>
          <w:rFonts w:hint="default" w:ascii="Times New Roman" w:hAnsi="Times New Roman" w:cs="Times New Roman"/>
          <w:i w:val="0"/>
          <w:sz w:val="26"/>
          <w:szCs w:val="26"/>
          <w:lang w:val="vi-VN"/>
        </w:rPr>
        <w:t xml:space="preserve">=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det</m:t>
            </m:r>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B</m:t>
            </m:r>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m:t>
        </m:r>
        <m:r>
          <m:rPr>
            <m:nor/>
          </m:rPr>
          <w:rPr>
            <w:rFonts w:hint="default" w:ascii="Times New Roman" w:hAnsi="Times New Roman" w:cs="Times New Roman"/>
            <w:i/>
            <w:sz w:val="26"/>
            <w:szCs w:val="26"/>
            <w:lang w:val="vi-VN"/>
          </w:rPr>
          <m:t>adj</m:t>
        </m:r>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B</m:t>
        </m:r>
        <m:r>
          <m:rPr>
            <m:nor/>
            <m:sty m:val="p"/>
          </m:rPr>
          <w:rPr>
            <w:rFonts w:hint="default" w:ascii="Times New Roman" w:hAnsi="Times New Roman" w:cs="Times New Roman"/>
            <w:b w:val="0"/>
            <w:i w:val="0"/>
            <w:sz w:val="26"/>
            <w:szCs w:val="26"/>
            <w:lang w:val="vi-VN"/>
          </w:rPr>
          <m:t>)</m:t>
        </m:r>
      </m:oMath>
      <w:r>
        <w:rPr>
          <w:rFonts w:hint="default" w:ascii="Times New Roman" w:hAnsi="Times New Roman" w:cs="Times New Roman"/>
          <w:i w:val="0"/>
          <w:sz w:val="26"/>
          <w:szCs w:val="26"/>
          <w:lang w:val="vi-VN"/>
        </w:rPr>
        <w:t xml:space="preserve"> </w:t>
      </w:r>
    </w:p>
    <w:p w14:paraId="75C4C4C0">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det(B) = 366</w:t>
      </w:r>
    </w:p>
    <w:p w14:paraId="342ACA75">
      <w:pPr>
        <w:numPr>
          <w:ilvl w:val="0"/>
          <w:numId w:val="0"/>
        </w:numPr>
        <w:spacing w:line="360" w:lineRule="auto"/>
        <w:ind w:leftChars="0"/>
        <w:jc w:val="both"/>
        <w:rPr>
          <w:rFonts w:hint="default" w:ascii="Times New Roman" w:hAnsi="Times New Roman" w:cs="Times New Roman"/>
          <w:i/>
          <w:sz w:val="26"/>
          <w:szCs w:val="26"/>
          <w:lang w:val="vi-VN"/>
        </w:rPr>
      </w:pP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xml:space="preserve">=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366</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w:t>
      </w:r>
      <m:oMath>
        <m:d>
          <m:dPr>
            <m:begChr m:val="["/>
            <m:endChr m:val="]"/>
            <m:ctrlPr>
              <w:rPr>
                <w:rFonts w:hint="default" w:ascii="Cambria Math" w:hAnsi="Cambria Math" w:cs="Times New Roman"/>
                <w:i/>
                <w:sz w:val="26"/>
                <w:szCs w:val="26"/>
                <w:lang w:val="vi-VN"/>
              </w:rPr>
            </m:ctrlPr>
          </m:dPr>
          <m:e>
            <m:m>
              <m:mPr>
                <m:mcs>
                  <m:mc>
                    <m:mcPr>
                      <m:count m:val="3"/>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1154</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−213</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−213</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−71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6</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6</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27</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85</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122</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0CA56535">
      <w:pPr>
        <w:numPr>
          <w:ilvl w:val="0"/>
          <w:numId w:val="0"/>
        </w:numPr>
        <w:spacing w:line="360" w:lineRule="auto"/>
        <w:ind w:leftChars="0"/>
        <w:jc w:val="both"/>
        <w:rPr>
          <w:rFonts w:hint="default" w:ascii="Times New Roman" w:hAnsi="Times New Roman" w:cs="Times New Roman"/>
          <w:i w:val="0"/>
          <w:sz w:val="26"/>
          <w:szCs w:val="26"/>
          <w:lang w:val="vi-VN"/>
        </w:rPr>
      </w:pPr>
      <m:oMath>
        <m:r>
          <m:rPr>
            <m:nor/>
          </m:rPr>
          <w:rPr>
            <w:rFonts w:hint="default" w:ascii="Times New Roman" w:hAnsi="Times New Roman" w:cs="Times New Roman"/>
            <w:i/>
            <w:sz w:val="26"/>
            <w:szCs w:val="26"/>
            <w:lang w:val="vi-VN"/>
          </w:rPr>
          <m:t>θ</m:t>
        </m:r>
      </m:oMath>
      <w:r>
        <w:rPr>
          <w:rFonts w:hint="default" w:ascii="Times New Roman" w:hAnsi="Times New Roman" w:cs="Times New Roman"/>
          <w:i w:val="0"/>
          <w:sz w:val="26"/>
          <w:szCs w:val="26"/>
          <w:lang w:val="vi-VN"/>
        </w:rPr>
        <w:t xml:space="preserve"> = </w:t>
      </w:r>
      <m:oMath>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−1.6995</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3.4836</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−0.0546</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7F6D6DC">
      <w:pPr>
        <w:numPr>
          <w:ilvl w:val="0"/>
          <w:numId w:val="0"/>
        </w:numPr>
        <w:spacing w:line="360" w:lineRule="auto"/>
        <w:ind w:leftChars="0"/>
        <w:jc w:val="both"/>
        <w:rPr>
          <w:rFonts w:hint="default" w:ascii="Times New Roman" w:hAnsi="Times New Roman" w:cs="Times New Roman"/>
          <w:i w:val="0"/>
          <w:sz w:val="26"/>
          <w:szCs w:val="26"/>
          <w:lang w:val="vi-VN"/>
        </w:rPr>
      </w:pPr>
      <m:oMath>
        <m:r>
          <m:rPr>
            <m:nor/>
          </m:rPr>
          <w:rPr>
            <w:rFonts w:hint="default" w:ascii="Times New Roman" w:hAnsi="Times New Roman" w:cs="Times New Roman"/>
            <w:i/>
            <w:sz w:val="26"/>
            <w:szCs w:val="26"/>
            <w:lang w:val="vi-VN"/>
          </w:rPr>
          <m:t>θ</m:t>
        </m:r>
      </m:oMath>
      <w:r>
        <w:rPr>
          <w:rFonts w:hint="default" w:ascii="Times New Roman" w:hAnsi="Times New Roman" w:cs="Times New Roman"/>
          <w:i w:val="0"/>
          <w:sz w:val="26"/>
          <w:szCs w:val="26"/>
          <w:lang w:val="vi-VN"/>
        </w:rPr>
        <w:t xml:space="preserve"> = </w:t>
      </w:r>
      <m:oMath>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rPr>
                    <w:rPr>
                      <w:rFonts w:hint="default" w:ascii="Times New Roman" w:hAnsi="Times New Roman" w:cs="Times New Roman"/>
                      <w:i/>
                      <w:sz w:val="26"/>
                      <w:szCs w:val="26"/>
                      <w:lang w:val="vi-VN"/>
                    </w:rPr>
                    <m:t>c</m:t>
                  </m:r>
                  <m:ctrlPr>
                    <w:rPr>
                      <w:rFonts w:hint="default" w:ascii="Cambria Math" w:hAnsi="Cambria Math" w:cs="Times New Roman"/>
                      <w:i/>
                      <w:sz w:val="26"/>
                      <w:szCs w:val="26"/>
                      <w:lang w:val="vi-VN"/>
                    </w:rPr>
                  </m:ctrlPr>
                </m:e>
              </m:mr>
              <m:mr>
                <m:e>
                  <m:r>
                    <m:rPr>
                      <m:nor/>
                    </m:rPr>
                    <w:rPr>
                      <w:rFonts w:hint="default" w:ascii="Times New Roman" w:hAnsi="Times New Roman" w:cs="Times New Roman"/>
                      <w:i/>
                      <w:sz w:val="26"/>
                      <w:szCs w:val="26"/>
                      <w:lang w:val="vi-VN"/>
                    </w:rPr>
                    <m:t>a</m:t>
                  </m:r>
                  <m:ctrlPr>
                    <w:rPr>
                      <w:rFonts w:hint="default" w:ascii="Cambria Math" w:hAnsi="Cambria Math" w:cs="Times New Roman"/>
                      <w:i/>
                      <w:sz w:val="26"/>
                      <w:szCs w:val="26"/>
                      <w:lang w:val="vi-VN"/>
                    </w:rPr>
                  </m:ctrlPr>
                </m:e>
              </m:mr>
              <m:mr>
                <m:e>
                  <m:r>
                    <m:rPr>
                      <m:nor/>
                    </m:rPr>
                    <w:rPr>
                      <w:rFonts w:hint="default" w:ascii="Times New Roman" w:hAnsi="Times New Roman" w:cs="Times New Roman"/>
                      <w:i/>
                      <w:sz w:val="26"/>
                      <w:szCs w:val="26"/>
                      <w:lang w:val="vi-VN"/>
                    </w:rPr>
                    <m:t>b</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3587BBAD">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a = </w:t>
      </w:r>
      <m:oMath>
        <m:r>
          <m:rPr>
            <m:nor/>
            <m:sty m:val="p"/>
          </m:rPr>
          <w:rPr>
            <w:rFonts w:hint="default" w:ascii="Times New Roman" w:hAnsi="Times New Roman" w:cs="Times New Roman"/>
            <w:b w:val="0"/>
            <w:i w:val="0"/>
            <w:sz w:val="26"/>
            <w:szCs w:val="26"/>
            <w:lang w:val="vi-VN"/>
          </w:rPr>
          <m:t>3.4836</m:t>
        </m:r>
      </m:oMath>
      <w:r>
        <w:rPr>
          <w:rFonts w:hint="default" w:ascii="Times New Roman" w:hAnsi="Times New Roman" w:cs="Times New Roman"/>
          <w:i w:val="0"/>
          <w:sz w:val="26"/>
          <w:szCs w:val="26"/>
          <w:lang w:val="vi-VN"/>
        </w:rPr>
        <w:t xml:space="preserve">, b = </w:t>
      </w:r>
      <m:oMath>
        <m:r>
          <m:rPr>
            <m:nor/>
            <m:sty m:val="p"/>
          </m:rPr>
          <w:rPr>
            <w:rFonts w:hint="default" w:ascii="Times New Roman" w:hAnsi="Times New Roman" w:cs="Times New Roman"/>
            <w:b w:val="0"/>
            <w:i w:val="0"/>
            <w:sz w:val="26"/>
            <w:szCs w:val="26"/>
            <w:lang w:val="vi-VN"/>
          </w:rPr>
          <m:t>−0.0546</m:t>
        </m:r>
      </m:oMath>
      <w:r>
        <w:rPr>
          <w:rFonts w:hint="default" w:ascii="Times New Roman" w:hAnsi="Times New Roman" w:cs="Times New Roman"/>
          <w:i w:val="0"/>
          <w:sz w:val="26"/>
          <w:szCs w:val="26"/>
          <w:lang w:val="vi-VN"/>
        </w:rPr>
        <w:t xml:space="preserve">, c = </w:t>
      </w:r>
      <m:oMath>
        <m:r>
          <m:rPr>
            <m:nor/>
            <m:sty m:val="p"/>
          </m:rPr>
          <w:rPr>
            <w:rFonts w:hint="default" w:ascii="Times New Roman" w:hAnsi="Times New Roman" w:cs="Times New Roman"/>
            <w:b w:val="0"/>
            <w:i w:val="0"/>
            <w:sz w:val="26"/>
            <w:szCs w:val="26"/>
            <w:lang w:val="vi-VN"/>
          </w:rPr>
          <m:t>−0.0546</m:t>
        </m:r>
      </m:oMath>
    </w:p>
    <w:p w14:paraId="7A286702">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mô hình hồi quy thu được</w:t>
      </w:r>
    </w:p>
    <w:p w14:paraId="331BF5E6">
      <w:pPr>
        <w:numPr>
          <w:ilvl w:val="0"/>
          <w:numId w:val="0"/>
        </w:numPr>
        <w:spacing w:line="360" w:lineRule="auto"/>
        <w:ind w:leftChars="0"/>
        <w:jc w:val="both"/>
        <w:rPr>
          <w:rFonts w:hint="default" w:ascii="Times New Roman" w:hAnsi="Times New Roman" w:cs="Times New Roman"/>
          <w:i w:val="0"/>
          <w:sz w:val="26"/>
          <w:szCs w:val="26"/>
          <w:lang w:val="vi-VN"/>
        </w:rPr>
      </w:pP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w:t>
      </w:r>
      <m:oMath>
        <m:r>
          <m:rPr>
            <m:nor/>
            <m:sty m:val="p"/>
          </m:rPr>
          <w:rPr>
            <w:rFonts w:hint="default" w:ascii="Times New Roman" w:hAnsi="Times New Roman" w:cs="Times New Roman"/>
            <w:b w:val="0"/>
            <w:i w:val="0"/>
            <w:sz w:val="26"/>
            <w:szCs w:val="26"/>
            <w:lang w:val="vi-VN"/>
          </w:rPr>
          <m:t xml:space="preserve">3.4836 </m:t>
        </m:r>
      </m:oMath>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bscript"/>
          <w:lang w:val="vi-VN"/>
        </w:rPr>
        <w:t xml:space="preserve">1 </w:t>
      </w:r>
      <m:oMath>
        <m:r>
          <m:rPr>
            <m:nor/>
            <m:sty m:val="p"/>
          </m:rPr>
          <w:rPr>
            <w:rFonts w:hint="default" w:ascii="Times New Roman" w:hAnsi="Times New Roman" w:cs="Times New Roman"/>
            <w:b w:val="0"/>
            <w:i w:val="0"/>
            <w:sz w:val="26"/>
            <w:szCs w:val="26"/>
            <w:lang w:val="vi-VN"/>
          </w:rPr>
          <m:t>−0.0546</m:t>
        </m:r>
      </m:oMath>
      <w:r>
        <w:rPr>
          <w:rFonts w:hint="default" w:ascii="Times New Roman" w:hAnsi="Times New Roman" w:cs="Times New Roman"/>
          <w:i w:val="0"/>
          <w:sz w:val="26"/>
          <w:szCs w:val="26"/>
          <w:lang w:val="vi-VN"/>
        </w:rPr>
        <w:t xml:space="preserve"> x</w:t>
      </w:r>
      <w:r>
        <w:rPr>
          <w:rFonts w:hint="default" w:ascii="Times New Roman" w:hAnsi="Times New Roman" w:cs="Times New Roman"/>
          <w:i w:val="0"/>
          <w:sz w:val="26"/>
          <w:szCs w:val="26"/>
          <w:vertAlign w:val="subscript"/>
          <w:lang w:val="vi-VN"/>
        </w:rPr>
        <w:t xml:space="preserve">2 </w:t>
      </w:r>
      <m:oMath>
        <m:r>
          <m:rPr>
            <m:nor/>
            <m:sty m:val="p"/>
          </m:rPr>
          <w:rPr>
            <w:rFonts w:hint="default" w:ascii="Times New Roman" w:hAnsi="Times New Roman" w:cs="Times New Roman"/>
            <w:b w:val="0"/>
            <w:i w:val="0"/>
            <w:sz w:val="26"/>
            <w:szCs w:val="26"/>
            <w:lang w:val="vi-VN"/>
          </w:rPr>
          <m:t>−0.0546</m:t>
        </m:r>
      </m:oMath>
    </w:p>
    <w:p w14:paraId="1B42E836">
      <w:pPr>
        <w:numPr>
          <w:ilvl w:val="0"/>
          <w:numId w:val="25"/>
        </w:numPr>
        <w:spacing w:line="360" w:lineRule="auto"/>
        <w:ind w:left="0" w:leftChars="0" w:firstLine="0" w:firstLine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Dự đoán khi…</w:t>
      </w:r>
    </w:p>
    <w:p w14:paraId="74129FC5">
      <w:pPr>
        <w:numPr>
          <w:ilvl w:val="0"/>
          <w:numId w:val="0"/>
        </w:numPr>
        <w:spacing w:line="360" w:lineRule="auto"/>
        <w:ind w:leftChars="0"/>
        <w:jc w:val="both"/>
        <w:rPr>
          <w:rFonts w:hint="default" w:ascii="Times New Roman" w:hAnsi="Times New Roman" w:cs="Times New Roman"/>
          <w:b/>
          <w:bCs/>
          <w:i w:val="0"/>
          <w:sz w:val="26"/>
          <w:szCs w:val="26"/>
          <w:lang w:val="vi-VN"/>
        </w:rPr>
      </w:pPr>
      <w:r>
        <w:rPr>
          <w:rFonts w:hint="default" w:ascii="Times New Roman" w:hAnsi="Times New Roman" w:cs="Times New Roman"/>
          <w:b/>
          <w:bCs/>
          <w:i w:val="0"/>
          <w:sz w:val="26"/>
          <w:szCs w:val="26"/>
          <w:lang w:val="vi-VN"/>
        </w:rPr>
        <w:t>Câu 7: Hồi quy đa thức bậc 2</w:t>
      </w:r>
    </w:p>
    <w:p w14:paraId="405DF2B0">
      <w:pPr>
        <w:numPr>
          <w:ilvl w:val="0"/>
          <w:numId w:val="26"/>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Lập bảng tính các cột:</w:t>
      </w:r>
    </w:p>
    <w:p w14:paraId="2C728B37">
      <w:pPr>
        <w:numPr>
          <w:ilvl w:val="0"/>
          <w:numId w:val="26"/>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các tổng: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66CCA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BDCA25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p>
        </w:tc>
        <w:tc>
          <w:tcPr>
            <w:tcW w:w="1217" w:type="dxa"/>
          </w:tcPr>
          <w:p w14:paraId="727E5F17">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p>
        </w:tc>
        <w:tc>
          <w:tcPr>
            <w:tcW w:w="1217" w:type="dxa"/>
          </w:tcPr>
          <w:p w14:paraId="07F8C9F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2</w:t>
            </w:r>
          </w:p>
        </w:tc>
        <w:tc>
          <w:tcPr>
            <w:tcW w:w="1217" w:type="dxa"/>
          </w:tcPr>
          <w:p w14:paraId="7569F63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3</w:t>
            </w:r>
          </w:p>
        </w:tc>
        <w:tc>
          <w:tcPr>
            <w:tcW w:w="1218" w:type="dxa"/>
          </w:tcPr>
          <w:p w14:paraId="2B7EF00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4</w:t>
            </w:r>
          </w:p>
        </w:tc>
        <w:tc>
          <w:tcPr>
            <w:tcW w:w="1218" w:type="dxa"/>
          </w:tcPr>
          <w:p w14:paraId="4BADAD8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xy</w:t>
            </w:r>
          </w:p>
        </w:tc>
        <w:tc>
          <w:tcPr>
            <w:tcW w:w="1218" w:type="dxa"/>
          </w:tcPr>
          <w:p w14:paraId="0412FB9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vertAlign w:val="baseline"/>
                <w:lang w:val="vi-VN"/>
              </w:rPr>
              <w:t>y</w:t>
            </w:r>
          </w:p>
        </w:tc>
      </w:tr>
      <w:tr w14:paraId="1898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E2B52E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7" w:type="dxa"/>
          </w:tcPr>
          <w:p w14:paraId="65A2DE1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7" w:type="dxa"/>
          </w:tcPr>
          <w:p w14:paraId="324AB41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7" w:type="dxa"/>
          </w:tcPr>
          <w:p w14:paraId="2557A6F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8" w:type="dxa"/>
          </w:tcPr>
          <w:p w14:paraId="518B890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8" w:type="dxa"/>
          </w:tcPr>
          <w:p w14:paraId="2880B9A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8" w:type="dxa"/>
          </w:tcPr>
          <w:p w14:paraId="043101A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r>
      <w:tr w14:paraId="799C7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8AF108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1217" w:type="dxa"/>
          </w:tcPr>
          <w:p w14:paraId="654D924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217" w:type="dxa"/>
          </w:tcPr>
          <w:p w14:paraId="24FB00F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217" w:type="dxa"/>
          </w:tcPr>
          <w:p w14:paraId="74A75C77">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w:t>
            </w:r>
          </w:p>
        </w:tc>
        <w:tc>
          <w:tcPr>
            <w:tcW w:w="1218" w:type="dxa"/>
          </w:tcPr>
          <w:p w14:paraId="45E7BBE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16</w:t>
            </w:r>
          </w:p>
        </w:tc>
        <w:tc>
          <w:tcPr>
            <w:tcW w:w="1218" w:type="dxa"/>
          </w:tcPr>
          <w:p w14:paraId="0719A4F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w:t>
            </w:r>
          </w:p>
        </w:tc>
        <w:tc>
          <w:tcPr>
            <w:tcW w:w="1218" w:type="dxa"/>
          </w:tcPr>
          <w:p w14:paraId="2A08793A">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16</w:t>
            </w:r>
          </w:p>
        </w:tc>
      </w:tr>
      <w:tr w14:paraId="57A2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B133DC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1217" w:type="dxa"/>
          </w:tcPr>
          <w:p w14:paraId="497B2E0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w:t>
            </w:r>
          </w:p>
        </w:tc>
        <w:tc>
          <w:tcPr>
            <w:tcW w:w="1217" w:type="dxa"/>
          </w:tcPr>
          <w:p w14:paraId="68F6820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w:t>
            </w:r>
          </w:p>
        </w:tc>
        <w:tc>
          <w:tcPr>
            <w:tcW w:w="1217" w:type="dxa"/>
          </w:tcPr>
          <w:p w14:paraId="6C8E219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27</w:t>
            </w:r>
          </w:p>
        </w:tc>
        <w:tc>
          <w:tcPr>
            <w:tcW w:w="1218" w:type="dxa"/>
          </w:tcPr>
          <w:p w14:paraId="01E01F4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81</w:t>
            </w:r>
          </w:p>
        </w:tc>
        <w:tc>
          <w:tcPr>
            <w:tcW w:w="1218" w:type="dxa"/>
          </w:tcPr>
          <w:p w14:paraId="585427E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27</w:t>
            </w:r>
          </w:p>
        </w:tc>
        <w:tc>
          <w:tcPr>
            <w:tcW w:w="1218" w:type="dxa"/>
          </w:tcPr>
          <w:p w14:paraId="00765AF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81</w:t>
            </w:r>
          </w:p>
        </w:tc>
      </w:tr>
      <w:tr w14:paraId="7001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6E5848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217" w:type="dxa"/>
          </w:tcPr>
          <w:p w14:paraId="0CBE8F8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w:t>
            </w:r>
          </w:p>
        </w:tc>
        <w:tc>
          <w:tcPr>
            <w:tcW w:w="1217" w:type="dxa"/>
          </w:tcPr>
          <w:p w14:paraId="443F1B1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16</w:t>
            </w:r>
          </w:p>
        </w:tc>
        <w:tc>
          <w:tcPr>
            <w:tcW w:w="1217" w:type="dxa"/>
          </w:tcPr>
          <w:p w14:paraId="755B462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64</w:t>
            </w:r>
          </w:p>
        </w:tc>
        <w:tc>
          <w:tcPr>
            <w:tcW w:w="1218" w:type="dxa"/>
          </w:tcPr>
          <w:p w14:paraId="6307E3C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256</w:t>
            </w:r>
          </w:p>
        </w:tc>
        <w:tc>
          <w:tcPr>
            <w:tcW w:w="1218" w:type="dxa"/>
          </w:tcPr>
          <w:p w14:paraId="05F4C25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60</w:t>
            </w:r>
          </w:p>
        </w:tc>
        <w:tc>
          <w:tcPr>
            <w:tcW w:w="1218" w:type="dxa"/>
          </w:tcPr>
          <w:p w14:paraId="451D5F8A">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240</w:t>
            </w:r>
          </w:p>
        </w:tc>
      </w:tr>
      <w:tr w14:paraId="0148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9F1A7F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Tổng</w:t>
            </w:r>
          </w:p>
        </w:tc>
        <w:tc>
          <w:tcPr>
            <w:tcW w:w="1217" w:type="dxa"/>
          </w:tcPr>
          <w:p w14:paraId="09940BF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29</w:t>
            </w:r>
          </w:p>
        </w:tc>
        <w:tc>
          <w:tcPr>
            <w:tcW w:w="1217" w:type="dxa"/>
          </w:tcPr>
          <w:p w14:paraId="0BAFFA9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30</w:t>
            </w:r>
          </w:p>
        </w:tc>
        <w:tc>
          <w:tcPr>
            <w:tcW w:w="1217" w:type="dxa"/>
          </w:tcPr>
          <w:p w14:paraId="68DB740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100</w:t>
            </w:r>
          </w:p>
        </w:tc>
        <w:tc>
          <w:tcPr>
            <w:tcW w:w="1218" w:type="dxa"/>
          </w:tcPr>
          <w:p w14:paraId="67FBF11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354</w:t>
            </w:r>
          </w:p>
        </w:tc>
        <w:tc>
          <w:tcPr>
            <w:tcW w:w="1218" w:type="dxa"/>
          </w:tcPr>
          <w:p w14:paraId="4EE927C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96</w:t>
            </w:r>
          </w:p>
        </w:tc>
        <w:tc>
          <w:tcPr>
            <w:tcW w:w="1218" w:type="dxa"/>
          </w:tcPr>
          <w:p w14:paraId="237AD17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338</w:t>
            </w:r>
          </w:p>
        </w:tc>
      </w:tr>
    </w:tbl>
    <w:p w14:paraId="3889A374">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Hồi quy đa thức bậc 2: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ax</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bx + c</w:t>
      </w:r>
    </w:p>
    <w:p w14:paraId="6D9F1A4A">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 Lập hệ phương trình chuẩn</w:t>
      </w:r>
    </w:p>
    <w:p w14:paraId="3C787E11">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Phương pháp bình phương tối thiểu:</w:t>
      </w:r>
    </w:p>
    <w:p w14:paraId="04899FC7">
      <w:pPr>
        <w:numPr>
          <w:ilvl w:val="0"/>
          <w:numId w:val="0"/>
        </w:numPr>
        <w:spacing w:line="360" w:lineRule="auto"/>
        <w:jc w:val="both"/>
        <w:rPr>
          <w:rFonts w:hint="default" w:ascii="Times New Roman" w:hAnsi="Times New Roman" w:cs="Times New Roman"/>
          <w:i w:val="0"/>
          <w:sz w:val="26"/>
          <w:szCs w:val="26"/>
          <w:vertAlign w:val="baseline"/>
          <w:lang w:val="vi-VN"/>
        </w:rPr>
      </w:pP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rPr>
                    <w:rPr>
                      <w:rFonts w:hint="default" w:ascii="Times New Roman" w:hAnsi="Times New Roman" w:cs="Times New Roman"/>
                      <w:i/>
                      <w:sz w:val="26"/>
                      <w:szCs w:val="26"/>
                      <w:vertAlign w:val="baseline"/>
                      <w:lang w:val="vi-VN"/>
                    </w:rPr>
                    <m:t>a</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b</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c</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r>
                    <m:rPr>
                      <m:nor/>
                    </m:rPr>
                    <w:rPr>
                      <w:rFonts w:hint="default" w:ascii="Times New Roman" w:hAnsi="Times New Roman" w:cs="Times New Roman"/>
                      <w:i/>
                      <w:sz w:val="26"/>
                      <w:szCs w:val="26"/>
                      <w:vertAlign w:val="baseline"/>
                      <w:lang w:val="vi-VN"/>
                    </w:rPr>
                    <m:t>y</m:t>
                  </m:r>
                  <m:ctrlPr>
                    <w:rPr>
                      <w:rFonts w:hint="default" w:ascii="Cambria Math" w:hAnsi="Cambria Math" w:cs="Times New Roman"/>
                      <w:i/>
                      <w:sz w:val="26"/>
                      <w:szCs w:val="26"/>
                      <w:vertAlign w:val="baseline"/>
                      <w:lang w:val="vi-VN"/>
                    </w:rPr>
                  </m:ctrlPr>
                </m:e>
              </m:mr>
              <m:mr>
                <m:e>
                  <m:r>
                    <m:rPr>
                      <m:nor/>
                    </m:rPr>
                    <w:rPr>
                      <w:rFonts w:hint="default" w:ascii="Times New Roman" w:hAnsi="Times New Roman" w:cs="Times New Roman"/>
                      <w:i/>
                      <w:sz w:val="26"/>
                      <w:szCs w:val="26"/>
                      <w:vertAlign w:val="baseline"/>
                      <w:lang w:val="vi-VN"/>
                    </w:rPr>
                    <m:t>a</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b</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c</m:t>
                  </m:r>
                  <m:r>
                    <m:rPr>
                      <m:nor/>
                      <m:sty m:val="p"/>
                    </m:rPr>
                    <w:rPr>
                      <w:rFonts w:hint="default" w:ascii="Times New Roman" w:hAnsi="Times New Roman" w:cs="Times New Roman"/>
                      <w:b w:val="0"/>
                      <w:i w:val="0"/>
                      <w:sz w:val="26"/>
                      <w:szCs w:val="26"/>
                      <w:vertAlign w:val="baseline"/>
                      <w:lang w:val="vi-VN"/>
                    </w:rPr>
                    <m:t>∑</m:t>
                  </m:r>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m:t>
                  </m:r>
                  <m:r>
                    <m:rPr>
                      <m:nor/>
                    </m:rPr>
                    <w:rPr>
                      <w:rFonts w:hint="default" w:ascii="Times New Roman" w:hAnsi="Times New Roman" w:cs="Times New Roman"/>
                      <w:i/>
                      <w:sz w:val="26"/>
                      <w:szCs w:val="26"/>
                      <w:vertAlign w:val="baseline"/>
                      <w:lang w:val="vi-VN"/>
                    </w:rPr>
                    <m:t>xy</m:t>
                  </m:r>
                  <m:ctrlPr>
                    <w:rPr>
                      <w:rFonts w:hint="default" w:ascii="Cambria Math" w:hAnsi="Cambria Math" w:cs="Times New Roman"/>
                      <w:i/>
                      <w:sz w:val="26"/>
                      <w:szCs w:val="26"/>
                      <w:vertAlign w:val="baseline"/>
                      <w:lang w:val="vi-VN"/>
                    </w:rPr>
                  </m:ctrlPr>
                </m:e>
              </m:mr>
              <m:mr>
                <m:e>
                  <m:r>
                    <m:rPr>
                      <m:nor/>
                    </m:rPr>
                    <w:rPr>
                      <w:rFonts w:hint="default" w:ascii="Times New Roman" w:hAnsi="Times New Roman" w:cs="Times New Roman"/>
                      <w:i/>
                      <w:sz w:val="26"/>
                      <w:szCs w:val="26"/>
                      <w:vertAlign w:val="baseline"/>
                      <w:lang w:val="vi-VN"/>
                    </w:rPr>
                    <m:t>a</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b</m:t>
                  </m:r>
                  <m:r>
                    <m:rPr>
                      <m:nor/>
                      <m:sty m:val="p"/>
                    </m:rPr>
                    <w:rPr>
                      <w:rFonts w:hint="default" w:ascii="Times New Roman" w:hAnsi="Times New Roman" w:cs="Times New Roman"/>
                      <w:b w:val="0"/>
                      <w:i w:val="0"/>
                      <w:sz w:val="26"/>
                      <w:szCs w:val="26"/>
                      <w:vertAlign w:val="baseline"/>
                      <w:lang w:val="vi-VN"/>
                    </w:rPr>
                    <m:t>∑</m:t>
                  </m:r>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nc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m:t>
                  </m:r>
                  <m:r>
                    <m:rPr>
                      <m:nor/>
                    </m:rPr>
                    <w:rPr>
                      <w:rFonts w:hint="default" w:ascii="Times New Roman" w:hAnsi="Times New Roman" w:cs="Times New Roman"/>
                      <w:i/>
                      <w:sz w:val="26"/>
                      <w:szCs w:val="26"/>
                      <w:vertAlign w:val="baseline"/>
                      <w:lang w:val="vi-VN"/>
                    </w:rPr>
                    <m:t>y</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 </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354</m:t>
                  </m:r>
                  <m:r>
                    <m:rPr>
                      <m:nor/>
                    </m:rPr>
                    <w:rPr>
                      <w:rFonts w:hint="default" w:ascii="Times New Roman" w:hAnsi="Times New Roman" w:cs="Times New Roman"/>
                      <w:i/>
                      <w:sz w:val="26"/>
                      <w:szCs w:val="26"/>
                      <w:vertAlign w:val="baseline"/>
                      <w:lang w:val="vi-VN"/>
                    </w:rPr>
                    <m:t>a</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100</m:t>
                  </m:r>
                  <m:r>
                    <m:rPr>
                      <m:nor/>
                    </m:rPr>
                    <w:rPr>
                      <w:rFonts w:hint="default" w:ascii="Times New Roman" w:hAnsi="Times New Roman" w:cs="Times New Roman"/>
                      <w:i/>
                      <w:sz w:val="26"/>
                      <w:szCs w:val="26"/>
                      <w:vertAlign w:val="baseline"/>
                      <w:lang w:val="vi-VN"/>
                    </w:rPr>
                    <m:t>b</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30</m:t>
                  </m:r>
                  <m:r>
                    <m:rPr>
                      <m:nor/>
                    </m:rPr>
                    <w:rPr>
                      <w:rFonts w:hint="default" w:ascii="Times New Roman" w:hAnsi="Times New Roman" w:cs="Times New Roman"/>
                      <w:i/>
                      <w:sz w:val="26"/>
                      <w:szCs w:val="26"/>
                      <w:vertAlign w:val="baseline"/>
                      <w:lang w:val="vi-VN"/>
                    </w:rPr>
                    <m:t>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338</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100</m:t>
                  </m:r>
                  <m:r>
                    <m:rPr>
                      <m:nor/>
                    </m:rPr>
                    <w:rPr>
                      <w:rFonts w:hint="default" w:ascii="Times New Roman" w:hAnsi="Times New Roman" w:cs="Times New Roman"/>
                      <w:i/>
                      <w:sz w:val="26"/>
                      <w:szCs w:val="26"/>
                      <w:vertAlign w:val="baseline"/>
                      <w:lang w:val="vi-VN"/>
                    </w:rPr>
                    <m:t>a</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30</m:t>
                  </m:r>
                  <m:r>
                    <m:rPr>
                      <m:nor/>
                    </m:rPr>
                    <w:rPr>
                      <w:rFonts w:hint="default" w:ascii="Times New Roman" w:hAnsi="Times New Roman" w:cs="Times New Roman"/>
                      <w:i/>
                      <w:sz w:val="26"/>
                      <w:szCs w:val="26"/>
                      <w:vertAlign w:val="baseline"/>
                      <w:lang w:val="vi-VN"/>
                    </w:rPr>
                    <m:t>b</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10</m:t>
                  </m:r>
                  <m:r>
                    <m:rPr>
                      <m:nor/>
                    </m:rPr>
                    <w:rPr>
                      <w:rFonts w:hint="default" w:ascii="Times New Roman" w:hAnsi="Times New Roman" w:cs="Times New Roman"/>
                      <w:i/>
                      <w:sz w:val="26"/>
                      <w:szCs w:val="26"/>
                      <w:vertAlign w:val="baseline"/>
                      <w:lang w:val="vi-VN"/>
                    </w:rPr>
                    <m:t>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96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30</m:t>
                  </m:r>
                  <m:r>
                    <m:rPr>
                      <m:nor/>
                    </m:rPr>
                    <w:rPr>
                      <w:rFonts w:hint="default" w:ascii="Times New Roman" w:hAnsi="Times New Roman" w:cs="Times New Roman"/>
                      <w:i/>
                      <w:sz w:val="26"/>
                      <w:szCs w:val="26"/>
                      <w:vertAlign w:val="baseline"/>
                      <w:lang w:val="vi-VN"/>
                    </w:rPr>
                    <m:t>a</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10</m:t>
                  </m:r>
                  <m:r>
                    <m:rPr>
                      <m:nor/>
                    </m:rPr>
                    <w:rPr>
                      <w:rFonts w:hint="default" w:ascii="Times New Roman" w:hAnsi="Times New Roman" w:cs="Times New Roman"/>
                      <w:i/>
                      <w:sz w:val="26"/>
                      <w:szCs w:val="26"/>
                      <w:vertAlign w:val="baseline"/>
                      <w:lang w:val="vi-VN"/>
                    </w:rPr>
                    <m:t>b</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r>
                    <m:rPr>
                      <m:nor/>
                    </m:rPr>
                    <w:rPr>
                      <w:rFonts w:hint="default" w:ascii="Times New Roman" w:hAnsi="Times New Roman" w:cs="Times New Roman"/>
                      <w:i/>
                      <w:sz w:val="26"/>
                      <w:szCs w:val="26"/>
                      <w:vertAlign w:val="baseline"/>
                      <w:lang w:val="vi-VN"/>
                    </w:rPr>
                    <m:t>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29</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51FE9871">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d. Gỉai hệ để tìm</w:t>
      </w:r>
    </w:p>
    <w:p w14:paraId="3EA332B5">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a = 0.75, b = 0.95, c = -0.75</w:t>
      </w:r>
    </w:p>
    <w:p w14:paraId="1CCE8E13">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phương trình hồi quy</w:t>
      </w:r>
    </w:p>
    <w:p w14:paraId="3CFC415C">
      <w:pPr>
        <w:numPr>
          <w:ilvl w:val="0"/>
          <w:numId w:val="0"/>
        </w:numPr>
        <w:spacing w:line="360" w:lineRule="auto"/>
        <w:ind w:leftChars="0"/>
        <w:jc w:val="both"/>
        <w:rPr>
          <w:rFonts w:hint="default" w:ascii="Times New Roman" w:hAnsi="Times New Roman" w:cs="Times New Roman"/>
          <w:i w:val="0"/>
          <w:sz w:val="26"/>
          <w:szCs w:val="26"/>
          <w:vertAlign w:val="baseline"/>
          <w:lang w:val="vi-VN"/>
        </w:rPr>
      </w:pPr>
      <m:oMath>
        <m:acc>
          <m:accPr>
            <m:ctrlPr>
              <w:rPr>
                <w:rFonts w:hint="default" w:ascii="Cambria Math" w:hAnsi="Cambria Math" w:cs="Times New Roman"/>
                <w:i/>
                <w:sz w:val="26"/>
                <w:szCs w:val="26"/>
                <w:vertAlign w:val="baseline"/>
                <w:lang w:val="vi-VN"/>
              </w:rPr>
            </m:ctrlPr>
          </m:accPr>
          <m:e>
            <m:r>
              <m:rPr>
                <m:nor/>
              </m:rPr>
              <w:rPr>
                <w:rFonts w:hint="default" w:ascii="Times New Roman" w:hAnsi="Times New Roman" w:cs="Times New Roman"/>
                <w:i/>
                <w:sz w:val="26"/>
                <w:szCs w:val="26"/>
                <w:vertAlign w:val="baseline"/>
                <w:lang w:val="vi-VN"/>
              </w:rPr>
              <m:t>y</m:t>
            </m:r>
            <m:r>
              <m:rPr>
                <m:nor/>
                <m:sty m:val="p"/>
              </m:rPr>
              <w:rPr>
                <w:rFonts w:hint="default" w:ascii="Times New Roman" w:hAnsi="Times New Roman" w:cs="Times New Roman"/>
                <w:b w:val="0"/>
                <w:i w:val="0"/>
                <w:sz w:val="26"/>
                <w:szCs w:val="26"/>
                <w:vertAlign w:val="baseline"/>
                <w:lang w:val="vi-VN"/>
              </w:rPr>
              <m:t xml:space="preserve"> </m:t>
            </m:r>
            <m:ctrlPr>
              <w:rPr>
                <w:rFonts w:hint="default" w:ascii="Cambria Math" w:hAnsi="Cambria Math" w:cs="Times New Roman"/>
                <w:i/>
                <w:sz w:val="26"/>
                <w:szCs w:val="26"/>
                <w:vertAlign w:val="baseline"/>
                <w:lang w:val="vi-VN"/>
              </w:rPr>
            </m:ctrlPr>
          </m:e>
        </m:acc>
      </m:oMath>
      <w:r>
        <w:rPr>
          <w:rFonts w:hint="default" w:ascii="Times New Roman" w:hAnsi="Times New Roman" w:cs="Times New Roman"/>
          <w:i w:val="0"/>
          <w:sz w:val="26"/>
          <w:szCs w:val="26"/>
          <w:vertAlign w:val="baseline"/>
          <w:lang w:val="vi-VN"/>
        </w:rPr>
        <w:t>= 0.75 x</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+ 0.95 x - 0.75</w:t>
      </w:r>
    </w:p>
    <w:p w14:paraId="00006CA3">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Dự đoán khi </w:t>
      </w:r>
      <w:r>
        <w:rPr>
          <w:rFonts w:hint="default" w:ascii="Times New Roman" w:hAnsi="Times New Roman" w:cs="Times New Roman"/>
          <w:i w:val="0"/>
          <w:sz w:val="26"/>
          <w:szCs w:val="26"/>
          <w:vertAlign w:val="baseline"/>
          <w:lang w:val="en-US"/>
        </w:rPr>
        <w:t>…</w:t>
      </w:r>
    </w:p>
    <w:p w14:paraId="3D244B33">
      <w:pPr>
        <w:numPr>
          <w:ilvl w:val="0"/>
          <w:numId w:val="0"/>
        </w:numPr>
        <w:spacing w:line="360" w:lineRule="auto"/>
        <w:ind w:leftChars="0"/>
        <w:jc w:val="both"/>
        <w:rPr>
          <w:rFonts w:hint="default" w:ascii="Times New Roman" w:hAnsi="Times New Roman" w:cs="Times New Roman"/>
          <w:b/>
          <w:bCs/>
          <w:i w:val="0"/>
          <w:sz w:val="26"/>
          <w:szCs w:val="26"/>
          <w:vertAlign w:val="baseline"/>
          <w:lang w:val="en-US"/>
        </w:rPr>
      </w:pPr>
      <w:r>
        <w:rPr>
          <w:rFonts w:hint="default" w:ascii="Times New Roman" w:hAnsi="Times New Roman" w:cs="Times New Roman"/>
          <w:b/>
          <w:bCs/>
          <w:i w:val="0"/>
          <w:sz w:val="26"/>
          <w:szCs w:val="26"/>
          <w:vertAlign w:val="baseline"/>
          <w:lang w:val="vi-VN"/>
        </w:rPr>
        <w:t xml:space="preserve">Câu 8: Tính xác suất và phân lớp </w:t>
      </w:r>
      <w:r>
        <w:rPr>
          <w:rFonts w:hint="default" w:ascii="Times New Roman" w:hAnsi="Times New Roman" w:cs="Times New Roman"/>
          <w:b/>
          <w:bCs/>
          <w:i w:val="0"/>
          <w:sz w:val="26"/>
          <w:szCs w:val="26"/>
          <w:vertAlign w:val="baseline"/>
          <w:lang w:val="en-US"/>
        </w:rPr>
        <w:t>…</w:t>
      </w:r>
    </w:p>
    <w:p w14:paraId="78D1ED1F">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9: Tính ODDS và LOG-ODDS</w:t>
      </w:r>
    </w:p>
    <w:p w14:paraId="6176B340">
      <w:pPr>
        <w:numPr>
          <w:ilvl w:val="0"/>
          <w:numId w:val="27"/>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Tính ODDS </w:t>
      </w:r>
    </w:p>
    <w:p w14:paraId="6C76998A">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Công thức: ODDS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m:t>
            </m:r>
            <m:r>
              <m:rPr>
                <m:nor/>
              </m:rPr>
              <w:rPr>
                <w:rFonts w:hint="default" w:ascii="Times New Roman" w:hAnsi="Times New Roman" w:cs="Times New Roman"/>
                <w:i/>
                <w:sz w:val="26"/>
                <w:szCs w:val="26"/>
                <w:vertAlign w:val="baseline"/>
                <w:lang w:val="vi-VN"/>
              </w:rPr>
              <m:t>P</m:t>
            </m:r>
            <m:ctrlPr>
              <w:rPr>
                <w:rFonts w:hint="default" w:ascii="Cambria Math" w:hAnsi="Cambria Math" w:cs="Times New Roman"/>
                <w:i/>
                <w:sz w:val="26"/>
                <w:szCs w:val="26"/>
                <w:vertAlign w:val="baseline"/>
                <w:lang w:val="vi-VN"/>
              </w:rPr>
            </m:ctrlPr>
          </m:den>
        </m:f>
      </m:oMath>
    </w:p>
    <w:p w14:paraId="352F048F">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Với p = 0.2</w:t>
      </w:r>
    </w:p>
    <w:p w14:paraId="26903FBD">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ODDS</w:t>
      </w:r>
      <w:r>
        <w:rPr>
          <w:rFonts w:hint="default" w:ascii="Times New Roman" w:hAnsi="Times New Roman" w:cs="Times New Roman"/>
          <w:i w:val="0"/>
          <w:sz w:val="26"/>
          <w:szCs w:val="26"/>
          <w:vertAlign w:val="subscript"/>
          <w:lang w:val="vi-VN"/>
        </w:rPr>
        <w:t xml:space="preserve">A </w:t>
      </w:r>
      <w:r>
        <w:rPr>
          <w:rFonts w:hint="default" w:ascii="Times New Roman" w:hAnsi="Times New Roman" w:cs="Times New Roman"/>
          <w:i w:val="0"/>
          <w:sz w:val="26"/>
          <w:szCs w:val="26"/>
          <w:vertAlign w:val="baseline"/>
          <w:lang w:val="vi-VN"/>
        </w:rPr>
        <w:t xml:space="preserve">=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0.2</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1−0.2</m:t>
            </m:r>
            <m:ctrlPr>
              <w:rPr>
                <w:rFonts w:hint="default" w:ascii="Cambria Math" w:hAnsi="Cambria Math" w:cs="Times New Roman"/>
                <w:i/>
                <w:sz w:val="26"/>
                <w:szCs w:val="26"/>
                <w:vertAlign w:val="baseline"/>
                <w:lang w:val="vi-VN"/>
              </w:rPr>
            </m:ctrlPr>
          </m:den>
        </m:f>
        <m:r>
          <m:rPr>
            <m:nor/>
            <m:sty m:val="p"/>
          </m:rPr>
          <w:rPr>
            <w:rFonts w:hint="default" w:ascii="Times New Roman" w:hAnsi="Times New Roman" w:cs="Times New Roman"/>
            <w:b w:val="0"/>
            <w:i w:val="0"/>
            <w:sz w:val="26"/>
            <w:szCs w:val="26"/>
            <w:vertAlign w:val="baseline"/>
            <w:lang w:val="vi-VN"/>
          </w:rPr>
          <m:t xml:space="preserve"> =0.25</m:t>
        </m:r>
      </m:oMath>
    </w:p>
    <w:p w14:paraId="17422B99">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Với p = 0.5</w:t>
      </w:r>
    </w:p>
    <w:p w14:paraId="51965821">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ODDS</w:t>
      </w:r>
      <w:r>
        <w:rPr>
          <w:rFonts w:hint="default" w:ascii="Times New Roman" w:hAnsi="Times New Roman" w:cs="Times New Roman"/>
          <w:i w:val="0"/>
          <w:sz w:val="26"/>
          <w:szCs w:val="26"/>
          <w:vertAlign w:val="subscript"/>
          <w:lang w:val="vi-VN"/>
        </w:rPr>
        <w:t xml:space="preserve">B </w:t>
      </w:r>
      <w:r>
        <w:rPr>
          <w:rFonts w:hint="default" w:ascii="Times New Roman" w:hAnsi="Times New Roman" w:cs="Times New Roman"/>
          <w:i w:val="0"/>
          <w:sz w:val="26"/>
          <w:szCs w:val="26"/>
          <w:vertAlign w:val="baseline"/>
          <w:lang w:val="vi-VN"/>
        </w:rPr>
        <w:t xml:space="preserve">=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0.5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1−0.5</m:t>
            </m:r>
            <m:ctrlPr>
              <w:rPr>
                <w:rFonts w:hint="default" w:ascii="Cambria Math" w:hAnsi="Cambria Math" w:cs="Times New Roman"/>
                <w:i/>
                <w:sz w:val="26"/>
                <w:szCs w:val="26"/>
                <w:vertAlign w:val="baseline"/>
                <w:lang w:val="vi-VN"/>
              </w:rPr>
            </m:ctrlPr>
          </m:den>
        </m:f>
        <m:r>
          <m:rPr>
            <m:nor/>
            <m:sty m:val="p"/>
          </m:rPr>
          <w:rPr>
            <w:rFonts w:hint="default" w:ascii="Times New Roman" w:hAnsi="Times New Roman" w:cs="Times New Roman"/>
            <w:b w:val="0"/>
            <w:i w:val="0"/>
            <w:sz w:val="26"/>
            <w:szCs w:val="26"/>
            <w:vertAlign w:val="baseline"/>
            <w:lang w:val="vi-VN"/>
          </w:rPr>
          <m:t xml:space="preserve"> =1</m:t>
        </m:r>
      </m:oMath>
    </w:p>
    <w:p w14:paraId="2BD92649">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Với p = 0.8</w:t>
      </w:r>
    </w:p>
    <w:p w14:paraId="1AD5CFA3">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ODDS</w:t>
      </w:r>
      <w:r>
        <w:rPr>
          <w:rFonts w:hint="default" w:ascii="Times New Roman" w:hAnsi="Times New Roman" w:cs="Times New Roman"/>
          <w:i w:val="0"/>
          <w:sz w:val="26"/>
          <w:szCs w:val="26"/>
          <w:vertAlign w:val="subscript"/>
          <w:lang w:val="vi-VN"/>
        </w:rPr>
        <w:t xml:space="preserve">C </w:t>
      </w:r>
      <w:r>
        <w:rPr>
          <w:rFonts w:hint="default" w:ascii="Times New Roman" w:hAnsi="Times New Roman" w:cs="Times New Roman"/>
          <w:i w:val="0"/>
          <w:sz w:val="26"/>
          <w:szCs w:val="26"/>
          <w:vertAlign w:val="baseline"/>
          <w:lang w:val="vi-VN"/>
        </w:rPr>
        <w:t xml:space="preserve">=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0.8</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1−0.8</m:t>
            </m:r>
            <m:ctrlPr>
              <w:rPr>
                <w:rFonts w:hint="default" w:ascii="Cambria Math" w:hAnsi="Cambria Math" w:cs="Times New Roman"/>
                <w:i/>
                <w:sz w:val="26"/>
                <w:szCs w:val="26"/>
                <w:vertAlign w:val="baseline"/>
                <w:lang w:val="vi-VN"/>
              </w:rPr>
            </m:ctrlPr>
          </m:den>
        </m:f>
        <m:r>
          <m:rPr>
            <m:nor/>
            <m:sty m:val="p"/>
          </m:rPr>
          <w:rPr>
            <w:rFonts w:hint="default" w:ascii="Times New Roman" w:hAnsi="Times New Roman" w:cs="Times New Roman"/>
            <w:b w:val="0"/>
            <w:i w:val="0"/>
            <w:sz w:val="26"/>
            <w:szCs w:val="26"/>
            <w:vertAlign w:val="baseline"/>
            <w:lang w:val="vi-VN"/>
          </w:rPr>
          <m:t xml:space="preserve"> =4</m:t>
        </m:r>
      </m:oMath>
    </w:p>
    <w:p w14:paraId="505113BE">
      <w:pPr>
        <w:numPr>
          <w:ilvl w:val="0"/>
          <w:numId w:val="27"/>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LOG-ODDS</w:t>
      </w:r>
    </w:p>
    <w:p w14:paraId="27C24A46">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Công thức: LOG-ODDS = ln(ODDS)</w:t>
      </w:r>
    </w:p>
    <w:p w14:paraId="49712CB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LOG-ODDS</w:t>
      </w:r>
      <w:r>
        <w:rPr>
          <w:rFonts w:hint="default" w:ascii="Times New Roman" w:hAnsi="Times New Roman" w:cs="Times New Roman"/>
          <w:i w:val="0"/>
          <w:sz w:val="26"/>
          <w:szCs w:val="26"/>
          <w:vertAlign w:val="subscript"/>
          <w:lang w:val="vi-VN"/>
        </w:rPr>
        <w:t>A</w:t>
      </w:r>
      <w:r>
        <w:rPr>
          <w:rFonts w:hint="default" w:ascii="Times New Roman" w:hAnsi="Times New Roman" w:cs="Times New Roman"/>
          <w:i w:val="0"/>
          <w:sz w:val="26"/>
          <w:szCs w:val="26"/>
          <w:vertAlign w:val="baseline"/>
          <w:lang w:val="vi-VN"/>
        </w:rPr>
        <w:t>= ln(0.25) = -1.3863</w:t>
      </w:r>
    </w:p>
    <w:p w14:paraId="3AFB349C">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LOG-ODDS</w:t>
      </w:r>
      <w:r>
        <w:rPr>
          <w:rFonts w:hint="default" w:ascii="Times New Roman" w:hAnsi="Times New Roman" w:cs="Times New Roman"/>
          <w:i w:val="0"/>
          <w:sz w:val="26"/>
          <w:szCs w:val="26"/>
          <w:vertAlign w:val="subscript"/>
          <w:lang w:val="vi-VN"/>
        </w:rPr>
        <w:t>B</w:t>
      </w:r>
      <w:r>
        <w:rPr>
          <w:rFonts w:hint="default" w:ascii="Times New Roman" w:hAnsi="Times New Roman" w:cs="Times New Roman"/>
          <w:i w:val="0"/>
          <w:sz w:val="26"/>
          <w:szCs w:val="26"/>
          <w:vertAlign w:val="baseline"/>
          <w:lang w:val="vi-VN"/>
        </w:rPr>
        <w:t>= ln(1) = 0</w:t>
      </w:r>
    </w:p>
    <w:p w14:paraId="22310A9B">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LOG-ODDS</w:t>
      </w:r>
      <w:r>
        <w:rPr>
          <w:rFonts w:hint="default" w:ascii="Times New Roman" w:hAnsi="Times New Roman" w:cs="Times New Roman"/>
          <w:i w:val="0"/>
          <w:sz w:val="26"/>
          <w:szCs w:val="26"/>
          <w:vertAlign w:val="subscript"/>
          <w:lang w:val="vi-VN"/>
        </w:rPr>
        <w:t>C</w:t>
      </w:r>
      <w:r>
        <w:rPr>
          <w:rFonts w:hint="default" w:ascii="Times New Roman" w:hAnsi="Times New Roman" w:cs="Times New Roman"/>
          <w:i w:val="0"/>
          <w:sz w:val="26"/>
          <w:szCs w:val="26"/>
          <w:vertAlign w:val="baseline"/>
          <w:lang w:val="vi-VN"/>
        </w:rPr>
        <w:t>= ln(4) = 1.3863</w:t>
      </w:r>
    </w:p>
    <w:p w14:paraId="7CC1FCD9">
      <w:pPr>
        <w:numPr>
          <w:ilvl w:val="0"/>
          <w:numId w:val="27"/>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Nhận xét</w:t>
      </w:r>
    </w:p>
    <w:p w14:paraId="3201423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Khi xác suất spam tăng từ 0</w:t>
      </w:r>
      <w:r>
        <w:rPr>
          <w:rFonts w:hint="default" w:ascii="Times New Roman" w:hAnsi="Times New Roman" w:cs="Times New Roman"/>
          <w:sz w:val="26"/>
          <w:szCs w:val="26"/>
          <w:lang w:val="vi-VN"/>
        </w:rPr>
        <w:t>.</w:t>
      </w:r>
      <w:r>
        <w:rPr>
          <w:rFonts w:hint="default" w:ascii="Times New Roman" w:hAnsi="Times New Roman" w:cs="Times New Roman"/>
          <w:sz w:val="26"/>
          <w:szCs w:val="26"/>
        </w:rPr>
        <w:t>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lên 0</w:t>
      </w:r>
      <w:r>
        <w:rPr>
          <w:rFonts w:hint="default" w:ascii="Times New Roman" w:hAnsi="Times New Roman" w:cs="Times New Roman"/>
          <w:sz w:val="26"/>
          <w:szCs w:val="26"/>
          <w:lang w:val="vi-VN"/>
        </w:rPr>
        <w:t>.</w:t>
      </w:r>
      <w:r>
        <w:rPr>
          <w:rFonts w:hint="default" w:ascii="Times New Roman" w:hAnsi="Times New Roman" w:cs="Times New Roman"/>
          <w:sz w:val="26"/>
          <w:szCs w:val="26"/>
        </w:rPr>
        <w:t>5</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rồi lên 0</w:t>
      </w:r>
      <w:r>
        <w:rPr>
          <w:rFonts w:hint="default" w:ascii="Times New Roman" w:hAnsi="Times New Roman" w:cs="Times New Roman"/>
          <w:sz w:val="26"/>
          <w:szCs w:val="26"/>
          <w:lang w:val="vi-VN"/>
        </w:rPr>
        <w:t>.</w:t>
      </w:r>
      <w:r>
        <w:rPr>
          <w:rFonts w:hint="default" w:ascii="Times New Roman" w:hAnsi="Times New Roman" w:cs="Times New Roman"/>
          <w:sz w:val="26"/>
          <w:szCs w:val="26"/>
        </w:rPr>
        <w:t>8:</w:t>
      </w:r>
    </w:p>
    <w:p w14:paraId="36FBFB9D">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Odds tăng từ 0</w:t>
      </w:r>
      <w:r>
        <w:rPr>
          <w:rFonts w:hint="default" w:ascii="Times New Roman" w:hAnsi="Times New Roman" w:cs="Times New Roman"/>
          <w:sz w:val="26"/>
          <w:szCs w:val="26"/>
          <w:lang w:val="vi-VN"/>
        </w:rPr>
        <w:t>.</w:t>
      </w:r>
      <w:r>
        <w:rPr>
          <w:rFonts w:hint="default" w:ascii="Times New Roman" w:hAnsi="Times New Roman" w:cs="Times New Roman"/>
          <w:sz w:val="26"/>
          <w:szCs w:val="26"/>
        </w:rPr>
        <w:t>25 lên 1 rồi lên 4.</w:t>
      </w:r>
    </w:p>
    <w:p w14:paraId="481DD561">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Log-odds tăng từ -1</w:t>
      </w:r>
      <w:r>
        <w:rPr>
          <w:rFonts w:hint="default" w:ascii="Times New Roman" w:hAnsi="Times New Roman" w:cs="Times New Roman"/>
          <w:sz w:val="26"/>
          <w:szCs w:val="26"/>
          <w:lang w:val="vi-VN"/>
        </w:rPr>
        <w:t>.</w:t>
      </w:r>
      <w:r>
        <w:rPr>
          <w:rFonts w:hint="default" w:ascii="Times New Roman" w:hAnsi="Times New Roman" w:cs="Times New Roman"/>
          <w:sz w:val="26"/>
          <w:szCs w:val="26"/>
        </w:rPr>
        <w:t>3863 lên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0 rồi lên 1</w:t>
      </w:r>
      <w:r>
        <w:rPr>
          <w:rFonts w:hint="default" w:ascii="Times New Roman" w:hAnsi="Times New Roman" w:cs="Times New Roman"/>
          <w:sz w:val="26"/>
          <w:szCs w:val="26"/>
          <w:lang w:val="vi-VN"/>
        </w:rPr>
        <w:t>.</w:t>
      </w:r>
      <w:r>
        <w:rPr>
          <w:rFonts w:hint="default" w:ascii="Times New Roman" w:hAnsi="Times New Roman" w:cs="Times New Roman"/>
          <w:sz w:val="26"/>
          <w:szCs w:val="26"/>
        </w:rPr>
        <w:t>3863</w:t>
      </w:r>
      <w:r>
        <w:rPr>
          <w:rFonts w:hint="default" w:ascii="Times New Roman" w:hAnsi="Times New Roman" w:cs="Times New Roman"/>
          <w:sz w:val="26"/>
          <w:szCs w:val="26"/>
          <w:lang w:val="vi-VN"/>
        </w:rPr>
        <w:t>.</w:t>
      </w:r>
    </w:p>
    <w:p w14:paraId="4D6C188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luận: Xác suất càng lớn thì Odds càng lớn; Log-odds chuyển từ âm sang 0 rồi sang dương khi xác suất vượt qua 0</w:t>
      </w:r>
      <w:r>
        <w:rPr>
          <w:rFonts w:hint="default" w:ascii="Times New Roman" w:hAnsi="Times New Roman" w:cs="Times New Roman"/>
          <w:sz w:val="26"/>
          <w:szCs w:val="26"/>
          <w:lang w:val="vi-VN"/>
        </w:rPr>
        <w:t>.</w:t>
      </w:r>
      <w:r>
        <w:rPr>
          <w:rFonts w:hint="default" w:ascii="Times New Roman" w:hAnsi="Times New Roman" w:cs="Times New Roman"/>
          <w:sz w:val="26"/>
          <w:szCs w:val="26"/>
        </w:rPr>
        <w:t>5.</w:t>
      </w:r>
    </w:p>
    <w:p w14:paraId="5821B75A">
      <w:p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Câu 10: LOGISTIC REGRESSION với hai biến đầu vào </w:t>
      </w:r>
    </w:p>
    <w:p w14:paraId="3AD4D201">
      <w:p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11: Tính hệ số xác định</w:t>
      </w:r>
    </w:p>
    <w:p w14:paraId="6C400C8F">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Tính giá trị trung bình </w:t>
      </w:r>
      <m:oMath>
        <m:acc>
          <m:accPr>
            <m:chr m:val="̅"/>
            <m:ctrlPr>
              <w:rPr>
                <w:rFonts w:hint="default" w:ascii="Cambria Math" w:hAnsi="Cambria Math" w:cs="Times New Roman"/>
                <w:sz w:val="26"/>
                <w:szCs w:val="26"/>
                <w:lang w:val="vi-VN"/>
              </w:rPr>
            </m:ctrlPr>
          </m:accPr>
          <m:e>
            <m:r>
              <m:rPr>
                <m:nor/>
                <m:sty m:val="p"/>
              </m:rPr>
              <w:rPr>
                <w:rFonts w:hint="default" w:ascii="Times New Roman" w:hAnsi="Times New Roman" w:cs="Times New Roman"/>
                <w:b w:val="0"/>
                <w:i w:val="0"/>
                <w:sz w:val="26"/>
                <w:szCs w:val="26"/>
                <w:lang w:val="vi-VN"/>
              </w:rPr>
              <m:t>y</m:t>
            </m:r>
            <m:ctrlPr>
              <w:rPr>
                <w:rFonts w:hint="default" w:ascii="Cambria Math" w:hAnsi="Cambria Math" w:cs="Times New Roman"/>
                <w:sz w:val="26"/>
                <w:szCs w:val="26"/>
                <w:lang w:val="vi-VN"/>
              </w:rPr>
            </m:ctrlPr>
          </m:e>
        </m:acc>
      </m:oMath>
    </w:p>
    <w:p w14:paraId="20BBE6F7">
      <w:pPr>
        <w:numPr>
          <w:ilvl w:val="0"/>
          <w:numId w:val="0"/>
        </w:numPr>
        <w:bidi w:val="0"/>
        <w:spacing w:line="360" w:lineRule="auto"/>
        <w:jc w:val="center"/>
        <w:rPr>
          <w:rFonts w:hint="default" w:ascii="Times New Roman" w:hAnsi="Times New Roman" w:cs="Times New Roman"/>
          <w:b w:val="0"/>
          <w:bCs w:val="0"/>
          <w:i w:val="0"/>
          <w:sz w:val="26"/>
          <w:szCs w:val="26"/>
          <w:lang w:val="vi-VN"/>
        </w:rPr>
      </w:pPr>
      <w:r>
        <w:rPr>
          <w:rFonts w:hint="default" w:ascii="Times New Roman" w:hAnsi="Times New Roman" w:cs="Times New Roman"/>
          <w:b w:val="0"/>
          <w:bCs w:val="0"/>
          <w:sz w:val="26"/>
          <w:szCs w:val="26"/>
          <w:lang w:val="vi-VN"/>
        </w:rPr>
        <w:t xml:space="preserve">Công thức: </w:t>
      </w:r>
      <m:oMath>
        <m:acc>
          <m:accPr>
            <m:chr m:val="̅"/>
            <m:ctrlPr>
              <w:rPr>
                <w:rFonts w:hint="default" w:ascii="Cambria Math" w:hAnsi="Cambria Math" w:cs="Times New Roman"/>
                <w:b w:val="0"/>
                <w:bCs w:val="0"/>
                <w:i/>
                <w:sz w:val="26"/>
                <w:szCs w:val="26"/>
                <w:lang w:val="vi-VN"/>
              </w:rPr>
            </m:ctrlPr>
          </m:accPr>
          <m:e>
            <m:r>
              <m:rPr>
                <m:nor/>
              </m:rPr>
              <w:rPr>
                <w:rFonts w:hint="default" w:ascii="Times New Roman" w:hAnsi="Times New Roman" w:cs="Times New Roman"/>
                <w:b w:val="0"/>
                <w:bCs w:val="0"/>
                <w:i/>
                <w:sz w:val="26"/>
                <w:szCs w:val="26"/>
                <w:lang w:val="vi-VN"/>
              </w:rPr>
              <m:t>y</m:t>
            </m:r>
            <m:ctrlPr>
              <w:rPr>
                <w:rFonts w:hint="default" w:ascii="Cambria Math" w:hAnsi="Cambria Math" w:cs="Times New Roman"/>
                <w:b w:val="0"/>
                <w:bCs w:val="0"/>
                <w:i/>
                <w:sz w:val="26"/>
                <w:szCs w:val="26"/>
                <w:lang w:val="vi-VN"/>
              </w:rPr>
            </m:ctrlPr>
          </m:e>
        </m:acc>
      </m:oMath>
      <w:r>
        <w:rPr>
          <w:rFonts w:hint="default" w:ascii="Times New Roman" w:hAnsi="Times New Roman" w:cs="Times New Roman"/>
          <w:b w:val="0"/>
          <w:bCs w:val="0"/>
          <w:i w:val="0"/>
          <w:sz w:val="26"/>
          <w:szCs w:val="26"/>
          <w:lang w:val="vi-VN"/>
        </w:rPr>
        <w:t xml:space="preserve"> = </w:t>
      </w:r>
      <m:oMath>
        <m:f>
          <m:fPr>
            <m:ctrlPr>
              <w:rPr>
                <w:rFonts w:hint="default" w:ascii="Cambria Math" w:hAnsi="Cambria Math" w:cs="Times New Roman"/>
                <w:b w:val="0"/>
                <w:bCs w:val="0"/>
                <w:i/>
                <w:sz w:val="26"/>
                <w:szCs w:val="26"/>
                <w:lang w:val="vi-VN"/>
              </w:rPr>
            </m:ctrlPr>
          </m:fPr>
          <m:num>
            <m:nary>
              <m:naryPr>
                <m:chr m:val="∑"/>
                <m:limLoc m:val="undOvr"/>
                <m:ctrlPr>
                  <w:rPr>
                    <w:rFonts w:hint="default" w:ascii="Cambria Math" w:hAnsi="Cambria Math" w:cs="Times New Roman"/>
                    <w:b w:val="0"/>
                    <w:bCs w:val="0"/>
                    <w:i/>
                    <w:sz w:val="26"/>
                    <w:szCs w:val="26"/>
                    <w:lang w:val="vi-VN"/>
                  </w:rPr>
                </m:ctrlPr>
              </m:naryPr>
              <m:sub>
                <m:r>
                  <m:rPr>
                    <m:nor/>
                  </m:rPr>
                  <w:rPr>
                    <w:rFonts w:hint="default" w:ascii="Times New Roman" w:hAnsi="Times New Roman" w:cs="Times New Roman"/>
                    <w:b w:val="0"/>
                    <w:bCs w:val="0"/>
                    <w:i/>
                    <w:sz w:val="26"/>
                    <w:szCs w:val="26"/>
                    <w:lang w:val="vi-VN"/>
                  </w:rPr>
                  <m:t>i</m:t>
                </m:r>
                <m:r>
                  <m:rPr>
                    <m:nor/>
                    <m:sty m:val="p"/>
                  </m:rPr>
                  <w:rPr>
                    <w:rFonts w:hint="default" w:ascii="Times New Roman" w:hAnsi="Times New Roman" w:cs="Times New Roman"/>
                    <w:b w:val="0"/>
                    <w:bCs w:val="0"/>
                    <w:i w:val="0"/>
                    <w:sz w:val="26"/>
                    <w:szCs w:val="26"/>
                    <w:lang w:val="vi-VN"/>
                  </w:rPr>
                  <m:t>=1</m:t>
                </m:r>
                <m:ctrlPr>
                  <w:rPr>
                    <w:rFonts w:hint="default" w:ascii="Cambria Math" w:hAnsi="Cambria Math" w:cs="Times New Roman"/>
                    <w:b w:val="0"/>
                    <w:bCs w:val="0"/>
                    <w:i/>
                    <w:sz w:val="26"/>
                    <w:szCs w:val="26"/>
                    <w:lang w:val="vi-VN"/>
                  </w:rPr>
                </m:ctrlPr>
              </m:sub>
              <m:sup>
                <m:r>
                  <m:rPr>
                    <m:nor/>
                  </m:rPr>
                  <w:rPr>
                    <w:rFonts w:hint="default" w:ascii="Times New Roman" w:hAnsi="Times New Roman" w:cs="Times New Roman"/>
                    <w:b w:val="0"/>
                    <w:bCs w:val="0"/>
                    <w:i/>
                    <w:sz w:val="26"/>
                    <w:szCs w:val="26"/>
                    <w:lang w:val="vi-VN"/>
                  </w:rPr>
                  <m:t>n</m:t>
                </m:r>
                <m:ctrlPr>
                  <w:rPr>
                    <w:rFonts w:hint="default" w:ascii="Cambria Math" w:hAnsi="Cambria Math" w:cs="Times New Roman"/>
                    <w:b w:val="0"/>
                    <w:bCs w:val="0"/>
                    <w:i/>
                    <w:sz w:val="26"/>
                    <w:szCs w:val="26"/>
                    <w:lang w:val="vi-VN"/>
                  </w:rPr>
                </m:ctrlPr>
              </m:sup>
              <m:e>
                <m:sSub>
                  <m:sSubPr>
                    <m:ctrlPr>
                      <w:rPr>
                        <w:rFonts w:hint="default" w:ascii="Cambria Math" w:hAnsi="Cambria Math" w:cs="Times New Roman"/>
                        <w:b w:val="0"/>
                        <w:bCs w:val="0"/>
                        <w:i/>
                        <w:sz w:val="26"/>
                        <w:szCs w:val="26"/>
                        <w:lang w:val="vi-VN"/>
                      </w:rPr>
                    </m:ctrlPr>
                  </m:sSubPr>
                  <m:e>
                    <m:r>
                      <m:rPr>
                        <m:nor/>
                      </m:rPr>
                      <w:rPr>
                        <w:rFonts w:hint="default" w:ascii="Times New Roman" w:hAnsi="Times New Roman" w:cs="Times New Roman"/>
                        <w:b w:val="0"/>
                        <w:bCs w:val="0"/>
                        <w:i/>
                        <w:sz w:val="26"/>
                        <w:szCs w:val="26"/>
                        <w:lang w:val="vi-VN"/>
                      </w:rPr>
                      <m:t>y</m:t>
                    </m:r>
                    <m:ctrlPr>
                      <w:rPr>
                        <w:rFonts w:hint="default" w:ascii="Cambria Math" w:hAnsi="Cambria Math" w:cs="Times New Roman"/>
                        <w:b w:val="0"/>
                        <w:bCs w:val="0"/>
                        <w:i/>
                        <w:sz w:val="26"/>
                        <w:szCs w:val="26"/>
                        <w:lang w:val="vi-VN"/>
                      </w:rPr>
                    </m:ctrlPr>
                  </m:e>
                  <m:sub>
                    <m:r>
                      <m:rPr>
                        <m:nor/>
                      </m:rPr>
                      <w:rPr>
                        <w:rFonts w:hint="default" w:ascii="Times New Roman" w:hAnsi="Times New Roman" w:cs="Times New Roman"/>
                        <w:b w:val="0"/>
                        <w:bCs w:val="0"/>
                        <w:i/>
                        <w:sz w:val="26"/>
                        <w:szCs w:val="26"/>
                        <w:lang w:val="vi-VN"/>
                      </w:rPr>
                      <m:t>i</m:t>
                    </m:r>
                    <m:ctrlPr>
                      <w:rPr>
                        <w:rFonts w:hint="default" w:ascii="Cambria Math" w:hAnsi="Cambria Math" w:cs="Times New Roman"/>
                        <w:b w:val="0"/>
                        <w:bCs w:val="0"/>
                        <w:i/>
                        <w:sz w:val="26"/>
                        <w:szCs w:val="26"/>
                        <w:lang w:val="vi-VN"/>
                      </w:rPr>
                    </m:ctrlPr>
                  </m:sub>
                </m:sSub>
                <m:ctrlPr>
                  <w:rPr>
                    <w:rFonts w:hint="default" w:ascii="Cambria Math" w:hAnsi="Cambria Math" w:cs="Times New Roman"/>
                    <w:b w:val="0"/>
                    <w:bCs w:val="0"/>
                    <w:i/>
                    <w:sz w:val="26"/>
                    <w:szCs w:val="26"/>
                    <w:lang w:val="vi-VN"/>
                  </w:rPr>
                </m:ctrlPr>
              </m:e>
            </m:nary>
            <m:ctrlPr>
              <w:rPr>
                <w:rFonts w:hint="default" w:ascii="Cambria Math" w:hAnsi="Cambria Math" w:cs="Times New Roman"/>
                <w:b w:val="0"/>
                <w:bCs w:val="0"/>
                <w:i/>
                <w:sz w:val="26"/>
                <w:szCs w:val="26"/>
                <w:lang w:val="vi-VN"/>
              </w:rPr>
            </m:ctrlPr>
          </m:num>
          <m:den>
            <m:r>
              <m:rPr>
                <m:nor/>
              </m:rPr>
              <w:rPr>
                <w:rFonts w:hint="default" w:ascii="Times New Roman" w:hAnsi="Times New Roman" w:cs="Times New Roman"/>
                <w:b w:val="0"/>
                <w:bCs w:val="0"/>
                <w:i/>
                <w:sz w:val="26"/>
                <w:szCs w:val="26"/>
                <w:lang w:val="vi-VN"/>
              </w:rPr>
              <m:t>n</m:t>
            </m:r>
            <m:ctrlPr>
              <w:rPr>
                <w:rFonts w:hint="default" w:ascii="Cambria Math" w:hAnsi="Cambria Math" w:cs="Times New Roman"/>
                <w:b w:val="0"/>
                <w:bCs w:val="0"/>
                <w:i/>
                <w:sz w:val="26"/>
                <w:szCs w:val="26"/>
                <w:lang w:val="vi-VN"/>
              </w:rPr>
            </m:ctrlPr>
          </m:den>
        </m:f>
      </m:oMath>
    </w:p>
    <w:p w14:paraId="066E3ECA">
      <w:pPr>
        <w:numPr>
          <w:ilvl w:val="0"/>
          <w:numId w:val="0"/>
        </w:numPr>
        <w:bidi w:val="0"/>
        <w:spacing w:line="360" w:lineRule="auto"/>
        <w:ind w:firstLine="720" w:firstLineChars="0"/>
        <w:rPr>
          <w:rFonts w:hint="default" w:ascii="Times New Roman" w:hAnsi="Times New Roman" w:cs="Times New Roman"/>
          <w:i w:val="0"/>
          <w:sz w:val="26"/>
          <w:szCs w:val="26"/>
          <w:lang w:val="vi-VN"/>
        </w:rPr>
      </w:pP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10+15+20+25+30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=20</m:t>
        </m:r>
      </m:oMath>
    </w:p>
    <w:p w14:paraId="2A179A8D">
      <w:pPr>
        <w:numPr>
          <w:ilvl w:val="0"/>
          <w:numId w:val="28"/>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tổng biến thiên toàn phần SST</w:t>
      </w:r>
    </w:p>
    <w:p w14:paraId="69EA6C66">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Công thức: SST = </w:t>
      </w:r>
      <m:oMath>
        <m:nary>
          <m:naryPr>
            <m:chr m:val="∑"/>
            <m:limLoc m:val="undOvr"/>
            <m:ctrlPr>
              <w:rPr>
                <w:rFonts w:hint="default" w:ascii="Cambria Math" w:hAnsi="Cambria Math" w:cs="Times New Roman"/>
                <w:i/>
                <w:sz w:val="26"/>
                <w:szCs w:val="26"/>
                <w:lang w:val="vi-VN"/>
              </w:rPr>
            </m:ctrlPr>
          </m:naryPr>
          <m:sub>
            <m:r>
              <m:rPr>
                <m:nor/>
              </m:rPr>
              <w:rPr>
                <w:rFonts w:hint="default" w:ascii="Times New Roman" w:hAnsi="Times New Roman" w:cs="Times New Roman"/>
                <w:i/>
                <w:sz w:val="26"/>
                <w:szCs w:val="26"/>
                <w:lang w:val="vi-VN"/>
              </w:rPr>
              <m:t>i</m:t>
            </m:r>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sub>
          <m:sup>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sup>
          <m:e>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e>
        </m:nary>
      </m:oMath>
    </w:p>
    <w:p w14:paraId="29A4C285">
      <w:pPr>
        <w:numPr>
          <w:ilvl w:val="0"/>
          <w:numId w:val="0"/>
        </w:numPr>
        <w:bidi w:val="0"/>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SST = (10-20)</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(15-20)</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(20-20)</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vertAlign w:val="baseline"/>
          <w:lang w:val="vi-VN"/>
        </w:rPr>
        <w:t xml:space="preserve"> + (25-20)</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vertAlign w:val="baseline"/>
          <w:lang w:val="vi-VN"/>
        </w:rPr>
        <w:t xml:space="preserve"> + (30-20)</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250</w:t>
      </w:r>
    </w:p>
    <w:p w14:paraId="1F032B8D">
      <w:pPr>
        <w:numPr>
          <w:ilvl w:val="0"/>
          <w:numId w:val="28"/>
        </w:numPr>
        <w:bidi w:val="0"/>
        <w:spacing w:line="360" w:lineRule="auto"/>
        <w:ind w:left="0" w:leftChars="0" w:firstLine="0" w:firstLine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tổng sai số chưa giải thích</w:t>
      </w:r>
    </w:p>
    <w:p w14:paraId="0A7A36AF">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vertAlign w:val="baseline"/>
          <w:lang w:val="vi-VN"/>
        </w:rPr>
        <w:t xml:space="preserve">Công thức: SSE = </w:t>
      </w:r>
      <m:oMath>
        <m:nary>
          <m:naryPr>
            <m:chr m:val="∑"/>
            <m:limLoc m:val="undOvr"/>
            <m:ctrlPr>
              <w:rPr>
                <w:rFonts w:hint="default" w:ascii="Cambria Math" w:hAnsi="Cambria Math" w:cs="Times New Roman"/>
                <w:i/>
                <w:sz w:val="26"/>
                <w:szCs w:val="26"/>
                <w:lang w:val="vi-VN"/>
              </w:rPr>
            </m:ctrlPr>
          </m:naryPr>
          <m:sub>
            <m:r>
              <m:rPr>
                <m:nor/>
              </m:rPr>
              <w:rPr>
                <w:rFonts w:hint="default" w:ascii="Times New Roman" w:hAnsi="Times New Roman" w:cs="Times New Roman"/>
                <w:i/>
                <w:sz w:val="26"/>
                <w:szCs w:val="26"/>
                <w:lang w:val="vi-VN"/>
              </w:rPr>
              <m:t>i</m:t>
            </m:r>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sub>
          <m:sup>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sup>
          <m:e>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e>
        </m:nary>
      </m:oMath>
    </w:p>
    <w:p w14:paraId="0794FA59">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SSE = (10-12)</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(15-14)</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(20-19)</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+(25-27)</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(30-28)</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14</w:t>
      </w:r>
    </w:p>
    <w:p w14:paraId="4E2D71A4">
      <w:pPr>
        <w:numPr>
          <w:ilvl w:val="0"/>
          <w:numId w:val="28"/>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xác định R</w:t>
      </w:r>
      <w:r>
        <w:rPr>
          <w:rFonts w:hint="default" w:ascii="Times New Roman" w:hAnsi="Times New Roman" w:cs="Times New Roman"/>
          <w:i w:val="0"/>
          <w:sz w:val="26"/>
          <w:szCs w:val="26"/>
          <w:vertAlign w:val="superscript"/>
          <w:lang w:val="vi-VN"/>
        </w:rPr>
        <w:t>2</w:t>
      </w:r>
    </w:p>
    <w:p w14:paraId="223A822F">
      <w:pPr>
        <w:numPr>
          <w:ilvl w:val="0"/>
          <w:numId w:val="0"/>
        </w:numPr>
        <w:bidi w:val="0"/>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Công thức: R</w:t>
      </w:r>
      <w:r>
        <w:rPr>
          <w:rFonts w:hint="default" w:ascii="Times New Roman" w:hAnsi="Times New Roman" w:cs="Times New Roman"/>
          <w:i w:val="0"/>
          <w:sz w:val="26"/>
          <w:szCs w:val="26"/>
          <w:vertAlign w:val="superscript"/>
          <w:lang w:val="vi-VN"/>
        </w:rPr>
        <w:t>2</w:t>
      </w:r>
      <m:oMath>
        <m:r>
          <m:rPr>
            <m:nor/>
            <m:sty m:val="p"/>
          </m:rPr>
          <w:rPr>
            <w:rFonts w:hint="default" w:ascii="Times New Roman" w:hAnsi="Times New Roman" w:cs="Times New Roman"/>
            <w:b w:val="0"/>
            <w:i w:val="0"/>
            <w:sz w:val="26"/>
            <w:szCs w:val="26"/>
            <w:vertAlign w:val="superscript"/>
            <w:lang w:val="vi-VN"/>
          </w:rPr>
          <m:t xml:space="preserve"> =1−</m:t>
        </m:r>
        <m:f>
          <m:fPr>
            <m:ctrlPr>
              <w:rPr>
                <w:rFonts w:hint="default" w:ascii="Cambria Math" w:hAnsi="Cambria Math" w:cs="Times New Roman"/>
                <w:i/>
                <w:sz w:val="26"/>
                <w:szCs w:val="26"/>
                <w:vertAlign w:val="baseline"/>
                <w:lang w:val="vi-VN"/>
              </w:rPr>
            </m:ctrlPr>
          </m:fPr>
          <m:num>
            <m:r>
              <m:rPr>
                <m:nor/>
              </m:rPr>
              <w:rPr>
                <w:rFonts w:hint="default" w:ascii="Times New Roman" w:hAnsi="Times New Roman" w:cs="Times New Roman"/>
                <w:i/>
                <w:sz w:val="26"/>
                <w:szCs w:val="26"/>
                <w:vertAlign w:val="baseline"/>
                <w:lang w:val="vi-VN"/>
              </w:rPr>
              <m:t>SSE</m:t>
            </m:r>
            <m:ctrlPr>
              <w:rPr>
                <w:rFonts w:hint="default" w:ascii="Cambria Math" w:hAnsi="Cambria Math" w:cs="Times New Roman"/>
                <w:i/>
                <w:sz w:val="26"/>
                <w:szCs w:val="26"/>
                <w:vertAlign w:val="baseline"/>
                <w:lang w:val="vi-VN"/>
              </w:rPr>
            </m:ctrlPr>
          </m:num>
          <m:den>
            <m:r>
              <m:rPr>
                <m:nor/>
              </m:rPr>
              <w:rPr>
                <w:rFonts w:hint="default" w:ascii="Times New Roman" w:hAnsi="Times New Roman" w:cs="Times New Roman"/>
                <w:i/>
                <w:sz w:val="26"/>
                <w:szCs w:val="26"/>
                <w:vertAlign w:val="baseline"/>
                <w:lang w:val="vi-VN"/>
              </w:rPr>
              <m:t>SST</m:t>
            </m:r>
            <m:ctrlPr>
              <w:rPr>
                <w:rFonts w:hint="default" w:ascii="Cambria Math" w:hAnsi="Cambria Math" w:cs="Times New Roman"/>
                <w:i/>
                <w:sz w:val="26"/>
                <w:szCs w:val="26"/>
                <w:vertAlign w:val="baseline"/>
                <w:lang w:val="vi-VN"/>
              </w:rPr>
            </m:ctrlPr>
          </m:den>
        </m:f>
      </m:oMath>
    </w:p>
    <w:p w14:paraId="1A0FA554">
      <w:pPr>
        <w:numPr>
          <w:ilvl w:val="0"/>
          <w:numId w:val="0"/>
        </w:numPr>
        <w:bidi w:val="0"/>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R</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xml:space="preserve">= </w:t>
      </w:r>
      <m:oMath>
        <m:r>
          <m:rPr>
            <m:nor/>
            <m:sty m:val="p"/>
          </m:rPr>
          <w:rPr>
            <w:rFonts w:hint="default" w:ascii="Times New Roman" w:hAnsi="Times New Roman" w:cs="Times New Roman"/>
            <w:b w:val="0"/>
            <w:i w:val="0"/>
            <w:sz w:val="26"/>
            <w:szCs w:val="26"/>
            <w:vertAlign w:val="superscript"/>
            <w:lang w:val="vi-VN"/>
          </w:rPr>
          <m:t>1−</m:t>
        </m:r>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14</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250</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0.944 = 94.4%</w:t>
      </w:r>
    </w:p>
    <w:p w14:paraId="515ECE98">
      <w:pPr>
        <w:numPr>
          <w:ilvl w:val="0"/>
          <w:numId w:val="28"/>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thích ý nghĩa</w:t>
      </w:r>
    </w:p>
    <w:p w14:paraId="68DA448A">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Hệ số xác định </w:t>
      </w:r>
      <w:r>
        <w:rPr>
          <w:rFonts w:hint="default" w:ascii="Times New Roman" w:hAnsi="Times New Roman" w:cs="Times New Roman"/>
          <w:i w:val="0"/>
          <w:sz w:val="26"/>
          <w:szCs w:val="26"/>
          <w:lang w:val="vi-VN"/>
        </w:rPr>
        <w:t>R</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=94,4%cho biết mô hình giải thích được khoảng </w:t>
      </w:r>
      <w:r>
        <w:rPr>
          <w:rFonts w:hint="default" w:ascii="Times New Roman" w:hAnsi="Times New Roman" w:cs="Times New Roman"/>
          <w:sz w:val="26"/>
          <w:szCs w:val="26"/>
          <w:lang w:val="vi-VN"/>
        </w:rPr>
        <w:t>9</w:t>
      </w:r>
      <w:r>
        <w:rPr>
          <w:rFonts w:hint="default" w:ascii="Times New Roman" w:hAnsi="Times New Roman" w:cs="Times New Roman"/>
          <w:i w:val="0"/>
          <w:sz w:val="26"/>
          <w:szCs w:val="26"/>
          <w:vertAlign w:val="baseline"/>
          <w:lang w:val="vi-VN"/>
        </w:rPr>
        <w:t xml:space="preserve">4.4% </w:t>
      </w:r>
      <w:r>
        <w:rPr>
          <w:rFonts w:hint="default" w:ascii="Times New Roman" w:hAnsi="Times New Roman" w:cs="Times New Roman"/>
          <w:sz w:val="26"/>
          <w:szCs w:val="26"/>
        </w:rPr>
        <w:t>mức biến thiên của dữ liệu thực tế so với giá trị trung bình, theo cách diễn giải thông thường của hệ số xác định.</w:t>
      </w:r>
    </w:p>
    <w:p w14:paraId="6748B29D">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Phần biến thiên chưa được giải thích là:</w:t>
      </w:r>
      <w:r>
        <w:rPr>
          <w:rFonts w:hint="default" w:ascii="Times New Roman" w:hAnsi="Times New Roman" w:cs="Times New Roman"/>
          <w:sz w:val="26"/>
          <w:szCs w:val="26"/>
          <w:lang w:val="vi-VN"/>
        </w:rPr>
        <w:t xml:space="preserve"> 100% - </w:t>
      </w:r>
      <w:r>
        <w:rPr>
          <w:rFonts w:hint="default" w:ascii="Times New Roman" w:hAnsi="Times New Roman" w:cs="Times New Roman"/>
          <w:i w:val="0"/>
          <w:sz w:val="26"/>
          <w:szCs w:val="26"/>
          <w:vertAlign w:val="baseline"/>
          <w:lang w:val="vi-VN"/>
        </w:rPr>
        <w:t xml:space="preserve"> 94.4% = 5.6%</w:t>
      </w:r>
    </w:p>
    <w:p w14:paraId="7298D024">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Kết luận:  </w:t>
      </w:r>
      <w:r>
        <w:rPr>
          <w:rFonts w:hint="default" w:ascii="Times New Roman" w:hAnsi="Times New Roman" w:cs="Times New Roman"/>
          <w:i w:val="0"/>
          <w:sz w:val="26"/>
          <w:szCs w:val="26"/>
          <w:lang w:val="vi-VN"/>
        </w:rPr>
        <w:t>R</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xml:space="preserve">= 94.4% </w:t>
      </w:r>
      <w:r>
        <w:rPr>
          <w:rFonts w:hint="default" w:ascii="Times New Roman" w:hAnsi="Times New Roman" w:cs="Times New Roman"/>
          <w:sz w:val="26"/>
          <w:szCs w:val="26"/>
        </w:rPr>
        <w:t>Mô hình có mức độ phù hợp khá cao với bộ dữ liệu đang xét.</w:t>
      </w:r>
    </w:p>
    <w:p w14:paraId="088A661A">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12:</w:t>
      </w:r>
    </w:p>
    <w:p w14:paraId="7B4CE43A">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13:</w:t>
      </w:r>
    </w:p>
    <w:p w14:paraId="74CDB7A0">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14:</w:t>
      </w:r>
    </w:p>
    <w:p w14:paraId="13DD7FDD">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15: Bài tập tổng hợp</w:t>
      </w:r>
    </w:p>
    <w:p w14:paraId="77DBB608">
      <w:pPr>
        <w:numPr>
          <w:ilvl w:val="0"/>
          <w:numId w:val="29"/>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mô hình hồi quy tuyến tính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2B8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38EFB4">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p>
        </w:tc>
        <w:tc>
          <w:tcPr>
            <w:tcW w:w="2130" w:type="dxa"/>
          </w:tcPr>
          <w:p w14:paraId="5F003D7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y</w:t>
            </w:r>
          </w:p>
        </w:tc>
        <w:tc>
          <w:tcPr>
            <w:tcW w:w="2131" w:type="dxa"/>
          </w:tcPr>
          <w:p w14:paraId="23A2C8D7">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r>
              <w:rPr>
                <w:rFonts w:hint="default" w:ascii="Times New Roman" w:hAnsi="Times New Roman" w:cs="Times New Roman"/>
                <w:sz w:val="26"/>
                <w:szCs w:val="26"/>
                <w:vertAlign w:val="superscript"/>
                <w:lang w:val="vi-VN"/>
              </w:rPr>
              <w:t>2</w:t>
            </w:r>
          </w:p>
        </w:tc>
        <w:tc>
          <w:tcPr>
            <w:tcW w:w="2131" w:type="dxa"/>
          </w:tcPr>
          <w:p w14:paraId="0ED877D5">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xy</w:t>
            </w:r>
          </w:p>
        </w:tc>
      </w:tr>
      <w:tr w14:paraId="7678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ABFCA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2130" w:type="dxa"/>
          </w:tcPr>
          <w:p w14:paraId="4A1219CB">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20</w:t>
            </w:r>
          </w:p>
        </w:tc>
        <w:tc>
          <w:tcPr>
            <w:tcW w:w="2131" w:type="dxa"/>
          </w:tcPr>
          <w:p w14:paraId="2F3EB35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131" w:type="dxa"/>
          </w:tcPr>
          <w:p w14:paraId="75652A9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40</w:t>
            </w:r>
          </w:p>
        </w:tc>
      </w:tr>
      <w:tr w14:paraId="25581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B2EF7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w:t>
            </w:r>
          </w:p>
        </w:tc>
        <w:tc>
          <w:tcPr>
            <w:tcW w:w="2130" w:type="dxa"/>
          </w:tcPr>
          <w:p w14:paraId="06DCEEC9">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25</w:t>
            </w:r>
          </w:p>
        </w:tc>
        <w:tc>
          <w:tcPr>
            <w:tcW w:w="2131" w:type="dxa"/>
          </w:tcPr>
          <w:p w14:paraId="7FBDA46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9</w:t>
            </w:r>
          </w:p>
        </w:tc>
        <w:tc>
          <w:tcPr>
            <w:tcW w:w="2131" w:type="dxa"/>
          </w:tcPr>
          <w:p w14:paraId="4A17F4D3">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75</w:t>
            </w:r>
          </w:p>
        </w:tc>
      </w:tr>
      <w:tr w14:paraId="4395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089C55">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w:t>
            </w:r>
          </w:p>
        </w:tc>
        <w:tc>
          <w:tcPr>
            <w:tcW w:w="2130" w:type="dxa"/>
          </w:tcPr>
          <w:p w14:paraId="00B774A4">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35</w:t>
            </w:r>
          </w:p>
        </w:tc>
        <w:tc>
          <w:tcPr>
            <w:tcW w:w="2131" w:type="dxa"/>
          </w:tcPr>
          <w:p w14:paraId="49194216">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25</w:t>
            </w:r>
          </w:p>
        </w:tc>
        <w:tc>
          <w:tcPr>
            <w:tcW w:w="2131" w:type="dxa"/>
          </w:tcPr>
          <w:p w14:paraId="16D2B40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175</w:t>
            </w:r>
          </w:p>
        </w:tc>
      </w:tr>
      <w:tr w14:paraId="49FF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AB2B8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7</w:t>
            </w:r>
          </w:p>
        </w:tc>
        <w:tc>
          <w:tcPr>
            <w:tcW w:w="2130" w:type="dxa"/>
          </w:tcPr>
          <w:p w14:paraId="2DEB79AF">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45</w:t>
            </w:r>
          </w:p>
        </w:tc>
        <w:tc>
          <w:tcPr>
            <w:tcW w:w="2131" w:type="dxa"/>
          </w:tcPr>
          <w:p w14:paraId="6F1BA5FF">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49</w:t>
            </w:r>
          </w:p>
        </w:tc>
        <w:tc>
          <w:tcPr>
            <w:tcW w:w="2131" w:type="dxa"/>
          </w:tcPr>
          <w:p w14:paraId="37E6414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315</w:t>
            </w:r>
          </w:p>
        </w:tc>
      </w:tr>
      <w:tr w14:paraId="3F09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83583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9</w:t>
            </w:r>
          </w:p>
        </w:tc>
        <w:tc>
          <w:tcPr>
            <w:tcW w:w="2130" w:type="dxa"/>
          </w:tcPr>
          <w:p w14:paraId="7915E09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55</w:t>
            </w:r>
          </w:p>
        </w:tc>
        <w:tc>
          <w:tcPr>
            <w:tcW w:w="2131" w:type="dxa"/>
          </w:tcPr>
          <w:p w14:paraId="6A23AA93">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81</w:t>
            </w:r>
          </w:p>
        </w:tc>
        <w:tc>
          <w:tcPr>
            <w:tcW w:w="2131" w:type="dxa"/>
          </w:tcPr>
          <w:p w14:paraId="524929AD">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495</w:t>
            </w:r>
          </w:p>
        </w:tc>
      </w:tr>
      <w:tr w14:paraId="566F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DA7DF9">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Tổng</w:t>
            </w:r>
          </w:p>
        </w:tc>
        <w:tc>
          <w:tcPr>
            <w:tcW w:w="2130" w:type="dxa"/>
          </w:tcPr>
          <w:p w14:paraId="0BB83D46">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180</w:t>
            </w:r>
          </w:p>
        </w:tc>
        <w:tc>
          <w:tcPr>
            <w:tcW w:w="2131" w:type="dxa"/>
          </w:tcPr>
          <w:p w14:paraId="5DEA91D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168</w:t>
            </w:r>
          </w:p>
        </w:tc>
        <w:tc>
          <w:tcPr>
            <w:tcW w:w="2131" w:type="dxa"/>
          </w:tcPr>
          <w:p w14:paraId="1B181E9A">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1100</w:t>
            </w:r>
          </w:p>
        </w:tc>
      </w:tr>
    </w:tbl>
    <w:p w14:paraId="3F30AFA1">
      <w:pPr>
        <w:numPr>
          <w:ilvl w:val="0"/>
          <w:numId w:val="0"/>
        </w:numPr>
        <w:bidi w:val="0"/>
        <w:spacing w:line="360" w:lineRule="auto"/>
        <w:rPr>
          <w:rFonts w:hint="default" w:ascii="Times New Roman" w:hAnsi="Times New Roman" w:cs="Times New Roman"/>
          <w:sz w:val="26"/>
          <w:szCs w:val="26"/>
          <w:lang w:val="vi-VN"/>
        </w:rPr>
      </w:pPr>
    </w:p>
    <w:p w14:paraId="72309A4D">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Ta có:</w:t>
      </w:r>
    </w:p>
    <w:p w14:paraId="22EDAA21">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 =5</w:t>
      </w:r>
    </w:p>
    <w:p w14:paraId="4AE6BDA5">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x=26</w:t>
      </w:r>
    </w:p>
    <w:p w14:paraId="6A7BB0A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y=180</w:t>
      </w:r>
    </w:p>
    <w:p w14:paraId="5DE6C6AC">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perscript"/>
          <w:lang w:val="vi-VN"/>
        </w:rPr>
        <w:t>2</w:t>
      </w:r>
      <w:r>
        <w:rPr>
          <w:rFonts w:hint="default" w:ascii="Times New Roman" w:hAnsi="Times New Roman" w:cs="Times New Roman"/>
          <w:sz w:val="26"/>
          <w:szCs w:val="26"/>
          <w:lang w:val="vi-VN"/>
        </w:rPr>
        <w:t>= 168</w:t>
      </w:r>
    </w:p>
    <w:p w14:paraId="6CDF3330">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xy=1100</w:t>
      </w:r>
    </w:p>
    <w:p w14:paraId="012ED106">
      <w:pPr>
        <w:bidi w:val="0"/>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a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5∗1100 − 26∗180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 xml:space="preserve">5∗168 − </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26</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=5</m:t>
        </m:r>
      </m:oMath>
    </w:p>
    <w:p w14:paraId="23ED8B67">
      <w:pPr>
        <w:bidi w:val="0"/>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 = </w:t>
      </w:r>
      <w:r>
        <w:rPr>
          <w:rFonts w:hint="default" w:ascii="Times New Roman" w:hAnsi="Times New Roman" w:cs="Times New Roman"/>
          <w:i w:val="0"/>
          <w:sz w:val="26"/>
          <w:szCs w:val="26"/>
          <w:lang w:val="vi-VN"/>
        </w:rPr>
        <w:t xml:space="preserve">=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180</m:t>
            </m:r>
            <m:r>
              <m:rPr>
                <m:nor/>
                <m:sty m:val="p"/>
              </m:rPr>
              <w:rPr>
                <w:rFonts w:hint="default" w:ascii="Times New Roman" w:hAnsi="Times New Roman" w:eastAsia="SimSun" w:cs="Times New Roman"/>
                <w:b w:val="0"/>
                <w:i w:val="0"/>
                <w:sz w:val="26"/>
                <w:szCs w:val="26"/>
                <w:lang w:val="vi-VN"/>
              </w:rPr>
              <m:t xml:space="preserve"> − 5∗26 </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 10</m:t>
        </m:r>
      </m:oMath>
    </w:p>
    <w:p w14:paraId="66B483A9">
      <w:pPr>
        <w:numPr>
          <w:ilvl w:val="0"/>
          <w:numId w:val="0"/>
        </w:num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Vậy mô hình hồi quy: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b w:val="0"/>
            <w:i w:val="0"/>
            <w:sz w:val="26"/>
            <w:szCs w:val="26"/>
            <w:lang w:val="vi-VN"/>
          </w:rPr>
          <m:t>=</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5</m:t>
        </m:r>
        <m:r>
          <m:rPr>
            <m:nor/>
          </m:rPr>
          <w:rPr>
            <w:rFonts w:hint="default" w:ascii="Times New Roman" w:hAnsi="Times New Roman" w:cs="Times New Roman"/>
            <w:i/>
            <w:sz w:val="26"/>
            <w:szCs w:val="26"/>
            <w:lang w:val="vi-VN"/>
          </w:rPr>
          <m:t>x</m:t>
        </m:r>
        <m:r>
          <m:rPr>
            <m:nor/>
            <m:sty m:val="p"/>
          </m:rPr>
          <w:rPr>
            <w:rFonts w:hint="default" w:ascii="Times New Roman" w:hAnsi="Times New Roman" w:cs="Times New Roman"/>
            <w:b w:val="0"/>
            <w:i w:val="0"/>
            <w:sz w:val="26"/>
            <w:szCs w:val="26"/>
            <w:lang w:val="vi-VN"/>
          </w:rPr>
          <m:t xml:space="preserve"> + 10</m:t>
        </m:r>
      </m:oMath>
    </w:p>
    <w:p w14:paraId="6E417FE9">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Dự đoán doanh số (ví dụ x=10)</w:t>
      </w:r>
    </w:p>
    <w:p w14:paraId="4EE03576">
      <w:pPr>
        <w:numPr>
          <w:ilvl w:val="0"/>
          <w:numId w:val="0"/>
        </w:numPr>
        <w:bidi w:val="0"/>
        <w:spacing w:line="360" w:lineRule="auto"/>
        <w:ind w:leftChars="0"/>
        <w:rPr>
          <w:rFonts w:hint="default" w:ascii="Times New Roman" w:hAnsi="Times New Roman" w:cs="Times New Roman"/>
          <w:i w:val="0"/>
          <w:sz w:val="26"/>
          <w:szCs w:val="26"/>
          <w:lang w:val="vi-VN"/>
        </w:rPr>
      </w:pPr>
      <m:oMathPara>
        <m:oMathParaPr>
          <m:jc m:val="left"/>
        </m:oMathParaP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b w:val="0"/>
              <w:i w:val="0"/>
              <w:sz w:val="26"/>
              <w:szCs w:val="26"/>
              <w:lang w:val="vi-VN"/>
            </w:rPr>
            <m:t>=</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5</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∗10 + 10 = 60</m:t>
          </m:r>
        </m:oMath>
      </m:oMathPara>
    </w:p>
    <w:p w14:paraId="6AEBF666">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MAE, MSE, RMSE trên tập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4E7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B059B3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p>
        </w:tc>
        <w:tc>
          <w:tcPr>
            <w:tcW w:w="2130" w:type="dxa"/>
          </w:tcPr>
          <w:p w14:paraId="415B9F5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y </w:t>
            </w:r>
          </w:p>
        </w:tc>
        <w:tc>
          <w:tcPr>
            <w:tcW w:w="2131" w:type="dxa"/>
          </w:tcPr>
          <w:p w14:paraId="48BC003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m:oMathPara>
              <m:oMathParaPr>
                <m:jc m:val="left"/>
              </m:oMathParaPr>
              <m:oMath>
                <m:acc>
                  <m:accPr>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oMath>
            </m:oMathPara>
          </w:p>
        </w:tc>
        <w:tc>
          <w:tcPr>
            <w:tcW w:w="2131" w:type="dxa"/>
          </w:tcPr>
          <w:p w14:paraId="545AF89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p>
        </w:tc>
      </w:tr>
      <w:tr w14:paraId="5DC4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39237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0" w:type="dxa"/>
          </w:tcPr>
          <w:p w14:paraId="7029E29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20</w:t>
            </w:r>
          </w:p>
        </w:tc>
        <w:tc>
          <w:tcPr>
            <w:tcW w:w="2131" w:type="dxa"/>
          </w:tcPr>
          <w:p w14:paraId="67665F7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20</w:t>
            </w:r>
          </w:p>
        </w:tc>
        <w:tc>
          <w:tcPr>
            <w:tcW w:w="2131" w:type="dxa"/>
          </w:tcPr>
          <w:p w14:paraId="2352B54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1323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37F45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2130" w:type="dxa"/>
          </w:tcPr>
          <w:p w14:paraId="265E254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w:t>
            </w:r>
          </w:p>
        </w:tc>
        <w:tc>
          <w:tcPr>
            <w:tcW w:w="2131" w:type="dxa"/>
          </w:tcPr>
          <w:p w14:paraId="0A45F35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w:t>
            </w:r>
          </w:p>
        </w:tc>
        <w:tc>
          <w:tcPr>
            <w:tcW w:w="2131" w:type="dxa"/>
          </w:tcPr>
          <w:p w14:paraId="3EB7358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564B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E4EA2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0" w:type="dxa"/>
          </w:tcPr>
          <w:p w14:paraId="456B5F6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35</w:t>
            </w:r>
          </w:p>
        </w:tc>
        <w:tc>
          <w:tcPr>
            <w:tcW w:w="2131" w:type="dxa"/>
          </w:tcPr>
          <w:p w14:paraId="6D8F8C8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35</w:t>
            </w:r>
          </w:p>
        </w:tc>
        <w:tc>
          <w:tcPr>
            <w:tcW w:w="2131" w:type="dxa"/>
          </w:tcPr>
          <w:p w14:paraId="3ECC5B3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1532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DFB335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7</w:t>
            </w:r>
          </w:p>
        </w:tc>
        <w:tc>
          <w:tcPr>
            <w:tcW w:w="2130" w:type="dxa"/>
          </w:tcPr>
          <w:p w14:paraId="0702061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45</w:t>
            </w:r>
          </w:p>
        </w:tc>
        <w:tc>
          <w:tcPr>
            <w:tcW w:w="2131" w:type="dxa"/>
          </w:tcPr>
          <w:p w14:paraId="194393C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45</w:t>
            </w:r>
          </w:p>
        </w:tc>
        <w:tc>
          <w:tcPr>
            <w:tcW w:w="2131" w:type="dxa"/>
          </w:tcPr>
          <w:p w14:paraId="3B47C31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2EFB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2F9BE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w:t>
            </w:r>
          </w:p>
        </w:tc>
        <w:tc>
          <w:tcPr>
            <w:tcW w:w="2130" w:type="dxa"/>
          </w:tcPr>
          <w:p w14:paraId="0A31B45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55</w:t>
            </w:r>
          </w:p>
        </w:tc>
        <w:tc>
          <w:tcPr>
            <w:tcW w:w="2131" w:type="dxa"/>
          </w:tcPr>
          <w:p w14:paraId="469A97D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55</w:t>
            </w:r>
          </w:p>
        </w:tc>
        <w:tc>
          <w:tcPr>
            <w:tcW w:w="2131" w:type="dxa"/>
          </w:tcPr>
          <w:p w14:paraId="48BC7A6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bl>
    <w:p w14:paraId="18B840E5">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MAE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d>
              <m:dPr>
                <m:begChr m:val="|"/>
                <m:endChr m:val="|"/>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acc>
                  <m:accPr>
                    <m:chr m:val="̅"/>
                    <m:ctrlPr>
                      <w:rPr>
                        <w:rFonts w:hint="default" w:ascii="Cambria Math" w:hAnsi="Times New Roman" w:cs="Times New Roman" w:eastAsiaTheme="minorEastAsia"/>
                      </w:rPr>
                    </m:ctrlPr>
                  </m:accPr>
                  <m:e>
                    <m:sSub>
                      <m:sSubPr>
                        <m:ctrlPr>
                          <w:rPr>
                            <w:rFonts w:hint="default" w:ascii="Cambria Math" w:hAnsi="Times New Roman" w:cs="Times New Roman" w:eastAsiaTheme="minorEastAsia"/>
                          </w:rPr>
                        </m:ctrlPr>
                      </m:sSubPr>
                      <m:e>
                        <m:r>
                          <m:rPr>
                            <m:sty m:val="p"/>
                          </m:rPr>
                          <w:rPr>
                            <w:rFonts w:hint="default" w:ascii="Cambria Math" w:hAnsi="Times New Roman" w:cs="Times New Roman"/>
                            <w:lang w:val="en-US"/>
                          </w:rPr>
                          <m:t>y</m:t>
                        </m:r>
                        <m:ctrlPr>
                          <w:rPr>
                            <w:rFonts w:hint="default" w:ascii="Cambria Math" w:hAnsi="Times New Roman" w:cs="Times New Roman" w:eastAsiaTheme="minorEastAsia"/>
                          </w:rPr>
                        </m:ctrlPr>
                      </m:e>
                      <m:sub>
                        <m:r>
                          <m:rPr>
                            <m:sty m:val="p"/>
                          </m:rPr>
                          <w:rPr>
                            <w:rFonts w:hint="default" w:ascii="Cambria Math" w:hAnsi="Times New Roman" w:cs="Times New Roman"/>
                            <w:lang w:val="en-US"/>
                          </w:rPr>
                          <m:t>i</m:t>
                        </m:r>
                        <m:ctrlPr>
                          <w:rPr>
                            <w:rFonts w:hint="default" w:ascii="Cambria Math" w:hAnsi="Times New Roman" w:cs="Times New Roman" w:eastAsiaTheme="minorEastAsia"/>
                          </w:rPr>
                        </m:ctrlPr>
                      </m:sub>
                    </m:sSub>
                    <m:ctrlPr>
                      <w:rPr>
                        <w:rFonts w:hint="default" w:ascii="Cambria Math" w:hAnsi="Times New Roman" w:cs="Times New Roman" w:eastAsiaTheme="minorEastAsia"/>
                      </w:rPr>
                    </m:ctrlPr>
                  </m:e>
                </m:acc>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0+0+0+0+0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=0</m:t>
        </m:r>
      </m:oMath>
    </w:p>
    <w:p w14:paraId="4B2A7C6A">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MSE =</w:t>
      </w:r>
      <m:oMath>
        <m:r>
          <m:rPr>
            <m:nor/>
            <m:sty m:val="p"/>
          </m:rPr>
          <w:rPr>
            <w:rFonts w:hint="default" w:ascii="Times New Roman" w:hAnsi="Times New Roman" w:cs="Times New Roman"/>
            <w:b w:val="0"/>
            <w:i w:val="0"/>
            <w:sz w:val="26"/>
            <w:szCs w:val="26"/>
            <w:lang w:val="vi-VN"/>
          </w:rPr>
          <m:t xml:space="preserve"> </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d>
                  <m:dPr>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=0</w:t>
      </w:r>
    </w:p>
    <w:p w14:paraId="139FA26E">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RMSE = </w:t>
      </w:r>
      <m:oMath>
        <m:rad>
          <m:radPr>
            <m:degHide m:val="1"/>
            <m:ctrlPr>
              <w:rPr>
                <w:rFonts w:hint="default" w:ascii="Cambria Math" w:hAnsi="Cambria Math" w:cs="Times New Roman"/>
                <w:i/>
                <w:sz w:val="26"/>
                <w:szCs w:val="26"/>
                <w:lang w:val="vi-VN"/>
              </w:rPr>
            </m:ctrlPr>
          </m:radPr>
          <m:deg>
            <m:ctrlPr>
              <w:rPr>
                <w:rFonts w:hint="default" w:ascii="Cambria Math" w:hAnsi="Cambria Math" w:cs="Times New Roman"/>
                <w:i/>
                <w:sz w:val="26"/>
                <w:szCs w:val="26"/>
                <w:lang w:val="vi-VN"/>
              </w:rPr>
            </m:ctrlPr>
          </m:deg>
          <m:e>
            <m:r>
              <m:rPr>
                <m:nor/>
                <m:sty m:val="p"/>
              </m:rPr>
              <w:rPr>
                <w:rFonts w:hint="default" w:ascii="Times New Roman" w:hAnsi="Times New Roman" w:cs="Times New Roman"/>
                <w:b w:val="0"/>
                <w:i w:val="0"/>
                <w:sz w:val="26"/>
                <w:szCs w:val="26"/>
                <w:lang w:val="vi-VN"/>
              </w:rPr>
              <m:t xml:space="preserve">MSE </m:t>
            </m:r>
            <m:ctrlPr>
              <w:rPr>
                <w:rFonts w:hint="default" w:ascii="Cambria Math" w:hAnsi="Cambria Math" w:cs="Times New Roman"/>
                <w:i/>
                <w:sz w:val="26"/>
                <w:szCs w:val="26"/>
                <w:lang w:val="vi-VN"/>
              </w:rPr>
            </m:ctrlPr>
          </m:e>
        </m:rad>
        <m:r>
          <m:rPr>
            <m:nor/>
            <m:sty m:val="p"/>
          </m:rPr>
          <w:rPr>
            <w:rFonts w:hint="default" w:ascii="Times New Roman" w:hAnsi="Times New Roman" w:cs="Times New Roman"/>
            <w:b w:val="0"/>
            <w:i w:val="0"/>
            <w:sz w:val="26"/>
            <w:szCs w:val="26"/>
            <w:lang w:val="vi-VN"/>
          </w:rPr>
          <m:t>=</m:t>
        </m:r>
        <m:rad>
          <m:radPr>
            <m:degHide m:val="1"/>
            <m:ctrlPr>
              <w:rPr>
                <w:rFonts w:hint="default" w:ascii="Cambria Math" w:hAnsi="Cambria Math" w:cs="Times New Roman"/>
                <w:i/>
                <w:sz w:val="26"/>
                <w:szCs w:val="26"/>
                <w:lang w:val="vi-VN"/>
              </w:rPr>
            </m:ctrlPr>
          </m:radPr>
          <m:deg>
            <m:ctrlPr>
              <w:rPr>
                <w:rFonts w:hint="default" w:ascii="Cambria Math" w:hAnsi="Cambria Math" w:cs="Times New Roman"/>
                <w:i/>
                <w:sz w:val="26"/>
                <w:szCs w:val="26"/>
                <w:lang w:val="vi-VN"/>
              </w:rPr>
            </m:ctrlPr>
          </m:deg>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rad>
        <m:r>
          <m:rPr>
            <m:nor/>
            <m:sty m:val="p"/>
          </m:rPr>
          <w:rPr>
            <w:rFonts w:hint="default" w:ascii="Times New Roman" w:hAnsi="Times New Roman" w:cs="Times New Roman"/>
            <w:b w:val="0"/>
            <w:i w:val="0"/>
            <w:sz w:val="26"/>
            <w:szCs w:val="26"/>
            <w:lang w:val="vi-VN"/>
          </w:rPr>
          <m:t>=0</m:t>
        </m:r>
      </m:oMath>
    </w:p>
    <w:p w14:paraId="2CE0F937">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Tính hệ số </w:t>
      </w:r>
      <m:oMath>
        <m:sSup>
          <m:sSupPr>
            <m:ctrlPr>
              <w:rPr>
                <w:rFonts w:hint="default" w:ascii="Cambria Math" w:hAnsi="Cambria Math" w:cs="Times New Roman"/>
                <w:i/>
                <w:sz w:val="26"/>
                <w:szCs w:val="26"/>
                <w:lang w:val="vi-VN"/>
              </w:rPr>
            </m:ctrlPr>
          </m:sSupPr>
          <m:e>
            <m:r>
              <m:rPr>
                <m:nor/>
              </m:rPr>
              <w:rPr>
                <w:rFonts w:hint="default" w:ascii="Times New Roman" w:hAnsi="Times New Roman" w:cs="Times New Roman"/>
                <w:i/>
                <w:sz w:val="26"/>
                <w:szCs w:val="26"/>
                <w:lang w:val="vi-VN"/>
              </w:rPr>
              <m:t>R</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p>
    <w:p w14:paraId="4F7A6EA5">
      <w:pPr>
        <w:numPr>
          <w:ilvl w:val="0"/>
          <w:numId w:val="0"/>
        </w:numPr>
        <w:bidi w:val="0"/>
        <w:spacing w:line="360" w:lineRule="auto"/>
        <w:rPr>
          <w:rFonts w:hint="default" w:ascii="Times New Roman" w:hAnsi="Times New Roman" w:cs="Times New Roman"/>
          <w:i w:val="0"/>
          <w:sz w:val="26"/>
          <w:szCs w:val="26"/>
          <w:lang w:val="vi-VN"/>
        </w:rPr>
      </w:pP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20+25+35+45+55</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=36</m:t>
        </m:r>
      </m:oMath>
    </w:p>
    <w:p w14:paraId="3050F24C">
      <w:pPr>
        <w:numPr>
          <w:ilvl w:val="0"/>
          <w:numId w:val="0"/>
        </w:num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SSE = </w:t>
      </w:r>
      <m:oMath>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d>
              <m:dPr>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w:t>
      </w:r>
      <m:oMath>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0</w:t>
      </w:r>
    </w:p>
    <w:p w14:paraId="5711134A">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vertAlign w:val="baseline"/>
          <w:lang w:val="vi-VN"/>
        </w:rPr>
        <w:t xml:space="preserve">SST = </w:t>
      </w:r>
      <m:oMath>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d>
              <m:dPr>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(20-36)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+(25-36)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+(35-36)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+(45-36)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+(55-36)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=820</w:t>
      </w:r>
    </w:p>
    <w:p w14:paraId="6800B86D">
      <w:pPr>
        <w:numPr>
          <w:ilvl w:val="0"/>
          <w:numId w:val="0"/>
        </w:numPr>
        <w:bidi w:val="0"/>
        <w:spacing w:line="360" w:lineRule="auto"/>
        <w:ind w:leftChars="0"/>
        <w:rPr>
          <w:rFonts w:hint="default" w:ascii="Times New Roman" w:hAnsi="Times New Roman" w:cs="Times New Roman"/>
          <w:i w:val="0"/>
          <w:sz w:val="26"/>
          <w:szCs w:val="26"/>
          <w:lang w:val="vi-VN"/>
        </w:rPr>
      </w:pPr>
      <m:oMath>
        <m:sSup>
          <m:sSupPr>
            <m:ctrlPr>
              <w:rPr>
                <w:rFonts w:hint="default" w:ascii="Cambria Math" w:hAnsi="Cambria Math" w:cs="Times New Roman"/>
                <w:i/>
                <w:sz w:val="26"/>
                <w:szCs w:val="26"/>
                <w:lang w:val="vi-VN"/>
              </w:rPr>
            </m:ctrlPr>
          </m:sSupPr>
          <m:e>
            <m:r>
              <m:rPr>
                <m:nor/>
              </m:rPr>
              <w:rPr>
                <w:rFonts w:hint="default" w:ascii="Times New Roman" w:hAnsi="Times New Roman" w:cs="Times New Roman"/>
                <w:i/>
                <w:sz w:val="26"/>
                <w:szCs w:val="26"/>
                <w:lang w:val="vi-VN"/>
              </w:rPr>
              <m:t>R</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w:t>
      </w:r>
      <m:oMath>
        <m:r>
          <m:rPr>
            <m:nor/>
            <m:sty m:val="p"/>
          </m:rPr>
          <w:rPr>
            <w:rFonts w:hint="default" w:ascii="Times New Roman" w:hAnsi="Times New Roman" w:cs="Times New Roman"/>
            <w:b w:val="0"/>
            <w:i w:val="0"/>
            <w:sz w:val="26"/>
            <w:szCs w:val="26"/>
            <w:lang w:val="vi-VN"/>
          </w:rPr>
          <m:t>1−</m:t>
        </m:r>
        <m:f>
          <m:fPr>
            <m:ctrlPr>
              <w:rPr>
                <w:rFonts w:hint="default" w:ascii="Cambria Math" w:hAnsi="Cambria Math" w:cs="Times New Roman"/>
                <w:i/>
                <w:sz w:val="26"/>
                <w:szCs w:val="26"/>
                <w:lang w:val="vi-VN"/>
              </w:rPr>
            </m:ctrlPr>
          </m:fPr>
          <m:num>
            <m:r>
              <m:rPr>
                <m:nor/>
              </m:rPr>
              <w:rPr>
                <w:rFonts w:hint="default" w:ascii="Times New Roman" w:hAnsi="Times New Roman" w:cs="Times New Roman"/>
                <w:i/>
                <w:sz w:val="26"/>
                <w:szCs w:val="26"/>
                <w:lang w:val="vi-VN"/>
              </w:rPr>
              <m:t>SSE</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SST</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r>
          <m:rPr>
            <m:nor/>
            <m:sty m:val="p"/>
          </m:rPr>
          <w:rPr>
            <w:rFonts w:hint="default" w:ascii="Times New Roman" w:hAnsi="Times New Roman" w:cs="Times New Roman"/>
            <w:b w:val="0"/>
            <w:i w:val="0"/>
            <w:sz w:val="26"/>
            <w:szCs w:val="26"/>
            <w:lang w:val="vi-VN"/>
          </w:rPr>
          <m:t>1−</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820</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100%</m:t>
        </m:r>
      </m:oMath>
    </w:p>
    <w:p w14:paraId="6019AD82">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Nhận xét</w:t>
      </w:r>
    </w:p>
    <w:p w14:paraId="5DC2281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 hình thu được:</w:t>
      </w:r>
      <w:r>
        <w:rPr>
          <w:rFonts w:hint="default" w:ascii="Times New Roman" w:hAnsi="Times New Roman" w:cs="Times New Roman"/>
          <w:sz w:val="26"/>
          <w:szCs w:val="26"/>
          <w:lang w:val="vi-VN"/>
        </w:rPr>
        <w:t xml:space="preserve">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b w:val="0"/>
            <w:i w:val="0"/>
            <w:sz w:val="26"/>
            <w:szCs w:val="26"/>
            <w:lang w:val="vi-VN"/>
          </w:rPr>
          <m:t>=</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5</m:t>
        </m:r>
        <m:r>
          <m:rPr>
            <m:nor/>
          </m:rPr>
          <w:rPr>
            <w:rFonts w:hint="default" w:ascii="Times New Roman" w:hAnsi="Times New Roman" w:cs="Times New Roman"/>
            <w:i/>
            <w:sz w:val="26"/>
            <w:szCs w:val="26"/>
            <w:lang w:val="vi-VN"/>
          </w:rPr>
          <m:t>x</m:t>
        </m:r>
        <m:r>
          <m:rPr>
            <m:nor/>
            <m:sty m:val="p"/>
          </m:rPr>
          <w:rPr>
            <w:rFonts w:hint="default" w:ascii="Times New Roman" w:hAnsi="Times New Roman" w:cs="Times New Roman"/>
            <w:b w:val="0"/>
            <w:i w:val="0"/>
            <w:sz w:val="26"/>
            <w:szCs w:val="26"/>
            <w:lang w:val="vi-VN"/>
          </w:rPr>
          <m:t xml:space="preserve"> + 10</m:t>
        </m:r>
      </m:oMath>
    </w:p>
    <w:p w14:paraId="3983288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Hệ số góc </w:t>
      </w:r>
      <w:r>
        <w:rPr>
          <w:rFonts w:hint="default" w:ascii="Times New Roman" w:hAnsi="Times New Roman" w:cs="Times New Roman"/>
          <w:sz w:val="26"/>
          <w:szCs w:val="26"/>
          <w:lang w:val="vi-VN"/>
        </w:rPr>
        <w:t>a=5 &gt; 0</w:t>
      </w:r>
      <w:r>
        <w:rPr>
          <w:rFonts w:hint="default" w:ascii="Times New Roman" w:hAnsi="Times New Roman" w:cs="Times New Roman"/>
          <w:sz w:val="26"/>
          <w:szCs w:val="26"/>
        </w:rPr>
        <w:t xml:space="preserve"> cho thấy chi phí quảng cáo và doanh số có mối quan hệ tuyến tính thuận trong bộ dữ liệu này.</w:t>
      </w:r>
    </w:p>
    <w:p w14:paraId="2AF205F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Khi chi phí quảng cáo tăng 1 đơn vị, doanh số dự đoán tăng 5 đơn vị.</w:t>
      </w:r>
    </w:p>
    <w:p w14:paraId="2D3C7BF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điểm dữ liệu nằm hoàn toàn trên đường hồi quy, nên sai số trên tập dữ liệu đã cho bằng 0.</w:t>
      </w:r>
    </w:p>
    <w:p w14:paraId="4B94994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luận: Trong dữ liệu này, chi phí quảng cáo tăng đi kèm với doanh số tăng. Tuy nhiên, chỉ từ 5 điểm dữ liệu chưa thể khẳng định chi phí quảng cáo là nguyên nhân duy nhất làm doanh số tăng.</w:t>
      </w:r>
    </w:p>
    <w:p w14:paraId="1AB38E5C">
      <w:pPr>
        <w:numPr>
          <w:ilvl w:val="0"/>
          <w:numId w:val="0"/>
        </w:numPr>
        <w:bidi w:val="0"/>
        <w:rPr>
          <w:rFonts w:hint="default" w:ascii="Times New Roman" w:hAnsi="Times New Roman" w:cs="Times New Roman"/>
          <w:b w:val="0"/>
          <w:bCs w:val="0"/>
          <w:sz w:val="26"/>
          <w:szCs w:val="26"/>
          <w:lang w:val="en-US"/>
        </w:rPr>
      </w:pPr>
    </w:p>
    <w:sectPr>
      <w:pgSz w:w="11906" w:h="16838"/>
      <w:pgMar w:top="1440" w:right="1800" w:bottom="1440" w:left="1800" w:header="720" w:footer="720"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6F349D"/>
    <w:multiLevelType w:val="singleLevel"/>
    <w:tmpl w:val="916F349D"/>
    <w:lvl w:ilvl="0" w:tentative="0">
      <w:start w:val="1"/>
      <w:numFmt w:val="lowerLetter"/>
      <w:suff w:val="space"/>
      <w:lvlText w:val="%1."/>
      <w:lvlJc w:val="left"/>
    </w:lvl>
  </w:abstractNum>
  <w:abstractNum w:abstractNumId="1">
    <w:nsid w:val="C969A9E6"/>
    <w:multiLevelType w:val="singleLevel"/>
    <w:tmpl w:val="C969A9E6"/>
    <w:lvl w:ilvl="0" w:tentative="0">
      <w:start w:val="1"/>
      <w:numFmt w:val="lowerLetter"/>
      <w:suff w:val="space"/>
      <w:lvlText w:val="%1."/>
      <w:lvlJc w:val="left"/>
    </w:lvl>
  </w:abstractNum>
  <w:abstractNum w:abstractNumId="2">
    <w:nsid w:val="CD0AAA54"/>
    <w:multiLevelType w:val="singleLevel"/>
    <w:tmpl w:val="CD0AAA54"/>
    <w:lvl w:ilvl="0" w:tentative="0">
      <w:start w:val="1"/>
      <w:numFmt w:val="lowerLetter"/>
      <w:suff w:val="space"/>
      <w:lvlText w:val="%1."/>
      <w:lvlJc w:val="left"/>
    </w:lvl>
  </w:abstractNum>
  <w:abstractNum w:abstractNumId="3">
    <w:nsid w:val="D80E5C9E"/>
    <w:multiLevelType w:val="singleLevel"/>
    <w:tmpl w:val="D80E5C9E"/>
    <w:lvl w:ilvl="0" w:tentative="0">
      <w:start w:val="1"/>
      <w:numFmt w:val="lowerLetter"/>
      <w:suff w:val="space"/>
      <w:lvlText w:val="%1."/>
      <w:lvlJc w:val="left"/>
    </w:lvl>
  </w:abstractNum>
  <w:abstractNum w:abstractNumId="4">
    <w:nsid w:val="DEAE2E34"/>
    <w:multiLevelType w:val="singleLevel"/>
    <w:tmpl w:val="DEAE2E34"/>
    <w:lvl w:ilvl="0" w:tentative="0">
      <w:start w:val="1"/>
      <w:numFmt w:val="lowerLetter"/>
      <w:suff w:val="space"/>
      <w:lvlText w:val="%1."/>
      <w:lvlJc w:val="left"/>
    </w:lvl>
  </w:abstractNum>
  <w:abstractNum w:abstractNumId="5">
    <w:nsid w:val="E25EF0DD"/>
    <w:multiLevelType w:val="singleLevel"/>
    <w:tmpl w:val="E25EF0DD"/>
    <w:lvl w:ilvl="0" w:tentative="0">
      <w:start w:val="1"/>
      <w:numFmt w:val="lowerLetter"/>
      <w:suff w:val="space"/>
      <w:lvlText w:val="%1."/>
      <w:lvlJc w:val="left"/>
    </w:lvl>
  </w:abstractNum>
  <w:abstractNum w:abstractNumId="6">
    <w:nsid w:val="F35EBB9A"/>
    <w:multiLevelType w:val="singleLevel"/>
    <w:tmpl w:val="F35EBB9A"/>
    <w:lvl w:ilvl="0" w:tentative="0">
      <w:start w:val="1"/>
      <w:numFmt w:val="lowerLetter"/>
      <w:suff w:val="space"/>
      <w:lvlText w:val="%1."/>
      <w:lvlJc w:val="left"/>
    </w:lvl>
  </w:abstractNum>
  <w:abstractNum w:abstractNumId="7">
    <w:nsid w:val="F3FE9DD3"/>
    <w:multiLevelType w:val="singleLevel"/>
    <w:tmpl w:val="F3FE9DD3"/>
    <w:lvl w:ilvl="0" w:tentative="0">
      <w:start w:val="1"/>
      <w:numFmt w:val="lowerLetter"/>
      <w:suff w:val="space"/>
      <w:lvlText w:val="%1."/>
      <w:lvlJc w:val="left"/>
    </w:lvl>
  </w:abstractNum>
  <w:abstractNum w:abstractNumId="8">
    <w:nsid w:val="FCFDE5D8"/>
    <w:multiLevelType w:val="singleLevel"/>
    <w:tmpl w:val="FCFDE5D8"/>
    <w:lvl w:ilvl="0" w:tentative="0">
      <w:start w:val="1"/>
      <w:numFmt w:val="lowerLetter"/>
      <w:suff w:val="space"/>
      <w:lvlText w:val="%1."/>
      <w:lvlJc w:val="left"/>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02620795"/>
    <w:multiLevelType w:val="singleLevel"/>
    <w:tmpl w:val="02620795"/>
    <w:lvl w:ilvl="0" w:tentative="0">
      <w:start w:val="1"/>
      <w:numFmt w:val="lowerLetter"/>
      <w:suff w:val="space"/>
      <w:lvlText w:val="%1."/>
      <w:lvlJc w:val="left"/>
    </w:lvl>
  </w:abstractNum>
  <w:abstractNum w:abstractNumId="20">
    <w:nsid w:val="191BBE71"/>
    <w:multiLevelType w:val="singleLevel"/>
    <w:tmpl w:val="191BBE71"/>
    <w:lvl w:ilvl="0" w:tentative="0">
      <w:start w:val="1"/>
      <w:numFmt w:val="lowerLetter"/>
      <w:suff w:val="space"/>
      <w:lvlText w:val="%1."/>
      <w:lvlJc w:val="left"/>
    </w:lvl>
  </w:abstractNum>
  <w:abstractNum w:abstractNumId="21">
    <w:nsid w:val="1BCD10B8"/>
    <w:multiLevelType w:val="singleLevel"/>
    <w:tmpl w:val="1BCD10B8"/>
    <w:lvl w:ilvl="0" w:tentative="0">
      <w:start w:val="1"/>
      <w:numFmt w:val="lowerLetter"/>
      <w:suff w:val="space"/>
      <w:lvlText w:val="%1."/>
      <w:lvlJc w:val="left"/>
    </w:lvl>
  </w:abstractNum>
  <w:abstractNum w:abstractNumId="22">
    <w:nsid w:val="1E8024C4"/>
    <w:multiLevelType w:val="singleLevel"/>
    <w:tmpl w:val="1E8024C4"/>
    <w:lvl w:ilvl="0" w:tentative="0">
      <w:start w:val="1"/>
      <w:numFmt w:val="lowerLetter"/>
      <w:suff w:val="space"/>
      <w:lvlText w:val="%1."/>
      <w:lvlJc w:val="left"/>
    </w:lvl>
  </w:abstractNum>
  <w:abstractNum w:abstractNumId="23">
    <w:nsid w:val="1F20F512"/>
    <w:multiLevelType w:val="singleLevel"/>
    <w:tmpl w:val="1F20F512"/>
    <w:lvl w:ilvl="0" w:tentative="0">
      <w:start w:val="1"/>
      <w:numFmt w:val="lowerLetter"/>
      <w:suff w:val="space"/>
      <w:lvlText w:val="%1."/>
      <w:lvlJc w:val="left"/>
    </w:lvl>
  </w:abstractNum>
  <w:abstractNum w:abstractNumId="24">
    <w:nsid w:val="31285FEC"/>
    <w:multiLevelType w:val="singleLevel"/>
    <w:tmpl w:val="31285FEC"/>
    <w:lvl w:ilvl="0" w:tentative="0">
      <w:start w:val="1"/>
      <w:numFmt w:val="lowerLetter"/>
      <w:suff w:val="space"/>
      <w:lvlText w:val="%1."/>
      <w:lvlJc w:val="left"/>
    </w:lvl>
  </w:abstractNum>
  <w:abstractNum w:abstractNumId="25">
    <w:nsid w:val="43443DD0"/>
    <w:multiLevelType w:val="multilevel"/>
    <w:tmpl w:val="43443DD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3781D99"/>
    <w:multiLevelType w:val="multilevel"/>
    <w:tmpl w:val="43781D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DFE0BF7"/>
    <w:multiLevelType w:val="singleLevel"/>
    <w:tmpl w:val="5DFE0BF7"/>
    <w:lvl w:ilvl="0" w:tentative="0">
      <w:start w:val="1"/>
      <w:numFmt w:val="lowerLetter"/>
      <w:suff w:val="space"/>
      <w:lvlText w:val="%1."/>
      <w:lvlJc w:val="left"/>
    </w:lvl>
  </w:abstractNum>
  <w:abstractNum w:abstractNumId="28">
    <w:nsid w:val="5EDB3A57"/>
    <w:multiLevelType w:val="singleLevel"/>
    <w:tmpl w:val="5EDB3A57"/>
    <w:lvl w:ilvl="0" w:tentative="0">
      <w:start w:val="1"/>
      <w:numFmt w:val="lowerLetter"/>
      <w:suff w:val="space"/>
      <w:lvlText w:val="%1."/>
      <w:lvlJc w:val="left"/>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6"/>
  </w:num>
  <w:num w:numId="12">
    <w:abstractNumId w:val="28"/>
  </w:num>
  <w:num w:numId="13">
    <w:abstractNumId w:val="8"/>
  </w:num>
  <w:num w:numId="14">
    <w:abstractNumId w:val="26"/>
  </w:num>
  <w:num w:numId="15">
    <w:abstractNumId w:val="7"/>
  </w:num>
  <w:num w:numId="16">
    <w:abstractNumId w:val="21"/>
  </w:num>
  <w:num w:numId="17">
    <w:abstractNumId w:val="27"/>
  </w:num>
  <w:num w:numId="18">
    <w:abstractNumId w:val="4"/>
  </w:num>
  <w:num w:numId="19">
    <w:abstractNumId w:val="25"/>
  </w:num>
  <w:num w:numId="20">
    <w:abstractNumId w:val="20"/>
  </w:num>
  <w:num w:numId="21">
    <w:abstractNumId w:val="1"/>
  </w:num>
  <w:num w:numId="22">
    <w:abstractNumId w:val="2"/>
  </w:num>
  <w:num w:numId="23">
    <w:abstractNumId w:val="24"/>
  </w:num>
  <w:num w:numId="24">
    <w:abstractNumId w:val="22"/>
  </w:num>
  <w:num w:numId="25">
    <w:abstractNumId w:val="19"/>
  </w:num>
  <w:num w:numId="26">
    <w:abstractNumId w:val="23"/>
  </w:num>
  <w:num w:numId="27">
    <w:abstractNumId w:val="0"/>
  </w:num>
  <w:num w:numId="28">
    <w:abstractNumId w:val="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93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1517503"/>
    <w:rsid w:val="2B2F7078"/>
    <w:rsid w:val="37A44758"/>
    <w:rsid w:val="3BBA100A"/>
    <w:rsid w:val="3DC62103"/>
    <w:rsid w:val="44470B25"/>
    <w:rsid w:val="4AB138BE"/>
    <w:rsid w:val="4AF9305C"/>
    <w:rsid w:val="5CED0643"/>
    <w:rsid w:val="5F4408D8"/>
    <w:rsid w:val="64B64EF8"/>
    <w:rsid w:val="7EC71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Autospacing="0" w:afterAutospacing="0" w:line="312" w:lineRule="auto"/>
      <w:jc w:val="both"/>
    </w:pPr>
    <w:rPr>
      <w:rFonts w:asciiTheme="minorHAnsi" w:hAnsiTheme="minorHAnsi"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Autospacing="0" w:afterAutospacing="0" w:line="312"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8.wmf"/><Relationship Id="rId23" Type="http://schemas.openxmlformats.org/officeDocument/2006/relationships/oleObject" Target="embeddings/oleObject11.bin"/><Relationship Id="rId22" Type="http://schemas.openxmlformats.org/officeDocument/2006/relationships/image" Target="media/image7.wmf"/><Relationship Id="rId21" Type="http://schemas.openxmlformats.org/officeDocument/2006/relationships/oleObject" Target="embeddings/oleObject10.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5.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oleObject" Target="embeddings/oleObject6.bin"/><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721</Words>
  <Characters>2509</Characters>
  <Lines>0</Lines>
  <Paragraphs>0</Paragraphs>
  <TotalTime>1</TotalTime>
  <ScaleCrop>false</ScaleCrop>
  <LinksUpToDate>false</LinksUpToDate>
  <CharactersWithSpaces>3119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2026-10-12T08:26:00Z</dcterms:created>
  <dc:creator>Phan Tuyết Nhi</dc:creator>
  <cp:lastModifiedBy>Phan Tuyết Nhi</cp:lastModifiedBy>
  <dcterms:modified xsi:type="dcterms:W3CDTF">2026-10-14T09:52:02Z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C3B7A2CDDC6E422E868E023DB3864103_13</vt:lpwstr>
  </property>
  <property fmtid="{D5CDD505-2E9C-101B-9397-08002B2CF9AE}" pid="4" name="KSOTemplateDocerSaveRecord">
    <vt:lpwstr>eyJoZGlkIjoiYmE1MWZkNTUzNzI5NTliOTYyM2U0NjA5ZTliMDBmYzgiLCJ1c2VySWQiOiIxMzkyMDUxNTI4MDE0In0=</vt:lpwstr>
  </property>
</Properties>
</file>