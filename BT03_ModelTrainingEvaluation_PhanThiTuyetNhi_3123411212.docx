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94C89D">
      <w:pPr>
        <w:spacing w:line="360" w:lineRule="auto"/>
        <w:jc w:val="center"/>
        <w:rPr>
          <w:rFonts w:ascii="Times New Roman" w:hAnsi="Times New Roman" w:eastAsia="Times New Roman" w:cs="Times New Roman"/>
          <w:sz w:val="30"/>
          <w:szCs w:val="30"/>
          <w:rtl w:val="0"/>
        </w:rPr>
      </w:pPr>
    </w:p>
    <w:p w14:paraId="00000001">
      <w:pPr>
        <w:spacing w:line="360"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TRƯỜNG ĐẠI HỌC SÀI GÒN</w:t>
      </w:r>
    </w:p>
    <w:p w14:paraId="00000002">
      <w:pPr>
        <w:spacing w:line="360"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KHOA CÔNG NGHỆ THÔNG TIN</w:t>
      </w:r>
    </w:p>
    <w:p w14:paraId="00000003">
      <w:pPr>
        <w:spacing w:line="360" w:lineRule="auto"/>
        <w:jc w:val="center"/>
        <w:rPr>
          <w:rFonts w:ascii="Times New Roman" w:hAnsi="Times New Roman" w:eastAsia="Times New Roman" w:cs="Times New Roman"/>
          <w:sz w:val="36"/>
          <w:szCs w:val="36"/>
        </w:rPr>
      </w:pPr>
    </w:p>
    <w:p w14:paraId="00000004">
      <w:pPr>
        <w:spacing w:line="360" w:lineRule="auto"/>
        <w:jc w:val="center"/>
        <w:rPr>
          <w:rFonts w:ascii="Times New Roman" w:hAnsi="Times New Roman" w:eastAsia="Times New Roman" w:cs="Times New Roman"/>
          <w:sz w:val="36"/>
          <w:szCs w:val="36"/>
        </w:rPr>
      </w:pPr>
    </w:p>
    <w:p w14:paraId="00000007">
      <w:pPr>
        <w:spacing w:line="360" w:lineRule="auto"/>
        <w:jc w:val="center"/>
        <w:rPr>
          <w:rFonts w:ascii="Times New Roman" w:hAnsi="Times New Roman" w:eastAsia="Times New Roman" w:cs="Times New Roman"/>
          <w:sz w:val="36"/>
          <w:szCs w:val="36"/>
        </w:rPr>
      </w:pPr>
      <w:r>
        <w:rPr>
          <w:rFonts w:ascii="SimSun" w:hAnsi="SimSun" w:eastAsia="SimSun" w:cs="SimSun"/>
          <w:sz w:val="24"/>
          <w:szCs w:val="24"/>
        </w:rPr>
        <w:drawing>
          <wp:inline distT="0" distB="0" distL="114300" distR="114300">
            <wp:extent cx="1443990" cy="1443990"/>
            <wp:effectExtent l="0" t="0" r="3810" b="381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6"/>
                    <a:stretch>
                      <a:fillRect/>
                    </a:stretch>
                  </pic:blipFill>
                  <pic:spPr>
                    <a:xfrm>
                      <a:off x="0" y="0"/>
                      <a:ext cx="1443990" cy="1443990"/>
                    </a:xfrm>
                    <a:prstGeom prst="rect">
                      <a:avLst/>
                    </a:prstGeom>
                    <a:noFill/>
                    <a:ln w="9525">
                      <a:noFill/>
                    </a:ln>
                  </pic:spPr>
                </pic:pic>
              </a:graphicData>
            </a:graphic>
          </wp:inline>
        </w:drawing>
      </w:r>
    </w:p>
    <w:p w14:paraId="00000008">
      <w:pPr>
        <w:spacing w:line="360" w:lineRule="auto"/>
        <w:jc w:val="center"/>
        <w:rPr>
          <w:rFonts w:ascii="Times New Roman" w:hAnsi="Times New Roman" w:eastAsia="Times New Roman" w:cs="Times New Roman"/>
          <w:sz w:val="36"/>
          <w:szCs w:val="36"/>
        </w:rPr>
      </w:pPr>
    </w:p>
    <w:p w14:paraId="00000009">
      <w:pPr>
        <w:spacing w:line="360" w:lineRule="auto"/>
        <w:jc w:val="center"/>
        <w:rPr>
          <w:rFonts w:ascii="Times New Roman" w:hAnsi="Times New Roman" w:eastAsia="Times New Roman" w:cs="Times New Roman"/>
          <w:color w:val="FF0000"/>
          <w:sz w:val="36"/>
          <w:szCs w:val="36"/>
        </w:rPr>
      </w:pPr>
    </w:p>
    <w:p w14:paraId="7BA526A0">
      <w:pPr>
        <w:spacing w:line="360" w:lineRule="auto"/>
        <w:jc w:val="center"/>
        <w:rPr>
          <w:rFonts w:hint="default" w:ascii="Times New Roman" w:hAnsi="Times New Roman" w:eastAsia="Times New Roman" w:cs="Times New Roman"/>
          <w:color w:val="FF0000"/>
          <w:sz w:val="50"/>
          <w:szCs w:val="50"/>
          <w:lang w:val="en-US"/>
        </w:rPr>
      </w:pPr>
      <w:r>
        <w:rPr>
          <w:rFonts w:hint="default" w:ascii="Times New Roman" w:hAnsi="Times New Roman" w:eastAsia="Times New Roman" w:cs="Times New Roman"/>
          <w:color w:val="FF0000"/>
          <w:sz w:val="50"/>
          <w:szCs w:val="50"/>
          <w:lang w:val="en-US"/>
        </w:rPr>
        <w:t>HỌC SÂU</w:t>
      </w:r>
    </w:p>
    <w:p w14:paraId="371A1AF9">
      <w:pPr>
        <w:spacing w:line="360" w:lineRule="auto"/>
        <w:jc w:val="center"/>
        <w:rPr>
          <w:rFonts w:hint="default" w:ascii="Times New Roman" w:hAnsi="Times New Roman" w:eastAsia="Times New Roman" w:cs="Times New Roman"/>
          <w:sz w:val="32"/>
          <w:szCs w:val="32"/>
          <w:rtl w:val="0"/>
          <w:lang w:val="en-US"/>
        </w:rPr>
      </w:pPr>
      <w:r>
        <w:rPr>
          <w:rFonts w:hint="default" w:ascii="Times New Roman" w:hAnsi="Times New Roman" w:eastAsia="Times New Roman" w:cs="Times New Roman"/>
          <w:sz w:val="32"/>
          <w:szCs w:val="32"/>
          <w:rtl w:val="0"/>
          <w:lang w:val="en-US"/>
        </w:rPr>
        <w:t>HUẤN LUYỆN VÀ ĐÁNH GIÁ MÔ HÌNH</w:t>
      </w:r>
    </w:p>
    <w:p w14:paraId="43BB4559">
      <w:pPr>
        <w:spacing w:line="360" w:lineRule="auto"/>
        <w:jc w:val="center"/>
        <w:rPr>
          <w:rFonts w:hint="default" w:ascii="Times New Roman" w:hAnsi="Times New Roman" w:eastAsia="Times New Roman" w:cs="Times New Roman"/>
          <w:sz w:val="32"/>
          <w:szCs w:val="32"/>
          <w:rtl w:val="0"/>
          <w:lang w:val="en-US"/>
        </w:rPr>
      </w:pPr>
    </w:p>
    <w:p w14:paraId="0000000C">
      <w:pPr>
        <w:spacing w:line="360" w:lineRule="auto"/>
        <w:jc w:val="right"/>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Họ và tên: Phan Thị Tuyết Nhi</w:t>
      </w:r>
    </w:p>
    <w:p w14:paraId="0000000D">
      <w:pPr>
        <w:spacing w:line="360" w:lineRule="auto"/>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                                       Lớp: DCT123C4</w:t>
      </w:r>
    </w:p>
    <w:p w14:paraId="38B9D7CD">
      <w:pPr>
        <w:spacing w:line="360" w:lineRule="auto"/>
        <w:jc w:val="center"/>
        <w:rPr>
          <w:rFonts w:ascii="Times New Roman" w:hAnsi="Times New Roman" w:eastAsia="Times New Roman" w:cs="Times New Roman"/>
          <w:sz w:val="30"/>
          <w:szCs w:val="30"/>
          <w:rtl w:val="0"/>
        </w:rPr>
      </w:pPr>
      <w:r>
        <w:rPr>
          <w:rFonts w:ascii="Times New Roman" w:hAnsi="Times New Roman" w:eastAsia="Times New Roman" w:cs="Times New Roman"/>
          <w:sz w:val="30"/>
          <w:szCs w:val="30"/>
          <w:rtl w:val="0"/>
        </w:rPr>
        <w:t xml:space="preserve">                                             MSSV: 3123411212</w:t>
      </w:r>
    </w:p>
    <w:p w14:paraId="304C402C">
      <w:pPr>
        <w:spacing w:line="360" w:lineRule="auto"/>
        <w:jc w:val="center"/>
        <w:rPr>
          <w:rFonts w:ascii="Times New Roman" w:hAnsi="Times New Roman" w:eastAsia="Times New Roman" w:cs="Times New Roman"/>
          <w:sz w:val="30"/>
          <w:szCs w:val="30"/>
          <w:rtl w:val="0"/>
        </w:rPr>
      </w:pPr>
    </w:p>
    <w:p w14:paraId="685EB245">
      <w:pPr>
        <w:spacing w:line="360" w:lineRule="auto"/>
        <w:jc w:val="center"/>
        <w:rPr>
          <w:rFonts w:ascii="Times New Roman" w:hAnsi="Times New Roman" w:eastAsia="Times New Roman" w:cs="Times New Roman"/>
          <w:sz w:val="30"/>
          <w:szCs w:val="30"/>
          <w:rtl w:val="0"/>
        </w:rPr>
      </w:pPr>
    </w:p>
    <w:p w14:paraId="03A53233">
      <w:pPr>
        <w:spacing w:line="360" w:lineRule="auto"/>
        <w:jc w:val="center"/>
        <w:rPr>
          <w:rFonts w:ascii="Times New Roman" w:hAnsi="Times New Roman" w:eastAsia="Times New Roman" w:cs="Times New Roman"/>
          <w:sz w:val="30"/>
          <w:szCs w:val="30"/>
          <w:rtl w:val="0"/>
        </w:rPr>
      </w:pPr>
    </w:p>
    <w:p w14:paraId="2D12F5B9">
      <w:pPr>
        <w:spacing w:line="360" w:lineRule="auto"/>
        <w:jc w:val="center"/>
        <w:rPr>
          <w:rFonts w:ascii="Times New Roman" w:hAnsi="Times New Roman" w:eastAsia="Times New Roman" w:cs="Times New Roman"/>
          <w:sz w:val="30"/>
          <w:szCs w:val="30"/>
          <w:rtl w:val="0"/>
        </w:rPr>
      </w:pPr>
    </w:p>
    <w:p w14:paraId="26FC9361">
      <w:pPr>
        <w:spacing w:line="360" w:lineRule="auto"/>
        <w:jc w:val="center"/>
        <w:rPr>
          <w:rFonts w:ascii="Times New Roman" w:hAnsi="Times New Roman" w:eastAsia="Times New Roman" w:cs="Times New Roman"/>
          <w:sz w:val="30"/>
          <w:szCs w:val="30"/>
          <w:rtl w:val="0"/>
        </w:rPr>
      </w:pPr>
    </w:p>
    <w:p w14:paraId="3C2BE561">
      <w:pPr>
        <w:spacing w:line="360" w:lineRule="auto"/>
        <w:jc w:val="center"/>
        <w:rPr>
          <w:rFonts w:hint="default" w:ascii="Times New Roman" w:hAnsi="Times New Roman" w:cs="Times New Roman"/>
          <w:b/>
          <w:bCs/>
          <w:lang w:val="en-US"/>
        </w:rPr>
      </w:pPr>
    </w:p>
    <w:p w14:paraId="7A365A13">
      <w:pPr>
        <w:spacing w:line="360" w:lineRule="auto"/>
        <w:jc w:val="center"/>
        <w:rPr>
          <w:rFonts w:hint="default" w:ascii="Times New Roman" w:hAnsi="Times New Roman" w:cs="Times New Roman"/>
          <w:b/>
          <w:bCs/>
          <w:lang w:val="en-US"/>
        </w:rPr>
      </w:pPr>
    </w:p>
    <w:p w14:paraId="4B511926">
      <w:pPr>
        <w:spacing w:line="360" w:lineRule="auto"/>
        <w:jc w:val="center"/>
        <w:rPr>
          <w:rFonts w:hint="default" w:ascii="Times New Roman" w:hAnsi="Times New Roman" w:cs="Times New Roman"/>
          <w:b/>
          <w:bCs/>
          <w:lang w:val="en-US"/>
        </w:rPr>
      </w:pPr>
      <w:r>
        <w:rPr>
          <w:rFonts w:hint="default" w:ascii="Times New Roman" w:hAnsi="Times New Roman" w:eastAsia="Times New Roman" w:cs="Times New Roman"/>
          <w:sz w:val="26"/>
          <w:szCs w:val="26"/>
          <w:lang w:val="en-US"/>
        </w:rPr>
        <w:t>Thành phố Hồ Chí Minh, tháng 10</w:t>
      </w:r>
      <w:bookmarkStart w:id="0" w:name="_GoBack"/>
      <w:bookmarkEnd w:id="0"/>
      <w:r>
        <w:rPr>
          <w:rFonts w:hint="default" w:ascii="Times New Roman" w:hAnsi="Times New Roman" w:eastAsia="Times New Roman" w:cs="Times New Roman"/>
          <w:sz w:val="26"/>
          <w:szCs w:val="26"/>
          <w:lang w:val="en-US"/>
        </w:rPr>
        <w:t xml:space="preserve"> năm 2026</w:t>
      </w:r>
    </w:p>
    <w:p w14:paraId="62C7B233">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ĐÁNH GIÁ MÔ HÌNH</w:t>
      </w:r>
    </w:p>
    <w:p w14:paraId="3DB429B8">
      <w:pPr>
        <w:spacing w:line="360" w:lineRule="auto"/>
        <w:jc w:val="both"/>
        <w:rPr>
          <w:rFonts w:hint="default" w:ascii="Times New Roman" w:hAnsi="Times New Roman" w:cs="Times New Roman"/>
          <w:b/>
          <w:bCs/>
          <w:lang w:val="en-US"/>
        </w:rPr>
      </w:pPr>
      <w:r>
        <w:rPr>
          <w:rFonts w:hint="default" w:ascii="Times New Roman" w:hAnsi="Times New Roman" w:cs="Times New Roman"/>
          <w:b/>
          <w:bCs/>
          <w:lang w:val="en-US"/>
        </w:rPr>
        <w:t>Câu 1:</w:t>
      </w:r>
    </w:p>
    <w:p w14:paraId="0963C0A2">
      <w:pPr>
        <w:numPr>
          <w:ilvl w:val="0"/>
          <w:numId w:val="11"/>
        </w:numPr>
        <w:spacing w:line="360" w:lineRule="auto"/>
        <w:jc w:val="both"/>
        <w:rPr>
          <w:rFonts w:hint="default" w:ascii="Times New Roman" w:hAnsi="Times New Roman" w:cs="Times New Roman"/>
          <w:b w:val="0"/>
          <w:bCs w:val="0"/>
          <w:lang w:val="en-US"/>
        </w:rPr>
      </w:pPr>
      <w:r>
        <w:rPr>
          <w:rFonts w:hint="default" w:ascii="Times New Roman" w:hAnsi="Times New Roman" w:cs="Times New Roman"/>
          <w:b w:val="0"/>
          <w:bCs w:val="0"/>
          <w:lang w:val="en-US"/>
        </w:rPr>
        <w:t>Lập ma trận nhầm lẫn</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6"/>
        <w:gridCol w:w="1604"/>
        <w:gridCol w:w="1624"/>
        <w:gridCol w:w="1442"/>
        <w:gridCol w:w="1442"/>
      </w:tblGrid>
      <w:tr w14:paraId="22926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6" w:type="dxa"/>
          </w:tcPr>
          <w:p w14:paraId="145782A4">
            <w:pPr>
              <w:widowControl w:val="0"/>
              <w:spacing w:line="360" w:lineRule="auto"/>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Nhãn thực\ Dự đoán</w:t>
            </w:r>
          </w:p>
        </w:tc>
        <w:tc>
          <w:tcPr>
            <w:tcW w:w="1604" w:type="dxa"/>
          </w:tcPr>
          <w:p w14:paraId="69860258">
            <w:pPr>
              <w:widowControl w:val="0"/>
              <w:spacing w:line="360" w:lineRule="auto"/>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A</w:t>
            </w:r>
          </w:p>
        </w:tc>
        <w:tc>
          <w:tcPr>
            <w:tcW w:w="1624" w:type="dxa"/>
          </w:tcPr>
          <w:p w14:paraId="6D6F871C">
            <w:pPr>
              <w:widowControl w:val="0"/>
              <w:spacing w:line="360" w:lineRule="auto"/>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B</w:t>
            </w:r>
          </w:p>
        </w:tc>
        <w:tc>
          <w:tcPr>
            <w:tcW w:w="1442" w:type="dxa"/>
          </w:tcPr>
          <w:p w14:paraId="509663F0">
            <w:pPr>
              <w:widowControl w:val="0"/>
              <w:spacing w:line="360" w:lineRule="auto"/>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C</w:t>
            </w:r>
          </w:p>
        </w:tc>
        <w:tc>
          <w:tcPr>
            <w:tcW w:w="1442" w:type="dxa"/>
          </w:tcPr>
          <w:p w14:paraId="622F4D5D">
            <w:pPr>
              <w:widowControl w:val="0"/>
              <w:spacing w:line="360" w:lineRule="auto"/>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 xml:space="preserve">Tổng </w:t>
            </w:r>
          </w:p>
        </w:tc>
      </w:tr>
      <w:tr w14:paraId="7657E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6" w:type="dxa"/>
          </w:tcPr>
          <w:p w14:paraId="5422E64A">
            <w:pPr>
              <w:widowControl w:val="0"/>
              <w:spacing w:line="360" w:lineRule="auto"/>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A</w:t>
            </w:r>
          </w:p>
        </w:tc>
        <w:tc>
          <w:tcPr>
            <w:tcW w:w="1604" w:type="dxa"/>
          </w:tcPr>
          <w:p w14:paraId="2F1C06C8">
            <w:pPr>
              <w:widowControl w:val="0"/>
              <w:spacing w:line="360" w:lineRule="auto"/>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2</w:t>
            </w:r>
          </w:p>
        </w:tc>
        <w:tc>
          <w:tcPr>
            <w:tcW w:w="1624" w:type="dxa"/>
          </w:tcPr>
          <w:p w14:paraId="64119E1C">
            <w:pPr>
              <w:widowControl w:val="0"/>
              <w:spacing w:line="360" w:lineRule="auto"/>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1</w:t>
            </w:r>
          </w:p>
        </w:tc>
        <w:tc>
          <w:tcPr>
            <w:tcW w:w="1442" w:type="dxa"/>
          </w:tcPr>
          <w:p w14:paraId="19298A5E">
            <w:pPr>
              <w:widowControl w:val="0"/>
              <w:spacing w:line="360" w:lineRule="auto"/>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1</w:t>
            </w:r>
          </w:p>
        </w:tc>
        <w:tc>
          <w:tcPr>
            <w:tcW w:w="1442" w:type="dxa"/>
          </w:tcPr>
          <w:p w14:paraId="142F3C75">
            <w:pPr>
              <w:widowControl w:val="0"/>
              <w:spacing w:line="360" w:lineRule="auto"/>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4</w:t>
            </w:r>
          </w:p>
        </w:tc>
      </w:tr>
      <w:tr w14:paraId="15B06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6" w:type="dxa"/>
          </w:tcPr>
          <w:p w14:paraId="7A1F560B">
            <w:pPr>
              <w:widowControl w:val="0"/>
              <w:spacing w:line="360" w:lineRule="auto"/>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B</w:t>
            </w:r>
          </w:p>
        </w:tc>
        <w:tc>
          <w:tcPr>
            <w:tcW w:w="1604" w:type="dxa"/>
          </w:tcPr>
          <w:p w14:paraId="0BF43225">
            <w:pPr>
              <w:widowControl w:val="0"/>
              <w:spacing w:line="360" w:lineRule="auto"/>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0</w:t>
            </w:r>
          </w:p>
        </w:tc>
        <w:tc>
          <w:tcPr>
            <w:tcW w:w="1624" w:type="dxa"/>
          </w:tcPr>
          <w:p w14:paraId="776AB711">
            <w:pPr>
              <w:widowControl w:val="0"/>
              <w:spacing w:line="360" w:lineRule="auto"/>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2</w:t>
            </w:r>
          </w:p>
        </w:tc>
        <w:tc>
          <w:tcPr>
            <w:tcW w:w="1442" w:type="dxa"/>
          </w:tcPr>
          <w:p w14:paraId="46707BD1">
            <w:pPr>
              <w:widowControl w:val="0"/>
              <w:spacing w:line="360" w:lineRule="auto"/>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1</w:t>
            </w:r>
          </w:p>
        </w:tc>
        <w:tc>
          <w:tcPr>
            <w:tcW w:w="1442" w:type="dxa"/>
          </w:tcPr>
          <w:p w14:paraId="0708E3DB">
            <w:pPr>
              <w:widowControl w:val="0"/>
              <w:spacing w:line="360" w:lineRule="auto"/>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3</w:t>
            </w:r>
          </w:p>
        </w:tc>
      </w:tr>
      <w:tr w14:paraId="6E1B7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6" w:type="dxa"/>
          </w:tcPr>
          <w:p w14:paraId="06A170C3">
            <w:pPr>
              <w:widowControl w:val="0"/>
              <w:spacing w:line="360" w:lineRule="auto"/>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 xml:space="preserve">C </w:t>
            </w:r>
          </w:p>
        </w:tc>
        <w:tc>
          <w:tcPr>
            <w:tcW w:w="1604" w:type="dxa"/>
          </w:tcPr>
          <w:p w14:paraId="2D6C6A5C">
            <w:pPr>
              <w:widowControl w:val="0"/>
              <w:spacing w:line="360" w:lineRule="auto"/>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1</w:t>
            </w:r>
          </w:p>
        </w:tc>
        <w:tc>
          <w:tcPr>
            <w:tcW w:w="1624" w:type="dxa"/>
          </w:tcPr>
          <w:p w14:paraId="41DBF010">
            <w:pPr>
              <w:widowControl w:val="0"/>
              <w:spacing w:line="360" w:lineRule="auto"/>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0</w:t>
            </w:r>
          </w:p>
        </w:tc>
        <w:tc>
          <w:tcPr>
            <w:tcW w:w="1442" w:type="dxa"/>
          </w:tcPr>
          <w:p w14:paraId="57EAA9F0">
            <w:pPr>
              <w:widowControl w:val="0"/>
              <w:spacing w:line="360" w:lineRule="auto"/>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2</w:t>
            </w:r>
          </w:p>
        </w:tc>
        <w:tc>
          <w:tcPr>
            <w:tcW w:w="1442" w:type="dxa"/>
          </w:tcPr>
          <w:p w14:paraId="516BED4C">
            <w:pPr>
              <w:widowControl w:val="0"/>
              <w:spacing w:line="360" w:lineRule="auto"/>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3</w:t>
            </w:r>
          </w:p>
        </w:tc>
      </w:tr>
      <w:tr w14:paraId="1415E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6" w:type="dxa"/>
          </w:tcPr>
          <w:p w14:paraId="627842F4">
            <w:pPr>
              <w:widowControl w:val="0"/>
              <w:spacing w:line="360" w:lineRule="auto"/>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 xml:space="preserve">Tổng </w:t>
            </w:r>
          </w:p>
        </w:tc>
        <w:tc>
          <w:tcPr>
            <w:tcW w:w="1604" w:type="dxa"/>
          </w:tcPr>
          <w:p w14:paraId="210C58D8">
            <w:pPr>
              <w:widowControl w:val="0"/>
              <w:spacing w:line="360" w:lineRule="auto"/>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3</w:t>
            </w:r>
          </w:p>
        </w:tc>
        <w:tc>
          <w:tcPr>
            <w:tcW w:w="1624" w:type="dxa"/>
          </w:tcPr>
          <w:p w14:paraId="75B4E63D">
            <w:pPr>
              <w:widowControl w:val="0"/>
              <w:spacing w:line="360" w:lineRule="auto"/>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3</w:t>
            </w:r>
          </w:p>
        </w:tc>
        <w:tc>
          <w:tcPr>
            <w:tcW w:w="1442" w:type="dxa"/>
          </w:tcPr>
          <w:p w14:paraId="259013C5">
            <w:pPr>
              <w:widowControl w:val="0"/>
              <w:spacing w:line="360" w:lineRule="auto"/>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4</w:t>
            </w:r>
          </w:p>
        </w:tc>
        <w:tc>
          <w:tcPr>
            <w:tcW w:w="1442" w:type="dxa"/>
          </w:tcPr>
          <w:p w14:paraId="7804CAC9">
            <w:pPr>
              <w:widowControl w:val="0"/>
              <w:spacing w:line="360" w:lineRule="auto"/>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10</w:t>
            </w:r>
          </w:p>
        </w:tc>
      </w:tr>
    </w:tbl>
    <w:p w14:paraId="442A814E">
      <w:pPr>
        <w:numPr>
          <w:ilvl w:val="0"/>
          <w:numId w:val="0"/>
        </w:numPr>
        <w:spacing w:line="360" w:lineRule="auto"/>
        <w:ind w:leftChars="0"/>
        <w:jc w:val="both"/>
        <w:rPr>
          <w:rFonts w:hint="default" w:ascii="Times New Roman" w:hAnsi="Times New Roman" w:cs="Times New Roman"/>
          <w:b w:val="0"/>
          <w:bCs w:val="0"/>
          <w:lang w:val="en-US"/>
        </w:rPr>
      </w:pPr>
    </w:p>
    <w:p w14:paraId="673C99E3">
      <w:pPr>
        <w:numPr>
          <w:ilvl w:val="0"/>
          <w:numId w:val="11"/>
        </w:numPr>
        <w:spacing w:line="360" w:lineRule="auto"/>
        <w:ind w:left="0" w:leftChars="0" w:firstLine="0" w:firstLineChars="0"/>
        <w:jc w:val="both"/>
        <w:rPr>
          <w:rFonts w:hint="default" w:ascii="Times New Roman" w:hAnsi="Times New Roman" w:cs="Times New Roman"/>
          <w:sz w:val="26"/>
          <w:szCs w:val="26"/>
          <w:lang w:val="en-US"/>
        </w:rPr>
      </w:pPr>
      <w:r>
        <w:rPr>
          <w:rFonts w:hint="default" w:ascii="Times New Roman" w:hAnsi="Times New Roman" w:cs="Times New Roman"/>
          <w:b w:val="0"/>
          <w:bCs w:val="0"/>
          <w:sz w:val="26"/>
          <w:szCs w:val="26"/>
          <w:lang w:val="en-US"/>
        </w:rPr>
        <w:t xml:space="preserve"> Tính accuracy</w:t>
      </w:r>
    </w:p>
    <w:p w14:paraId="08450AC1">
      <w:pPr>
        <w:numPr>
          <w:ilvl w:val="0"/>
          <w:numId w:val="0"/>
        </w:numPr>
        <w:spacing w:line="360" w:lineRule="auto"/>
        <w:ind w:leftChars="0"/>
        <w:jc w:val="center"/>
        <w:rPr>
          <w:rFonts w:hint="default" w:ascii="Times New Roman" w:hAnsi="Times New Roman" w:cs="Times New Roman"/>
          <w:bCs w:val="0"/>
          <w:i w:val="0"/>
          <w:sz w:val="26"/>
          <w:szCs w:val="26"/>
          <w:lang w:val="en-US"/>
        </w:rPr>
      </w:pPr>
      <w:r>
        <w:rPr>
          <w:rFonts w:hint="default" w:ascii="Times New Roman" w:hAnsi="Times New Roman" w:cs="Times New Roman"/>
          <w:b w:val="0"/>
          <w:bCs w:val="0"/>
          <w:sz w:val="26"/>
          <w:szCs w:val="26"/>
          <w:lang w:val="en-US"/>
        </w:rPr>
        <w:t xml:space="preserve">Accuracy =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bCs w:val="0"/>
                <w:i w:val="0"/>
                <w:sz w:val="26"/>
                <w:szCs w:val="26"/>
                <w:lang w:val="en-US"/>
              </w:rPr>
              <m:t>2+2+2</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bCs w:val="0"/>
                <w:i w:val="0"/>
                <w:sz w:val="26"/>
                <w:szCs w:val="26"/>
                <w:lang w:val="en-US"/>
              </w:rPr>
              <m:t>10</m:t>
            </m:r>
            <m:ctrlPr>
              <w:rPr>
                <w:rFonts w:hint="default" w:ascii="Cambria Math" w:hAnsi="Cambria Math" w:cs="Times New Roman"/>
                <w:bCs w:val="0"/>
                <w:i/>
                <w:sz w:val="26"/>
                <w:szCs w:val="26"/>
                <w:lang w:val="en-US"/>
              </w:rPr>
            </m:ctrlPr>
          </m:den>
        </m:f>
      </m:oMath>
      <w:r>
        <w:rPr>
          <w:rFonts w:hint="default" w:ascii="Times New Roman" w:hAnsi="Times New Roman" w:cs="Times New Roman"/>
          <w:bCs w:val="0"/>
          <w:i w:val="0"/>
          <w:sz w:val="26"/>
          <w:szCs w:val="26"/>
          <w:lang w:val="en-US"/>
        </w:rPr>
        <w:t xml:space="preserve"> = 0.6 = 60%</w:t>
      </w:r>
    </w:p>
    <w:p w14:paraId="66AB72CB">
      <w:pPr>
        <w:numPr>
          <w:ilvl w:val="0"/>
          <w:numId w:val="0"/>
        </w:numPr>
        <w:spacing w:line="360" w:lineRule="auto"/>
        <w:ind w:leftChars="0"/>
        <w:jc w:val="center"/>
        <w:rPr>
          <w:rFonts w:hint="default" w:ascii="Times New Roman" w:hAnsi="Times New Roman" w:cs="Times New Roman"/>
          <w:bCs w:val="0"/>
          <w:i w:val="0"/>
          <w:sz w:val="26"/>
          <w:szCs w:val="26"/>
          <w:lang w:val="en-US"/>
        </w:rPr>
      </w:pPr>
    </w:p>
    <w:p w14:paraId="512A52AF">
      <w:pPr>
        <w:numPr>
          <w:ilvl w:val="0"/>
          <w:numId w:val="11"/>
        </w:numPr>
        <w:spacing w:line="360" w:lineRule="auto"/>
        <w:ind w:left="0" w:leftChars="0" w:firstLine="0" w:firstLineChars="0"/>
        <w:jc w:val="both"/>
        <w:rPr>
          <w:rFonts w:hint="default" w:ascii="Times New Roman" w:hAnsi="Times New Roman" w:cs="Times New Roman"/>
          <w:bCs w:val="0"/>
          <w:i w:val="0"/>
          <w:sz w:val="26"/>
          <w:szCs w:val="26"/>
          <w:lang w:val="en-US"/>
        </w:rPr>
      </w:pPr>
      <w:r>
        <w:rPr>
          <w:rFonts w:hint="default" w:ascii="Times New Roman" w:hAnsi="Times New Roman" w:cs="Times New Roman"/>
          <w:bCs w:val="0"/>
          <w:i w:val="0"/>
          <w:sz w:val="26"/>
          <w:szCs w:val="26"/>
          <w:lang w:val="en-US"/>
        </w:rPr>
        <w:t>Tính precision, recall và fl-score cho từng lớp A, B, C</w:t>
      </w:r>
    </w:p>
    <w:p w14:paraId="76DB7165">
      <w:pPr>
        <w:numPr>
          <w:ilvl w:val="0"/>
          <w:numId w:val="0"/>
        </w:numPr>
        <w:spacing w:line="360" w:lineRule="auto"/>
        <w:ind w:lef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 Lớp A: </w:t>
      </w:r>
    </w:p>
    <w:p w14:paraId="7C1F5678">
      <w:pPr>
        <w:numPr>
          <w:ilvl w:val="0"/>
          <w:numId w:val="0"/>
        </w:numPr>
        <w:spacing w:line="360" w:lineRule="auto"/>
        <w:ind w:leftChars="0"/>
        <w:jc w:val="center"/>
        <w:rPr>
          <w:rFonts w:hint="default" w:ascii="Times New Roman" w:hAnsi="Times New Roman" w:cs="Times New Roman"/>
          <w:bCs w:val="0"/>
          <w:i w:val="0"/>
          <w:sz w:val="26"/>
          <w:szCs w:val="26"/>
          <w:lang w:val="en-US"/>
        </w:rPr>
      </w:pPr>
      <w:r>
        <w:rPr>
          <w:rFonts w:hint="default" w:ascii="Times New Roman" w:hAnsi="Times New Roman" w:cs="Times New Roman"/>
          <w:b w:val="0"/>
          <w:bCs w:val="0"/>
          <w:sz w:val="26"/>
          <w:szCs w:val="26"/>
          <w:lang w:val="en-US"/>
        </w:rPr>
        <w:t xml:space="preserve">Precision (p) =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bCs w:val="0"/>
                <w:i w:val="0"/>
                <w:sz w:val="26"/>
                <w:szCs w:val="26"/>
                <w:lang w:val="en-US"/>
              </w:rPr>
              <m:t>2</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bCs w:val="0"/>
                <w:i w:val="0"/>
                <w:sz w:val="26"/>
                <w:szCs w:val="26"/>
                <w:lang w:val="en-US"/>
              </w:rPr>
              <m:t>2 + 0 + 1</m:t>
            </m:r>
            <m:ctrlPr>
              <w:rPr>
                <w:rFonts w:hint="default" w:ascii="Cambria Math" w:hAnsi="Cambria Math" w:cs="Times New Roman"/>
                <w:bCs w:val="0"/>
                <w:i/>
                <w:sz w:val="26"/>
                <w:szCs w:val="26"/>
                <w:lang w:val="en-US"/>
              </w:rPr>
            </m:ctrlPr>
          </m:den>
        </m:f>
      </m:oMath>
      <w:r>
        <w:rPr>
          <w:rFonts w:hint="default" w:ascii="Times New Roman" w:hAnsi="Times New Roman" w:cs="Times New Roman"/>
          <w:bCs w:val="0"/>
          <w:i w:val="0"/>
          <w:sz w:val="26"/>
          <w:szCs w:val="26"/>
          <w:lang w:val="en-US"/>
        </w:rPr>
        <w:t xml:space="preserve"> = 0.67</w:t>
      </w:r>
    </w:p>
    <w:p w14:paraId="1AE9CBCE">
      <w:pPr>
        <w:numPr>
          <w:ilvl w:val="0"/>
          <w:numId w:val="0"/>
        </w:numPr>
        <w:spacing w:line="360" w:lineRule="auto"/>
        <w:ind w:leftChars="0"/>
        <w:jc w:val="center"/>
        <w:rPr>
          <w:rFonts w:hint="default" w:ascii="Times New Roman" w:hAnsi="Times New Roman" w:cs="Times New Roman"/>
          <w:bCs w:val="0"/>
          <w:i w:val="0"/>
          <w:sz w:val="26"/>
          <w:szCs w:val="26"/>
          <w:lang w:val="en-US"/>
        </w:rPr>
      </w:pPr>
      <w:r>
        <w:rPr>
          <w:rFonts w:hint="default" w:ascii="Times New Roman" w:hAnsi="Times New Roman" w:cs="Times New Roman"/>
          <w:bCs w:val="0"/>
          <w:i w:val="0"/>
          <w:sz w:val="26"/>
          <w:szCs w:val="26"/>
          <w:lang w:val="en-US"/>
        </w:rPr>
        <w:t xml:space="preserve">Recall (r) =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bCs w:val="0"/>
                <w:i w:val="0"/>
                <w:sz w:val="26"/>
                <w:szCs w:val="26"/>
                <w:lang w:val="en-US"/>
              </w:rPr>
              <m:t>2</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bCs w:val="0"/>
                <w:i w:val="0"/>
                <w:sz w:val="26"/>
                <w:szCs w:val="26"/>
                <w:lang w:val="en-US"/>
              </w:rPr>
              <m:t>2 + 1 +1</m:t>
            </m:r>
            <m:ctrlPr>
              <w:rPr>
                <w:rFonts w:hint="default" w:ascii="Cambria Math" w:hAnsi="Cambria Math" w:cs="Times New Roman"/>
                <w:bCs w:val="0"/>
                <w:i/>
                <w:sz w:val="26"/>
                <w:szCs w:val="26"/>
                <w:lang w:val="en-US"/>
              </w:rPr>
            </m:ctrlPr>
          </m:den>
        </m:f>
        <m:r>
          <m:rPr>
            <m:nor/>
            <m:sty m:val="p"/>
          </m:rPr>
          <w:rPr>
            <w:rFonts w:hint="default" w:ascii="Times New Roman" w:hAnsi="Times New Roman" w:cs="Times New Roman"/>
            <w:b w:val="0"/>
            <w:bCs w:val="0"/>
            <w:i w:val="0"/>
            <w:sz w:val="26"/>
            <w:szCs w:val="26"/>
            <w:lang w:val="en-US"/>
          </w:rPr>
          <m:t xml:space="preserve"> </m:t>
        </m:r>
      </m:oMath>
      <w:r>
        <w:rPr>
          <w:rFonts w:hint="default" w:ascii="Times New Roman" w:hAnsi="Times New Roman" w:cs="Times New Roman"/>
          <w:bCs w:val="0"/>
          <w:i w:val="0"/>
          <w:sz w:val="26"/>
          <w:szCs w:val="26"/>
          <w:lang w:val="en-US"/>
        </w:rPr>
        <w:t>= 0.5</w:t>
      </w:r>
    </w:p>
    <w:p w14:paraId="30CEC90F">
      <w:pPr>
        <w:numPr>
          <w:ilvl w:val="0"/>
          <w:numId w:val="0"/>
        </w:numPr>
        <w:spacing w:line="360" w:lineRule="auto"/>
        <w:ind w:leftChars="0"/>
        <w:jc w:val="center"/>
        <w:rPr>
          <w:rFonts w:hint="default" w:ascii="Times New Roman" w:hAnsi="Times New Roman" w:cs="Times New Roman"/>
          <w:bCs w:val="0"/>
          <w:i w:val="0"/>
          <w:sz w:val="26"/>
          <w:szCs w:val="26"/>
          <w:lang w:val="en-US"/>
        </w:rPr>
      </w:pPr>
      <w:r>
        <w:rPr>
          <w:rFonts w:hint="default" w:ascii="Times New Roman" w:hAnsi="Times New Roman" w:cs="Times New Roman"/>
          <w:bCs w:val="0"/>
          <w:i w:val="0"/>
          <w:sz w:val="26"/>
          <w:szCs w:val="26"/>
          <w:lang w:val="en-US"/>
        </w:rPr>
        <w:t xml:space="preserve">Fl-score (F) =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bCs w:val="0"/>
                <w:i w:val="0"/>
                <w:sz w:val="26"/>
                <w:szCs w:val="26"/>
                <w:lang w:val="en-US"/>
              </w:rPr>
              <m:t>2</m:t>
            </m:r>
            <m:r>
              <m:rPr>
                <m:nor/>
              </m:rPr>
              <w:rPr>
                <w:rFonts w:hint="default" w:ascii="Times New Roman" w:hAnsi="Times New Roman" w:cs="Times New Roman"/>
                <w:bCs w:val="0"/>
                <w:i/>
                <w:sz w:val="26"/>
                <w:szCs w:val="26"/>
                <w:lang w:val="en-US"/>
              </w:rPr>
              <m:t>rp</m:t>
            </m:r>
            <m:ctrlPr>
              <w:rPr>
                <w:rFonts w:hint="default" w:ascii="Cambria Math" w:hAnsi="Cambria Math" w:cs="Times New Roman"/>
                <w:bCs w:val="0"/>
                <w:i/>
                <w:sz w:val="26"/>
                <w:szCs w:val="26"/>
                <w:lang w:val="en-US"/>
              </w:rPr>
            </m:ctrlPr>
          </m:num>
          <m:den>
            <m:r>
              <m:rPr>
                <m:nor/>
              </m:rPr>
              <w:rPr>
                <w:rFonts w:hint="default" w:ascii="Times New Roman" w:hAnsi="Times New Roman" w:cs="Times New Roman"/>
                <w:bCs w:val="0"/>
                <w:i/>
                <w:sz w:val="26"/>
                <w:szCs w:val="26"/>
                <w:lang w:val="en-US"/>
              </w:rPr>
              <m:t>r</m:t>
            </m:r>
            <m:r>
              <m:rPr>
                <m:nor/>
                <m:sty m:val="p"/>
              </m:rPr>
              <w:rPr>
                <w:rFonts w:hint="default" w:ascii="Times New Roman" w:hAnsi="Times New Roman" w:cs="Times New Roman"/>
                <w:b w:val="0"/>
                <w:bCs w:val="0"/>
                <w:i w:val="0"/>
                <w:sz w:val="26"/>
                <w:szCs w:val="26"/>
                <w:lang w:val="en-US"/>
              </w:rPr>
              <m:t xml:space="preserve"> + </m:t>
            </m:r>
            <m:r>
              <m:rPr>
                <m:nor/>
              </m:rPr>
              <w:rPr>
                <w:rFonts w:hint="default" w:ascii="Times New Roman" w:hAnsi="Times New Roman" w:cs="Times New Roman"/>
                <w:bCs w:val="0"/>
                <w:i/>
                <w:sz w:val="26"/>
                <w:szCs w:val="26"/>
                <w:lang w:val="en-US"/>
              </w:rPr>
              <m:t>p</m:t>
            </m:r>
            <m:ctrlPr>
              <w:rPr>
                <w:rFonts w:hint="default" w:ascii="Cambria Math" w:hAnsi="Cambria Math" w:cs="Times New Roman"/>
                <w:bCs w:val="0"/>
                <w:i/>
                <w:sz w:val="26"/>
                <w:szCs w:val="26"/>
                <w:lang w:val="en-US"/>
              </w:rPr>
            </m:ctrlPr>
          </m:den>
        </m:f>
      </m:oMath>
      <w:r>
        <w:rPr>
          <w:rFonts w:hint="default" w:ascii="Times New Roman" w:hAnsi="Times New Roman" w:cs="Times New Roman"/>
          <w:bCs w:val="0"/>
          <w:i w:val="0"/>
          <w:sz w:val="26"/>
          <w:szCs w:val="26"/>
          <w:lang w:val="en-US"/>
        </w:rPr>
        <w:t xml:space="preserve"> =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bCs w:val="0"/>
                <w:i w:val="0"/>
                <w:sz w:val="26"/>
                <w:szCs w:val="26"/>
                <w:lang w:val="en-US"/>
              </w:rPr>
              <m:t>2 ∗ 0.5 ∗ 0.67</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bCs w:val="0"/>
                <w:i w:val="0"/>
                <w:sz w:val="26"/>
                <w:szCs w:val="26"/>
                <w:lang w:val="en-US"/>
              </w:rPr>
              <m:t>0.5 + 0.67</m:t>
            </m:r>
            <m:ctrlPr>
              <w:rPr>
                <w:rFonts w:hint="default" w:ascii="Cambria Math" w:hAnsi="Cambria Math" w:cs="Times New Roman"/>
                <w:bCs w:val="0"/>
                <w:i/>
                <w:sz w:val="26"/>
                <w:szCs w:val="26"/>
                <w:lang w:val="en-US"/>
              </w:rPr>
            </m:ctrlPr>
          </m:den>
        </m:f>
      </m:oMath>
      <w:r>
        <w:rPr>
          <w:rFonts w:hint="default" w:ascii="Times New Roman" w:hAnsi="Times New Roman" w:cs="Times New Roman"/>
          <w:bCs w:val="0"/>
          <w:i w:val="0"/>
          <w:sz w:val="26"/>
          <w:szCs w:val="26"/>
          <w:lang w:val="en-US"/>
        </w:rPr>
        <w:t xml:space="preserve"> = 0.57</w:t>
      </w:r>
    </w:p>
    <w:p w14:paraId="6DFD2CF5">
      <w:pPr>
        <w:numPr>
          <w:ilvl w:val="0"/>
          <w:numId w:val="0"/>
        </w:numPr>
        <w:spacing w:line="360" w:lineRule="auto"/>
        <w:ind w:lef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Lớp B:</w:t>
      </w:r>
    </w:p>
    <w:p w14:paraId="6991943C">
      <w:pPr>
        <w:numPr>
          <w:ilvl w:val="0"/>
          <w:numId w:val="0"/>
        </w:numPr>
        <w:spacing w:line="360" w:lineRule="auto"/>
        <w:ind w:leftChars="0"/>
        <w:jc w:val="center"/>
        <w:rPr>
          <w:rFonts w:hint="default" w:ascii="Times New Roman" w:hAnsi="Times New Roman" w:cs="Times New Roman"/>
          <w:bCs w:val="0"/>
          <w:i w:val="0"/>
          <w:sz w:val="26"/>
          <w:szCs w:val="26"/>
          <w:lang w:val="en-US"/>
        </w:rPr>
      </w:pPr>
      <w:r>
        <w:rPr>
          <w:rFonts w:hint="default" w:ascii="Times New Roman" w:hAnsi="Times New Roman" w:cs="Times New Roman"/>
          <w:b w:val="0"/>
          <w:bCs w:val="0"/>
          <w:sz w:val="26"/>
          <w:szCs w:val="26"/>
          <w:lang w:val="en-US"/>
        </w:rPr>
        <w:t xml:space="preserve">Precision (p) =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bCs w:val="0"/>
                <w:i w:val="0"/>
                <w:sz w:val="26"/>
                <w:szCs w:val="26"/>
                <w:lang w:val="en-US"/>
              </w:rPr>
              <m:t>2</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bCs w:val="0"/>
                <w:i w:val="0"/>
                <w:sz w:val="26"/>
                <w:szCs w:val="26"/>
                <w:lang w:val="en-US"/>
              </w:rPr>
              <m:t>1 + 2 + 0</m:t>
            </m:r>
            <m:ctrlPr>
              <w:rPr>
                <w:rFonts w:hint="default" w:ascii="Cambria Math" w:hAnsi="Cambria Math" w:cs="Times New Roman"/>
                <w:bCs w:val="0"/>
                <w:i/>
                <w:sz w:val="26"/>
                <w:szCs w:val="26"/>
                <w:lang w:val="en-US"/>
              </w:rPr>
            </m:ctrlPr>
          </m:den>
        </m:f>
      </m:oMath>
      <w:r>
        <w:rPr>
          <w:rFonts w:hint="default" w:ascii="Times New Roman" w:hAnsi="Times New Roman" w:cs="Times New Roman"/>
          <w:bCs w:val="0"/>
          <w:i w:val="0"/>
          <w:sz w:val="26"/>
          <w:szCs w:val="26"/>
          <w:lang w:val="en-US"/>
        </w:rPr>
        <w:t xml:space="preserve"> = 0.67</w:t>
      </w:r>
    </w:p>
    <w:p w14:paraId="561D23C7">
      <w:pPr>
        <w:numPr>
          <w:ilvl w:val="0"/>
          <w:numId w:val="0"/>
        </w:numPr>
        <w:spacing w:line="360" w:lineRule="auto"/>
        <w:ind w:leftChars="0"/>
        <w:jc w:val="center"/>
        <w:rPr>
          <w:rFonts w:hint="default" w:ascii="Times New Roman" w:hAnsi="Times New Roman" w:cs="Times New Roman"/>
          <w:bCs w:val="0"/>
          <w:i w:val="0"/>
          <w:sz w:val="26"/>
          <w:szCs w:val="26"/>
          <w:lang w:val="en-US"/>
        </w:rPr>
      </w:pPr>
      <w:r>
        <w:rPr>
          <w:rFonts w:hint="default" w:ascii="Times New Roman" w:hAnsi="Times New Roman" w:cs="Times New Roman"/>
          <w:bCs w:val="0"/>
          <w:i w:val="0"/>
          <w:sz w:val="26"/>
          <w:szCs w:val="26"/>
          <w:lang w:val="en-US"/>
        </w:rPr>
        <w:t xml:space="preserve">Recall (r) =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bCs w:val="0"/>
                <w:i w:val="0"/>
                <w:sz w:val="26"/>
                <w:szCs w:val="26"/>
                <w:lang w:val="en-US"/>
              </w:rPr>
              <m:t>2</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bCs w:val="0"/>
                <w:i w:val="0"/>
                <w:sz w:val="26"/>
                <w:szCs w:val="26"/>
                <w:lang w:val="en-US"/>
              </w:rPr>
              <m:t>1 + 0 + 2</m:t>
            </m:r>
            <m:ctrlPr>
              <w:rPr>
                <w:rFonts w:hint="default" w:ascii="Cambria Math" w:hAnsi="Cambria Math" w:cs="Times New Roman"/>
                <w:bCs w:val="0"/>
                <w:i/>
                <w:sz w:val="26"/>
                <w:szCs w:val="26"/>
                <w:lang w:val="en-US"/>
              </w:rPr>
            </m:ctrlPr>
          </m:den>
        </m:f>
        <m:r>
          <m:rPr>
            <m:nor/>
            <m:sty m:val="p"/>
          </m:rPr>
          <w:rPr>
            <w:rFonts w:hint="default" w:ascii="Times New Roman" w:hAnsi="Times New Roman" w:cs="Times New Roman"/>
            <w:b w:val="0"/>
            <w:bCs w:val="0"/>
            <w:i w:val="0"/>
            <w:sz w:val="26"/>
            <w:szCs w:val="26"/>
            <w:lang w:val="en-US"/>
          </w:rPr>
          <m:t xml:space="preserve"> </m:t>
        </m:r>
      </m:oMath>
      <w:r>
        <w:rPr>
          <w:rFonts w:hint="default" w:ascii="Times New Roman" w:hAnsi="Times New Roman" w:cs="Times New Roman"/>
          <w:bCs w:val="0"/>
          <w:i w:val="0"/>
          <w:sz w:val="26"/>
          <w:szCs w:val="26"/>
          <w:lang w:val="en-US"/>
        </w:rPr>
        <w:t>= 0.67</w:t>
      </w:r>
    </w:p>
    <w:p w14:paraId="342F1978">
      <w:pPr>
        <w:numPr>
          <w:ilvl w:val="0"/>
          <w:numId w:val="0"/>
        </w:numPr>
        <w:spacing w:line="360" w:lineRule="auto"/>
        <w:ind w:leftChars="0"/>
        <w:jc w:val="center"/>
        <w:rPr>
          <w:rFonts w:hint="default" w:ascii="Times New Roman" w:hAnsi="Times New Roman" w:cs="Times New Roman"/>
          <w:bCs w:val="0"/>
          <w:i w:val="0"/>
          <w:sz w:val="26"/>
          <w:szCs w:val="26"/>
          <w:lang w:val="en-US"/>
        </w:rPr>
      </w:pPr>
      <w:r>
        <w:rPr>
          <w:rFonts w:hint="default" w:ascii="Times New Roman" w:hAnsi="Times New Roman" w:cs="Times New Roman"/>
          <w:bCs w:val="0"/>
          <w:i w:val="0"/>
          <w:sz w:val="26"/>
          <w:szCs w:val="26"/>
          <w:lang w:val="en-US"/>
        </w:rPr>
        <w:t xml:space="preserve">Fl-score (F) =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i w:val="0"/>
                <w:sz w:val="26"/>
                <w:szCs w:val="26"/>
                <w:lang w:val="en-US"/>
              </w:rPr>
              <m:t>2</m:t>
            </m:r>
            <m:r>
              <m:rPr>
                <m:nor/>
              </m:rPr>
              <w:rPr>
                <w:rFonts w:hint="default" w:ascii="Times New Roman" w:hAnsi="Times New Roman" w:cs="Times New Roman"/>
                <w:i/>
                <w:sz w:val="26"/>
                <w:szCs w:val="26"/>
                <w:lang w:val="en-US"/>
              </w:rPr>
              <m:t>rp</m:t>
            </m:r>
            <m:ctrlPr>
              <w:rPr>
                <w:rFonts w:hint="default" w:ascii="Cambria Math" w:hAnsi="Cambria Math" w:cs="Times New Roman"/>
                <w:bCs w:val="0"/>
                <w:i/>
                <w:sz w:val="26"/>
                <w:szCs w:val="26"/>
                <w:lang w:val="en-US"/>
              </w:rPr>
            </m:ctrlPr>
          </m:num>
          <m:den>
            <m:r>
              <m:rPr>
                <m:nor/>
              </m:rPr>
              <w:rPr>
                <w:rFonts w:hint="default" w:ascii="Times New Roman" w:hAnsi="Times New Roman" w:cs="Times New Roman"/>
                <w:i/>
                <w:sz w:val="26"/>
                <w:szCs w:val="26"/>
                <w:lang w:val="en-US"/>
              </w:rPr>
              <m:t>r</m:t>
            </m:r>
            <m:r>
              <m:rPr>
                <m:nor/>
                <m:sty m:val="p"/>
              </m:rPr>
              <w:rPr>
                <w:rFonts w:hint="default" w:ascii="Times New Roman" w:hAnsi="Times New Roman" w:cs="Times New Roman"/>
                <w:b w:val="0"/>
                <w:i w:val="0"/>
                <w:sz w:val="26"/>
                <w:szCs w:val="26"/>
                <w:lang w:val="en-US"/>
              </w:rPr>
              <m:t xml:space="preserve"> + </m:t>
            </m:r>
            <m:r>
              <m:rPr>
                <m:nor/>
              </m:rPr>
              <w:rPr>
                <w:rFonts w:hint="default" w:ascii="Times New Roman" w:hAnsi="Times New Roman" w:cs="Times New Roman"/>
                <w:i/>
                <w:sz w:val="26"/>
                <w:szCs w:val="26"/>
                <w:lang w:val="en-US"/>
              </w:rPr>
              <m:t>p</m:t>
            </m:r>
            <m:ctrlPr>
              <w:rPr>
                <w:rFonts w:hint="default" w:ascii="Cambria Math" w:hAnsi="Cambria Math" w:cs="Times New Roman"/>
                <w:bCs w:val="0"/>
                <w:i/>
                <w:sz w:val="26"/>
                <w:szCs w:val="26"/>
                <w:lang w:val="en-US"/>
              </w:rPr>
            </m:ctrlPr>
          </m:den>
        </m:f>
      </m:oMath>
      <w:r>
        <w:rPr>
          <w:rFonts w:hint="default" w:ascii="Times New Roman" w:hAnsi="Times New Roman" w:cs="Times New Roman"/>
          <w:bCs w:val="0"/>
          <w:i w:val="0"/>
          <w:sz w:val="26"/>
          <w:szCs w:val="26"/>
          <w:lang w:val="en-US"/>
        </w:rPr>
        <w:t xml:space="preserve"> =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bCs w:val="0"/>
                <w:i w:val="0"/>
                <w:sz w:val="26"/>
                <w:szCs w:val="26"/>
                <w:lang w:val="en-US"/>
              </w:rPr>
              <m:t>2 ∗ 0.67 ∗ 0.67</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bCs w:val="0"/>
                <w:i w:val="0"/>
                <w:sz w:val="26"/>
                <w:szCs w:val="26"/>
                <w:lang w:val="en-US"/>
              </w:rPr>
              <m:t>0.67 + 0.67</m:t>
            </m:r>
            <m:ctrlPr>
              <w:rPr>
                <w:rFonts w:hint="default" w:ascii="Cambria Math" w:hAnsi="Cambria Math" w:cs="Times New Roman"/>
                <w:bCs w:val="0"/>
                <w:i/>
                <w:sz w:val="26"/>
                <w:szCs w:val="26"/>
                <w:lang w:val="en-US"/>
              </w:rPr>
            </m:ctrlPr>
          </m:den>
        </m:f>
      </m:oMath>
      <w:r>
        <w:rPr>
          <w:rFonts w:hint="default" w:ascii="Times New Roman" w:hAnsi="Times New Roman" w:cs="Times New Roman"/>
          <w:bCs w:val="0"/>
          <w:i w:val="0"/>
          <w:sz w:val="26"/>
          <w:szCs w:val="26"/>
          <w:lang w:val="en-US"/>
        </w:rPr>
        <w:t xml:space="preserve"> = 0.67</w:t>
      </w:r>
    </w:p>
    <w:p w14:paraId="2F958747">
      <w:pPr>
        <w:numPr>
          <w:ilvl w:val="0"/>
          <w:numId w:val="0"/>
        </w:numPr>
        <w:spacing w:line="360" w:lineRule="auto"/>
        <w:ind w:leftChars="0"/>
        <w:jc w:val="both"/>
        <w:rPr>
          <w:rFonts w:hint="default" w:ascii="Times New Roman" w:hAnsi="Times New Roman" w:cs="Times New Roman"/>
          <w:bCs w:val="0"/>
          <w:i w:val="0"/>
          <w:sz w:val="26"/>
          <w:szCs w:val="26"/>
          <w:lang w:val="en-US"/>
        </w:rPr>
      </w:pPr>
      <w:r>
        <w:rPr>
          <w:rFonts w:hint="default" w:ascii="Times New Roman" w:hAnsi="Times New Roman" w:cs="Times New Roman"/>
          <w:bCs w:val="0"/>
          <w:i w:val="0"/>
          <w:sz w:val="26"/>
          <w:szCs w:val="26"/>
          <w:lang w:val="en-US"/>
        </w:rPr>
        <w:t>- Lớp C:</w:t>
      </w:r>
    </w:p>
    <w:p w14:paraId="3715DA77">
      <w:pPr>
        <w:numPr>
          <w:ilvl w:val="0"/>
          <w:numId w:val="0"/>
        </w:numPr>
        <w:spacing w:line="360" w:lineRule="auto"/>
        <w:ind w:leftChars="0"/>
        <w:jc w:val="center"/>
        <w:rPr>
          <w:rFonts w:hint="default" w:ascii="Times New Roman" w:hAnsi="Times New Roman" w:cs="Times New Roman"/>
          <w:bCs w:val="0"/>
          <w:i w:val="0"/>
          <w:sz w:val="26"/>
          <w:szCs w:val="26"/>
          <w:lang w:val="en-US"/>
        </w:rPr>
      </w:pPr>
      <w:r>
        <w:rPr>
          <w:rFonts w:hint="default" w:ascii="Times New Roman" w:hAnsi="Times New Roman" w:cs="Times New Roman"/>
          <w:b w:val="0"/>
          <w:bCs w:val="0"/>
          <w:sz w:val="26"/>
          <w:szCs w:val="26"/>
          <w:lang w:val="en-US"/>
        </w:rPr>
        <w:t xml:space="preserve">Precision (p) =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bCs w:val="0"/>
                <w:i w:val="0"/>
                <w:sz w:val="26"/>
                <w:szCs w:val="26"/>
                <w:lang w:val="en-US"/>
              </w:rPr>
              <m:t>2</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bCs w:val="0"/>
                <w:i w:val="0"/>
                <w:sz w:val="26"/>
                <w:szCs w:val="26"/>
                <w:lang w:val="en-US"/>
              </w:rPr>
              <m:t>1 + 1 + 2</m:t>
            </m:r>
            <m:ctrlPr>
              <w:rPr>
                <w:rFonts w:hint="default" w:ascii="Cambria Math" w:hAnsi="Cambria Math" w:cs="Times New Roman"/>
                <w:bCs w:val="0"/>
                <w:i/>
                <w:sz w:val="26"/>
                <w:szCs w:val="26"/>
                <w:lang w:val="en-US"/>
              </w:rPr>
            </m:ctrlPr>
          </m:den>
        </m:f>
      </m:oMath>
      <w:r>
        <w:rPr>
          <w:rFonts w:hint="default" w:ascii="Times New Roman" w:hAnsi="Times New Roman" w:cs="Times New Roman"/>
          <w:bCs w:val="0"/>
          <w:i w:val="0"/>
          <w:sz w:val="26"/>
          <w:szCs w:val="26"/>
          <w:lang w:val="en-US"/>
        </w:rPr>
        <w:t xml:space="preserve"> = 0.5</w:t>
      </w:r>
    </w:p>
    <w:p w14:paraId="32DCCE55">
      <w:pPr>
        <w:numPr>
          <w:ilvl w:val="0"/>
          <w:numId w:val="0"/>
        </w:numPr>
        <w:spacing w:line="360" w:lineRule="auto"/>
        <w:ind w:leftChars="0"/>
        <w:jc w:val="center"/>
        <w:rPr>
          <w:rFonts w:hint="default" w:ascii="Times New Roman" w:hAnsi="Times New Roman" w:cs="Times New Roman"/>
          <w:bCs w:val="0"/>
          <w:i w:val="0"/>
          <w:sz w:val="26"/>
          <w:szCs w:val="26"/>
          <w:lang w:val="en-US"/>
        </w:rPr>
      </w:pPr>
      <w:r>
        <w:rPr>
          <w:rFonts w:hint="default" w:ascii="Times New Roman" w:hAnsi="Times New Roman" w:cs="Times New Roman"/>
          <w:bCs w:val="0"/>
          <w:i w:val="0"/>
          <w:sz w:val="26"/>
          <w:szCs w:val="26"/>
          <w:lang w:val="en-US"/>
        </w:rPr>
        <w:t xml:space="preserve">Recall (r) =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bCs w:val="0"/>
                <w:i w:val="0"/>
                <w:sz w:val="26"/>
                <w:szCs w:val="26"/>
                <w:lang w:val="en-US"/>
              </w:rPr>
              <m:t>2</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bCs w:val="0"/>
                <w:i w:val="0"/>
                <w:sz w:val="26"/>
                <w:szCs w:val="26"/>
                <w:lang w:val="en-US"/>
              </w:rPr>
              <m:t>1 + 0 + 2</m:t>
            </m:r>
            <m:ctrlPr>
              <w:rPr>
                <w:rFonts w:hint="default" w:ascii="Cambria Math" w:hAnsi="Cambria Math" w:cs="Times New Roman"/>
                <w:bCs w:val="0"/>
                <w:i/>
                <w:sz w:val="26"/>
                <w:szCs w:val="26"/>
                <w:lang w:val="en-US"/>
              </w:rPr>
            </m:ctrlPr>
          </m:den>
        </m:f>
        <m:r>
          <m:rPr>
            <m:nor/>
            <m:sty m:val="p"/>
          </m:rPr>
          <w:rPr>
            <w:rFonts w:hint="default" w:ascii="Times New Roman" w:hAnsi="Times New Roman" w:cs="Times New Roman"/>
            <w:b w:val="0"/>
            <w:bCs w:val="0"/>
            <w:i w:val="0"/>
            <w:sz w:val="26"/>
            <w:szCs w:val="26"/>
            <w:lang w:val="en-US"/>
          </w:rPr>
          <m:t xml:space="preserve"> </m:t>
        </m:r>
      </m:oMath>
      <w:r>
        <w:rPr>
          <w:rFonts w:hint="default" w:ascii="Times New Roman" w:hAnsi="Times New Roman" w:cs="Times New Roman"/>
          <w:bCs w:val="0"/>
          <w:i w:val="0"/>
          <w:sz w:val="26"/>
          <w:szCs w:val="26"/>
          <w:lang w:val="en-US"/>
        </w:rPr>
        <w:t>= 0.67</w:t>
      </w:r>
    </w:p>
    <w:p w14:paraId="709FCEB8">
      <w:pPr>
        <w:numPr>
          <w:ilvl w:val="0"/>
          <w:numId w:val="0"/>
        </w:numPr>
        <w:spacing w:line="360" w:lineRule="auto"/>
        <w:ind w:leftChars="0"/>
        <w:jc w:val="center"/>
        <w:rPr>
          <w:rFonts w:hint="default" w:ascii="Times New Roman" w:hAnsi="Times New Roman" w:cs="Times New Roman"/>
          <w:bCs w:val="0"/>
          <w:i w:val="0"/>
          <w:sz w:val="26"/>
          <w:szCs w:val="26"/>
          <w:lang w:val="en-US"/>
        </w:rPr>
      </w:pPr>
      <w:r>
        <w:rPr>
          <w:rFonts w:hint="default" w:ascii="Times New Roman" w:hAnsi="Times New Roman" w:cs="Times New Roman"/>
          <w:bCs w:val="0"/>
          <w:i w:val="0"/>
          <w:sz w:val="26"/>
          <w:szCs w:val="26"/>
          <w:lang w:val="en-US"/>
        </w:rPr>
        <w:t xml:space="preserve">Fl-score (F) =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i w:val="0"/>
                <w:sz w:val="26"/>
                <w:szCs w:val="26"/>
                <w:lang w:val="en-US"/>
              </w:rPr>
              <m:t>2 * 0.67 * 0.5</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bCs w:val="0"/>
                <w:i w:val="0"/>
                <w:sz w:val="26"/>
                <w:szCs w:val="26"/>
                <w:lang w:val="en-US"/>
              </w:rPr>
              <m:t>0.67 ∗ 0.5</m:t>
            </m:r>
            <m:ctrlPr>
              <w:rPr>
                <w:rFonts w:hint="default" w:ascii="Cambria Math" w:hAnsi="Cambria Math" w:cs="Times New Roman"/>
                <w:bCs w:val="0"/>
                <w:i/>
                <w:sz w:val="26"/>
                <w:szCs w:val="26"/>
                <w:lang w:val="en-US"/>
              </w:rPr>
            </m:ctrlPr>
          </m:den>
        </m:f>
      </m:oMath>
      <w:r>
        <w:rPr>
          <w:rFonts w:hint="default" w:ascii="Times New Roman" w:hAnsi="Times New Roman" w:cs="Times New Roman"/>
          <w:bCs w:val="0"/>
          <w:i w:val="0"/>
          <w:sz w:val="26"/>
          <w:szCs w:val="26"/>
          <w:lang w:val="en-US"/>
        </w:rPr>
        <w:t xml:space="preserve"> = 0.57</w:t>
      </w:r>
    </w:p>
    <w:p w14:paraId="24FBC28F">
      <w:pPr>
        <w:numPr>
          <w:ilvl w:val="0"/>
          <w:numId w:val="0"/>
        </w:numPr>
        <w:spacing w:line="360" w:lineRule="auto"/>
        <w:ind w:leftChars="0"/>
        <w:jc w:val="center"/>
        <w:rPr>
          <w:rFonts w:hint="default" w:ascii="Times New Roman" w:hAnsi="Times New Roman" w:cs="Times New Roman"/>
          <w:bCs w:val="0"/>
          <w:i w:val="0"/>
          <w:sz w:val="26"/>
          <w:szCs w:val="26"/>
          <w:lang w:val="en-US"/>
        </w:rPr>
      </w:pPr>
    </w:p>
    <w:p w14:paraId="50C36C5A">
      <w:pPr>
        <w:numPr>
          <w:ilvl w:val="0"/>
          <w:numId w:val="0"/>
        </w:numPr>
        <w:spacing w:line="360" w:lineRule="auto"/>
        <w:ind w:leftChars="0"/>
        <w:jc w:val="center"/>
        <w:rPr>
          <w:rFonts w:hint="default" w:ascii="Times New Roman" w:hAnsi="Times New Roman" w:cs="Times New Roman"/>
          <w:bCs w:val="0"/>
          <w:i w:val="0"/>
          <w:sz w:val="26"/>
          <w:szCs w:val="26"/>
          <w:lang w:val="en-US"/>
        </w:rPr>
      </w:pPr>
    </w:p>
    <w:p w14:paraId="66F73488">
      <w:pPr>
        <w:numPr>
          <w:ilvl w:val="0"/>
          <w:numId w:val="0"/>
        </w:numPr>
        <w:spacing w:line="360" w:lineRule="auto"/>
        <w:ind w:leftChars="0"/>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Câu 2:</w:t>
      </w:r>
    </w:p>
    <w:p w14:paraId="4743F32E">
      <w:pPr>
        <w:numPr>
          <w:ilvl w:val="0"/>
          <w:numId w:val="12"/>
        </w:numPr>
        <w:bidi w:val="0"/>
        <w:ind w:leftChars="0"/>
        <w:rPr>
          <w:rFonts w:hint="default" w:ascii="Times New Roman" w:hAnsi="Times New Roman" w:cs="Times New Roman"/>
          <w:sz w:val="26"/>
          <w:szCs w:val="26"/>
          <w:lang w:val="en-US"/>
        </w:rPr>
      </w:pPr>
      <w:r>
        <w:rPr>
          <w:rFonts w:hint="default" w:ascii="Times New Roman" w:hAnsi="Times New Roman" w:cs="Times New Roman"/>
          <w:b w:val="0"/>
          <w:bCs w:val="0"/>
          <w:sz w:val="26"/>
          <w:szCs w:val="26"/>
          <w:lang w:val="en-US"/>
        </w:rPr>
        <w:t>Lập ma trận nhầm lẫn</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9"/>
        <w:gridCol w:w="1920"/>
        <w:gridCol w:w="1956"/>
        <w:gridCol w:w="1797"/>
      </w:tblGrid>
      <w:tr w14:paraId="20E8E4EB">
        <w:tblPrEx>
          <w:tblCellMar>
            <w:top w:w="0" w:type="dxa"/>
            <w:left w:w="108" w:type="dxa"/>
            <w:bottom w:w="0" w:type="dxa"/>
            <w:right w:w="108" w:type="dxa"/>
          </w:tblCellMar>
        </w:tblPrEx>
        <w:tc>
          <w:tcPr>
            <w:tcW w:w="2849" w:type="dxa"/>
          </w:tcPr>
          <w:p w14:paraId="4239542A">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Nhãn thực\ Dự đoán</w:t>
            </w:r>
          </w:p>
        </w:tc>
        <w:tc>
          <w:tcPr>
            <w:tcW w:w="1920" w:type="dxa"/>
          </w:tcPr>
          <w:p w14:paraId="61B6C9A9">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w:t>
            </w:r>
          </w:p>
        </w:tc>
        <w:tc>
          <w:tcPr>
            <w:tcW w:w="1956" w:type="dxa"/>
          </w:tcPr>
          <w:p w14:paraId="464683CB">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N</w:t>
            </w:r>
          </w:p>
        </w:tc>
        <w:tc>
          <w:tcPr>
            <w:tcW w:w="1797" w:type="dxa"/>
          </w:tcPr>
          <w:p w14:paraId="7DDA8234">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Tổng</w:t>
            </w:r>
          </w:p>
        </w:tc>
      </w:tr>
      <w:tr w14:paraId="444C9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9" w:type="dxa"/>
          </w:tcPr>
          <w:p w14:paraId="5AC3CA45">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P</w:t>
            </w:r>
          </w:p>
        </w:tc>
        <w:tc>
          <w:tcPr>
            <w:tcW w:w="1920" w:type="dxa"/>
          </w:tcPr>
          <w:p w14:paraId="12FF84B7">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3 (TP)</w:t>
            </w:r>
          </w:p>
        </w:tc>
        <w:tc>
          <w:tcPr>
            <w:tcW w:w="1956" w:type="dxa"/>
          </w:tcPr>
          <w:p w14:paraId="33909588">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2 (FN)</w:t>
            </w:r>
          </w:p>
        </w:tc>
        <w:tc>
          <w:tcPr>
            <w:tcW w:w="1797" w:type="dxa"/>
          </w:tcPr>
          <w:p w14:paraId="4551A76A">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5</w:t>
            </w:r>
          </w:p>
        </w:tc>
      </w:tr>
      <w:tr w14:paraId="5A953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9" w:type="dxa"/>
          </w:tcPr>
          <w:p w14:paraId="486F4679">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N</w:t>
            </w:r>
          </w:p>
        </w:tc>
        <w:tc>
          <w:tcPr>
            <w:tcW w:w="1920" w:type="dxa"/>
          </w:tcPr>
          <w:p w14:paraId="7E0558F1">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2 (FP)</w:t>
            </w:r>
          </w:p>
        </w:tc>
        <w:tc>
          <w:tcPr>
            <w:tcW w:w="1956" w:type="dxa"/>
          </w:tcPr>
          <w:p w14:paraId="67CFC489">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3 (TN)</w:t>
            </w:r>
          </w:p>
        </w:tc>
        <w:tc>
          <w:tcPr>
            <w:tcW w:w="1797" w:type="dxa"/>
          </w:tcPr>
          <w:p w14:paraId="3F0FEEC0">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5</w:t>
            </w:r>
          </w:p>
        </w:tc>
      </w:tr>
      <w:tr w14:paraId="5322A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9" w:type="dxa"/>
          </w:tcPr>
          <w:p w14:paraId="31FB0261">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 xml:space="preserve">Tổng </w:t>
            </w:r>
          </w:p>
        </w:tc>
        <w:tc>
          <w:tcPr>
            <w:tcW w:w="1920" w:type="dxa"/>
          </w:tcPr>
          <w:p w14:paraId="5D3843FC">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5</w:t>
            </w:r>
          </w:p>
        </w:tc>
        <w:tc>
          <w:tcPr>
            <w:tcW w:w="1956" w:type="dxa"/>
          </w:tcPr>
          <w:p w14:paraId="57E9EEC7">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5</w:t>
            </w:r>
          </w:p>
        </w:tc>
        <w:tc>
          <w:tcPr>
            <w:tcW w:w="1797" w:type="dxa"/>
          </w:tcPr>
          <w:p w14:paraId="5E183776">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10</w:t>
            </w:r>
          </w:p>
        </w:tc>
      </w:tr>
    </w:tbl>
    <w:p w14:paraId="353567A9">
      <w:pPr>
        <w:numPr>
          <w:ilvl w:val="0"/>
          <w:numId w:val="0"/>
        </w:numPr>
        <w:bidi w:val="0"/>
        <w:rPr>
          <w:rFonts w:hint="default" w:ascii="Times New Roman" w:hAnsi="Times New Roman" w:cs="Times New Roman"/>
          <w:sz w:val="26"/>
          <w:szCs w:val="26"/>
          <w:lang w:val="en-US"/>
        </w:rPr>
      </w:pPr>
    </w:p>
    <w:p w14:paraId="4B13F85D">
      <w:pPr>
        <w:numPr>
          <w:ilvl w:val="0"/>
          <w:numId w:val="12"/>
        </w:numPr>
        <w:bidi w:val="0"/>
        <w:ind w:leftChars="0"/>
        <w:rPr>
          <w:rFonts w:hint="default" w:ascii="Times New Roman" w:hAnsi="Times New Roman" w:cs="Times New Roman"/>
          <w:sz w:val="26"/>
          <w:szCs w:val="26"/>
          <w:lang w:val="en-US"/>
        </w:rPr>
      </w:pPr>
      <w:r>
        <w:rPr>
          <w:rFonts w:hint="default" w:ascii="Times New Roman" w:hAnsi="Times New Roman" w:cs="Times New Roman"/>
          <w:b w:val="0"/>
          <w:bCs w:val="0"/>
          <w:sz w:val="26"/>
          <w:szCs w:val="26"/>
          <w:lang w:val="en-US"/>
        </w:rPr>
        <w:t xml:space="preserve"> Tính các giá trị TP, FP, FN, TN</w:t>
      </w:r>
    </w:p>
    <w:p w14:paraId="559644F0">
      <w:pPr>
        <w:numPr>
          <w:ilvl w:val="0"/>
          <w:numId w:val="0"/>
        </w:numPr>
        <w:bidi w:val="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TP (True Positive): thực tế P, dự đoán P =&gt; có 3 mẫu</w:t>
      </w:r>
    </w:p>
    <w:p w14:paraId="01201514">
      <w:pPr>
        <w:numPr>
          <w:ilvl w:val="0"/>
          <w:numId w:val="0"/>
        </w:numPr>
        <w:bidi w:val="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FP (False Positive): thực tế N, dự đoán P =&gt; có 2 mẫu</w:t>
      </w:r>
    </w:p>
    <w:p w14:paraId="62746CAC">
      <w:pPr>
        <w:numPr>
          <w:ilvl w:val="0"/>
          <w:numId w:val="0"/>
        </w:numPr>
        <w:bidi w:val="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FN (False Nagative): thực tế P, dự đoán N =&gt; có 2 mẫu</w:t>
      </w:r>
    </w:p>
    <w:p w14:paraId="5B9A11AB">
      <w:pPr>
        <w:numPr>
          <w:ilvl w:val="0"/>
          <w:numId w:val="0"/>
        </w:numPr>
        <w:bidi w:val="0"/>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TN (True Nagative): thực tế N, dự đoán N =&gt; có 3 mẫu</w:t>
      </w:r>
    </w:p>
    <w:p w14:paraId="43538E52">
      <w:pPr>
        <w:numPr>
          <w:ilvl w:val="0"/>
          <w:numId w:val="0"/>
        </w:numPr>
        <w:bidi w:val="0"/>
        <w:rPr>
          <w:rFonts w:hint="default" w:ascii="Times New Roman" w:hAnsi="Times New Roman" w:cs="Times New Roman"/>
          <w:b w:val="0"/>
          <w:bCs w:val="0"/>
          <w:sz w:val="26"/>
          <w:szCs w:val="26"/>
          <w:lang w:val="en-US"/>
        </w:rPr>
      </w:pPr>
    </w:p>
    <w:p w14:paraId="6DCDEB53">
      <w:pPr>
        <w:numPr>
          <w:ilvl w:val="0"/>
          <w:numId w:val="12"/>
        </w:numPr>
        <w:bidi w:val="0"/>
        <w:ind w:left="0" w:leftChars="0" w:firstLine="0" w:firstLineChars="0"/>
        <w:rPr>
          <w:rFonts w:hint="default" w:ascii="Times New Roman" w:hAnsi="Times New Roman" w:cs="Times New Roman"/>
          <w:sz w:val="26"/>
          <w:szCs w:val="26"/>
          <w:lang w:val="en-US"/>
        </w:rPr>
      </w:pPr>
      <w:r>
        <w:rPr>
          <w:rFonts w:hint="default" w:ascii="Times New Roman" w:hAnsi="Times New Roman" w:cs="Times New Roman"/>
          <w:b w:val="0"/>
          <w:bCs w:val="0"/>
          <w:sz w:val="26"/>
          <w:szCs w:val="26"/>
          <w:lang w:val="en-US"/>
        </w:rPr>
        <w:t xml:space="preserve">Tính Accuracy, Precision, Recall, F1 - score </w:t>
      </w:r>
    </w:p>
    <w:p w14:paraId="053E5998">
      <w:pPr>
        <w:numPr>
          <w:ilvl w:val="0"/>
          <w:numId w:val="0"/>
        </w:numPr>
        <w:bidi w:val="0"/>
        <w:ind w:leftChars="0"/>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 </w:t>
      </w:r>
      <w:r>
        <w:rPr>
          <w:rFonts w:hint="default" w:ascii="Times New Roman" w:hAnsi="Times New Roman" w:cs="Times New Roman"/>
          <w:b w:val="0"/>
          <w:bCs w:val="0"/>
          <w:sz w:val="26"/>
          <w:szCs w:val="26"/>
          <w:lang w:val="en-US"/>
        </w:rPr>
        <w:t xml:space="preserve">- Accuracy: </w:t>
      </w:r>
    </w:p>
    <w:p w14:paraId="044A05B7">
      <w:pPr>
        <w:numPr>
          <w:ilvl w:val="0"/>
          <w:numId w:val="0"/>
        </w:numPr>
        <w:spacing w:line="360" w:lineRule="auto"/>
        <w:ind w:leftChars="0"/>
        <w:jc w:val="center"/>
        <w:rPr>
          <w:rFonts w:hint="default" w:ascii="Times New Roman" w:hAnsi="Times New Roman" w:cs="Times New Roman"/>
          <w:bCs w:val="0"/>
          <w:i w:val="0"/>
          <w:sz w:val="26"/>
          <w:szCs w:val="26"/>
          <w:lang w:val="en-US"/>
        </w:rPr>
      </w:pPr>
      <w:r>
        <w:rPr>
          <w:rFonts w:hint="default" w:ascii="Times New Roman" w:hAnsi="Times New Roman" w:cs="Times New Roman"/>
          <w:b w:val="0"/>
          <w:bCs w:val="0"/>
          <w:sz w:val="26"/>
          <w:szCs w:val="26"/>
          <w:lang w:val="en-US"/>
        </w:rPr>
        <w:t xml:space="preserve">Accuracy =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bCs w:val="0"/>
                <w:i w:val="0"/>
                <w:sz w:val="26"/>
                <w:szCs w:val="26"/>
                <w:lang w:val="en-US"/>
              </w:rPr>
              <m:t>3 + 3</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bCs w:val="0"/>
                <w:i w:val="0"/>
                <w:sz w:val="26"/>
                <w:szCs w:val="26"/>
                <w:lang w:val="en-US"/>
              </w:rPr>
              <m:t>10</m:t>
            </m:r>
            <m:ctrlPr>
              <w:rPr>
                <w:rFonts w:hint="default" w:ascii="Cambria Math" w:hAnsi="Cambria Math" w:cs="Times New Roman"/>
                <w:bCs w:val="0"/>
                <w:i/>
                <w:sz w:val="26"/>
                <w:szCs w:val="26"/>
                <w:lang w:val="en-US"/>
              </w:rPr>
            </m:ctrlPr>
          </m:den>
        </m:f>
      </m:oMath>
      <w:r>
        <w:rPr>
          <w:rFonts w:hint="default" w:ascii="Times New Roman" w:hAnsi="Times New Roman" w:cs="Times New Roman"/>
          <w:bCs w:val="0"/>
          <w:i w:val="0"/>
          <w:sz w:val="26"/>
          <w:szCs w:val="26"/>
          <w:lang w:val="en-US"/>
        </w:rPr>
        <w:t xml:space="preserve"> = 0.6 = 60%</w:t>
      </w:r>
    </w:p>
    <w:p w14:paraId="1DE7F9BC">
      <w:pPr>
        <w:numPr>
          <w:ilvl w:val="0"/>
          <w:numId w:val="0"/>
        </w:numPr>
        <w:bidi w:val="0"/>
        <w:ind w:leftChars="0"/>
        <w:rPr>
          <w:rFonts w:hint="default" w:ascii="Times New Roman" w:hAnsi="Times New Roman" w:cs="Times New Roman"/>
          <w:b w:val="0"/>
          <w:bCs w:val="0"/>
          <w:sz w:val="26"/>
          <w:szCs w:val="26"/>
          <w:lang w:val="en-US"/>
        </w:rPr>
      </w:pPr>
    </w:p>
    <w:p w14:paraId="7F576072">
      <w:pPr>
        <w:numPr>
          <w:ilvl w:val="0"/>
          <w:numId w:val="0"/>
        </w:numPr>
        <w:bidi w:val="0"/>
        <w:ind w:leftChars="0"/>
        <w:rPr>
          <w:rFonts w:hint="default" w:ascii="Times New Roman" w:hAnsi="Times New Roman" w:cs="Times New Roman"/>
          <w:b w:val="0"/>
          <w:bCs w:val="0"/>
          <w:sz w:val="26"/>
          <w:szCs w:val="26"/>
          <w:lang w:val="en-US"/>
        </w:rPr>
      </w:pPr>
    </w:p>
    <w:p w14:paraId="2D8223D0">
      <w:pPr>
        <w:numPr>
          <w:ilvl w:val="0"/>
          <w:numId w:val="0"/>
        </w:numPr>
        <w:bidi w:val="0"/>
        <w:ind w:leftChars="0"/>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xml:space="preserve">- </w:t>
      </w:r>
      <w:r>
        <w:rPr>
          <w:rFonts w:hint="default" w:ascii="Times New Roman" w:hAnsi="Times New Roman" w:cs="Times New Roman"/>
          <w:b w:val="0"/>
          <w:bCs w:val="0"/>
          <w:sz w:val="26"/>
          <w:szCs w:val="26"/>
          <w:lang w:val="en-US"/>
        </w:rPr>
        <w:t>Lớp P:</w:t>
      </w:r>
    </w:p>
    <w:p w14:paraId="57A0B326">
      <w:pPr>
        <w:numPr>
          <w:ilvl w:val="0"/>
          <w:numId w:val="0"/>
        </w:numPr>
        <w:spacing w:line="360" w:lineRule="auto"/>
        <w:ind w:leftChars="0"/>
        <w:jc w:val="center"/>
        <w:rPr>
          <w:rFonts w:hint="default" w:ascii="Times New Roman" w:hAnsi="Times New Roman" w:cs="Times New Roman"/>
          <w:bCs w:val="0"/>
          <w:i w:val="0"/>
          <w:sz w:val="26"/>
          <w:szCs w:val="26"/>
          <w:lang w:val="en-US"/>
        </w:rPr>
      </w:pPr>
      <w:r>
        <w:rPr>
          <w:rFonts w:hint="default" w:ascii="Times New Roman" w:hAnsi="Times New Roman" w:cs="Times New Roman"/>
          <w:b w:val="0"/>
          <w:bCs w:val="0"/>
          <w:sz w:val="26"/>
          <w:szCs w:val="26"/>
          <w:lang w:val="en-US"/>
        </w:rPr>
        <w:t xml:space="preserve">Precision (p) =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bCs w:val="0"/>
                <w:i w:val="0"/>
                <w:sz w:val="26"/>
                <w:szCs w:val="26"/>
                <w:lang w:val="en-US"/>
              </w:rPr>
              <m:t>3</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bCs w:val="0"/>
                <w:i w:val="0"/>
                <w:sz w:val="26"/>
                <w:szCs w:val="26"/>
                <w:lang w:val="en-US"/>
              </w:rPr>
              <m:t>3 + 2</m:t>
            </m:r>
            <m:ctrlPr>
              <w:rPr>
                <w:rFonts w:hint="default" w:ascii="Cambria Math" w:hAnsi="Cambria Math" w:cs="Times New Roman"/>
                <w:bCs w:val="0"/>
                <w:i/>
                <w:sz w:val="26"/>
                <w:szCs w:val="26"/>
                <w:lang w:val="en-US"/>
              </w:rPr>
            </m:ctrlPr>
          </m:den>
        </m:f>
      </m:oMath>
      <w:r>
        <w:rPr>
          <w:rFonts w:hint="default" w:ascii="Times New Roman" w:hAnsi="Times New Roman" w:cs="Times New Roman"/>
          <w:bCs w:val="0"/>
          <w:i w:val="0"/>
          <w:sz w:val="26"/>
          <w:szCs w:val="26"/>
          <w:lang w:val="en-US"/>
        </w:rPr>
        <w:t xml:space="preserve"> = 0.6</w:t>
      </w:r>
    </w:p>
    <w:p w14:paraId="136C0F9E">
      <w:pPr>
        <w:numPr>
          <w:ilvl w:val="0"/>
          <w:numId w:val="0"/>
        </w:numPr>
        <w:spacing w:line="360" w:lineRule="auto"/>
        <w:ind w:leftChars="0"/>
        <w:jc w:val="center"/>
        <w:rPr>
          <w:rFonts w:hint="default" w:ascii="Times New Roman" w:hAnsi="Times New Roman" w:cs="Times New Roman"/>
          <w:bCs w:val="0"/>
          <w:i w:val="0"/>
          <w:sz w:val="26"/>
          <w:szCs w:val="26"/>
          <w:lang w:val="en-US"/>
        </w:rPr>
      </w:pPr>
      <w:r>
        <w:rPr>
          <w:rFonts w:hint="default" w:ascii="Times New Roman" w:hAnsi="Times New Roman" w:cs="Times New Roman"/>
          <w:bCs w:val="0"/>
          <w:i w:val="0"/>
          <w:sz w:val="26"/>
          <w:szCs w:val="26"/>
          <w:lang w:val="en-US"/>
        </w:rPr>
        <w:t xml:space="preserve">Recall (r) =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bCs w:val="0"/>
                <w:i w:val="0"/>
                <w:sz w:val="26"/>
                <w:szCs w:val="26"/>
                <w:lang w:val="en-US"/>
              </w:rPr>
              <m:t>3</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bCs w:val="0"/>
                <w:i w:val="0"/>
                <w:sz w:val="26"/>
                <w:szCs w:val="26"/>
                <w:lang w:val="en-US"/>
              </w:rPr>
              <m:t>3 + 2</m:t>
            </m:r>
            <m:ctrlPr>
              <w:rPr>
                <w:rFonts w:hint="default" w:ascii="Cambria Math" w:hAnsi="Cambria Math" w:cs="Times New Roman"/>
                <w:bCs w:val="0"/>
                <w:i/>
                <w:sz w:val="26"/>
                <w:szCs w:val="26"/>
                <w:lang w:val="en-US"/>
              </w:rPr>
            </m:ctrlPr>
          </m:den>
        </m:f>
        <m:r>
          <m:rPr>
            <m:nor/>
            <m:sty m:val="p"/>
          </m:rPr>
          <w:rPr>
            <w:rFonts w:hint="default" w:ascii="Times New Roman" w:hAnsi="Times New Roman" w:cs="Times New Roman"/>
            <w:b w:val="0"/>
            <w:bCs w:val="0"/>
            <w:i w:val="0"/>
            <w:sz w:val="26"/>
            <w:szCs w:val="26"/>
            <w:lang w:val="en-US"/>
          </w:rPr>
          <m:t xml:space="preserve"> </m:t>
        </m:r>
      </m:oMath>
      <w:r>
        <w:rPr>
          <w:rFonts w:hint="default" w:ascii="Times New Roman" w:hAnsi="Times New Roman" w:cs="Times New Roman"/>
          <w:bCs w:val="0"/>
          <w:i w:val="0"/>
          <w:sz w:val="26"/>
          <w:szCs w:val="26"/>
          <w:lang w:val="en-US"/>
        </w:rPr>
        <w:t>= 0.6</w:t>
      </w:r>
    </w:p>
    <w:p w14:paraId="49CC5D6F">
      <w:pPr>
        <w:numPr>
          <w:ilvl w:val="0"/>
          <w:numId w:val="0"/>
        </w:numPr>
        <w:spacing w:line="360" w:lineRule="auto"/>
        <w:ind w:leftChars="0"/>
        <w:jc w:val="center"/>
        <w:rPr>
          <w:rFonts w:hint="default" w:ascii="Times New Roman" w:hAnsi="Times New Roman" w:cs="Times New Roman"/>
          <w:bCs w:val="0"/>
          <w:i w:val="0"/>
          <w:sz w:val="26"/>
          <w:szCs w:val="26"/>
          <w:lang w:val="en-US"/>
        </w:rPr>
      </w:pPr>
      <w:r>
        <w:rPr>
          <w:rFonts w:hint="default" w:ascii="Times New Roman" w:hAnsi="Times New Roman" w:cs="Times New Roman"/>
          <w:bCs w:val="0"/>
          <w:i w:val="0"/>
          <w:sz w:val="26"/>
          <w:szCs w:val="26"/>
          <w:lang w:val="en-US"/>
        </w:rPr>
        <w:t xml:space="preserve">Fl-score (F) =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i w:val="0"/>
                <w:sz w:val="26"/>
                <w:szCs w:val="26"/>
                <w:lang w:val="en-US"/>
              </w:rPr>
              <m:t>2 * 0.6 * 0.6</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i w:val="0"/>
                <w:sz w:val="26"/>
                <w:szCs w:val="26"/>
                <w:lang w:val="en-US"/>
              </w:rPr>
              <m:t>0.6 + 0.6</m:t>
            </m:r>
            <m:ctrlPr>
              <w:rPr>
                <w:rFonts w:hint="default" w:ascii="Cambria Math" w:hAnsi="Cambria Math" w:cs="Times New Roman"/>
                <w:bCs w:val="0"/>
                <w:i/>
                <w:sz w:val="26"/>
                <w:szCs w:val="26"/>
                <w:lang w:val="en-US"/>
              </w:rPr>
            </m:ctrlPr>
          </m:den>
        </m:f>
      </m:oMath>
      <w:r>
        <w:rPr>
          <w:rFonts w:hint="default" w:ascii="Times New Roman" w:hAnsi="Times New Roman" w:cs="Times New Roman"/>
          <w:bCs w:val="0"/>
          <w:i w:val="0"/>
          <w:sz w:val="26"/>
          <w:szCs w:val="26"/>
          <w:lang w:val="en-US"/>
        </w:rPr>
        <w:t xml:space="preserve"> = 0.6</w:t>
      </w:r>
    </w:p>
    <w:p w14:paraId="56F63ABF">
      <w:pPr>
        <w:numPr>
          <w:ilvl w:val="0"/>
          <w:numId w:val="0"/>
        </w:numPr>
        <w:spacing w:line="360" w:lineRule="auto"/>
        <w:ind w:leftChars="0"/>
        <w:jc w:val="both"/>
        <w:rPr>
          <w:rFonts w:hint="default" w:ascii="Times New Roman" w:hAnsi="Times New Roman" w:cs="Times New Roman"/>
          <w:bCs w:val="0"/>
          <w:i w:val="0"/>
          <w:sz w:val="26"/>
          <w:szCs w:val="26"/>
          <w:lang w:val="en-US"/>
        </w:rPr>
      </w:pPr>
      <w:r>
        <w:rPr>
          <w:rFonts w:hint="default" w:ascii="Times New Roman" w:hAnsi="Times New Roman" w:cs="Times New Roman"/>
          <w:bCs w:val="0"/>
          <w:i w:val="0"/>
          <w:sz w:val="26"/>
          <w:szCs w:val="26"/>
          <w:lang w:val="en-US"/>
        </w:rPr>
        <w:t xml:space="preserve">- Lớp N: </w:t>
      </w:r>
    </w:p>
    <w:p w14:paraId="63493AFB">
      <w:pPr>
        <w:numPr>
          <w:ilvl w:val="0"/>
          <w:numId w:val="0"/>
        </w:numPr>
        <w:spacing w:line="360" w:lineRule="auto"/>
        <w:ind w:leftChars="0"/>
        <w:jc w:val="center"/>
        <w:rPr>
          <w:rFonts w:hint="default" w:ascii="Times New Roman" w:hAnsi="Times New Roman" w:cs="Times New Roman"/>
          <w:bCs w:val="0"/>
          <w:i w:val="0"/>
          <w:sz w:val="26"/>
          <w:szCs w:val="26"/>
          <w:lang w:val="en-US"/>
        </w:rPr>
      </w:pPr>
      <w:r>
        <w:rPr>
          <w:rFonts w:hint="default" w:ascii="Times New Roman" w:hAnsi="Times New Roman" w:cs="Times New Roman"/>
          <w:b w:val="0"/>
          <w:bCs w:val="0"/>
          <w:sz w:val="26"/>
          <w:szCs w:val="26"/>
          <w:lang w:val="en-US"/>
        </w:rPr>
        <w:t xml:space="preserve">Precision (p) =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i w:val="0"/>
                <w:sz w:val="26"/>
                <w:szCs w:val="26"/>
                <w:lang w:val="en-US"/>
              </w:rPr>
              <m:t>3</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bCs w:val="0"/>
                <w:i w:val="0"/>
                <w:sz w:val="26"/>
                <w:szCs w:val="26"/>
                <w:lang w:val="en-US"/>
              </w:rPr>
              <m:t>2</m:t>
            </m:r>
            <m:r>
              <m:rPr>
                <m:nor/>
                <m:sty m:val="p"/>
              </m:rPr>
              <w:rPr>
                <w:rFonts w:hint="default" w:ascii="Times New Roman" w:hAnsi="Times New Roman" w:cs="Times New Roman"/>
                <w:b w:val="0"/>
                <w:i w:val="0"/>
                <w:sz w:val="26"/>
                <w:szCs w:val="26"/>
                <w:lang w:val="en-US"/>
              </w:rPr>
              <m:t xml:space="preserve"> + 3</m:t>
            </m:r>
            <m:ctrlPr>
              <w:rPr>
                <w:rFonts w:hint="default" w:ascii="Cambria Math" w:hAnsi="Cambria Math" w:cs="Times New Roman"/>
                <w:bCs w:val="0"/>
                <w:i/>
                <w:sz w:val="26"/>
                <w:szCs w:val="26"/>
                <w:lang w:val="en-US"/>
              </w:rPr>
            </m:ctrlPr>
          </m:den>
        </m:f>
      </m:oMath>
      <w:r>
        <w:rPr>
          <w:rFonts w:hint="default" w:ascii="Times New Roman" w:hAnsi="Times New Roman" w:cs="Times New Roman"/>
          <w:bCs w:val="0"/>
          <w:i w:val="0"/>
          <w:sz w:val="26"/>
          <w:szCs w:val="26"/>
          <w:lang w:val="en-US"/>
        </w:rPr>
        <w:t xml:space="preserve"> = 0.6</w:t>
      </w:r>
    </w:p>
    <w:p w14:paraId="7F9D60C5">
      <w:pPr>
        <w:numPr>
          <w:ilvl w:val="0"/>
          <w:numId w:val="0"/>
        </w:numPr>
        <w:spacing w:line="360" w:lineRule="auto"/>
        <w:ind w:leftChars="0"/>
        <w:jc w:val="center"/>
        <w:rPr>
          <w:rFonts w:hint="default" w:ascii="Times New Roman" w:hAnsi="Times New Roman" w:cs="Times New Roman"/>
          <w:bCs w:val="0"/>
          <w:i w:val="0"/>
          <w:sz w:val="26"/>
          <w:szCs w:val="26"/>
          <w:lang w:val="en-US"/>
        </w:rPr>
      </w:pPr>
      <w:r>
        <w:rPr>
          <w:rFonts w:hint="default" w:ascii="Times New Roman" w:hAnsi="Times New Roman" w:cs="Times New Roman"/>
          <w:bCs w:val="0"/>
          <w:i w:val="0"/>
          <w:sz w:val="26"/>
          <w:szCs w:val="26"/>
          <w:lang w:val="en-US"/>
        </w:rPr>
        <w:t xml:space="preserve">Recall (r) =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i w:val="0"/>
                <w:sz w:val="26"/>
                <w:szCs w:val="26"/>
                <w:lang w:val="en-US"/>
              </w:rPr>
              <m:t>3</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bCs w:val="0"/>
                <w:i w:val="0"/>
                <w:sz w:val="26"/>
                <w:szCs w:val="26"/>
                <w:lang w:val="en-US"/>
              </w:rPr>
              <m:t>2</m:t>
            </m:r>
            <m:r>
              <m:rPr>
                <m:nor/>
                <m:sty m:val="p"/>
              </m:rPr>
              <w:rPr>
                <w:rFonts w:hint="default" w:ascii="Times New Roman" w:hAnsi="Times New Roman" w:cs="Times New Roman"/>
                <w:b w:val="0"/>
                <w:i w:val="0"/>
                <w:sz w:val="26"/>
                <w:szCs w:val="26"/>
                <w:lang w:val="en-US"/>
              </w:rPr>
              <m:t xml:space="preserve"> + 3</m:t>
            </m:r>
            <m:ctrlPr>
              <w:rPr>
                <w:rFonts w:hint="default" w:ascii="Cambria Math" w:hAnsi="Cambria Math" w:cs="Times New Roman"/>
                <w:bCs w:val="0"/>
                <w:i/>
                <w:sz w:val="26"/>
                <w:szCs w:val="26"/>
                <w:lang w:val="en-US"/>
              </w:rPr>
            </m:ctrlPr>
          </m:den>
        </m:f>
        <m:r>
          <m:rPr>
            <m:nor/>
            <m:sty m:val="p"/>
          </m:rPr>
          <w:rPr>
            <w:rFonts w:hint="default" w:ascii="Times New Roman" w:hAnsi="Times New Roman" w:cs="Times New Roman"/>
            <w:b w:val="0"/>
            <w:bCs w:val="0"/>
            <w:i w:val="0"/>
            <w:sz w:val="26"/>
            <w:szCs w:val="26"/>
            <w:lang w:val="en-US"/>
          </w:rPr>
          <m:t xml:space="preserve"> </m:t>
        </m:r>
      </m:oMath>
      <w:r>
        <w:rPr>
          <w:rFonts w:hint="default" w:ascii="Times New Roman" w:hAnsi="Times New Roman" w:cs="Times New Roman"/>
          <w:bCs w:val="0"/>
          <w:i w:val="0"/>
          <w:sz w:val="26"/>
          <w:szCs w:val="26"/>
          <w:lang w:val="en-US"/>
        </w:rPr>
        <w:t>= 0.6</w:t>
      </w:r>
    </w:p>
    <w:p w14:paraId="52EF53C8">
      <w:pPr>
        <w:numPr>
          <w:ilvl w:val="0"/>
          <w:numId w:val="0"/>
        </w:numPr>
        <w:spacing w:line="360" w:lineRule="auto"/>
        <w:ind w:leftChars="0"/>
        <w:jc w:val="center"/>
        <w:rPr>
          <w:rFonts w:hint="default" w:ascii="Times New Roman" w:hAnsi="Times New Roman" w:cs="Times New Roman"/>
          <w:bCs w:val="0"/>
          <w:i w:val="0"/>
          <w:sz w:val="26"/>
          <w:szCs w:val="26"/>
          <w:lang w:val="en-US"/>
        </w:rPr>
      </w:pPr>
      <w:r>
        <w:rPr>
          <w:rFonts w:hint="default" w:ascii="Times New Roman" w:hAnsi="Times New Roman" w:cs="Times New Roman"/>
          <w:bCs w:val="0"/>
          <w:i w:val="0"/>
          <w:sz w:val="26"/>
          <w:szCs w:val="26"/>
          <w:lang w:val="en-US"/>
        </w:rPr>
        <w:t xml:space="preserve">Fl-score (F) =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i w:val="0"/>
                <w:sz w:val="26"/>
                <w:szCs w:val="26"/>
                <w:lang w:val="en-US"/>
              </w:rPr>
              <m:t>2 * 0.6 * 0.6</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i w:val="0"/>
                <w:sz w:val="26"/>
                <w:szCs w:val="26"/>
                <w:lang w:val="en-US"/>
              </w:rPr>
              <m:t>0.6 + 0.6</m:t>
            </m:r>
            <m:ctrlPr>
              <w:rPr>
                <w:rFonts w:hint="default" w:ascii="Cambria Math" w:hAnsi="Cambria Math" w:cs="Times New Roman"/>
                <w:bCs w:val="0"/>
                <w:i/>
                <w:sz w:val="26"/>
                <w:szCs w:val="26"/>
                <w:lang w:val="en-US"/>
              </w:rPr>
            </m:ctrlPr>
          </m:den>
        </m:f>
      </m:oMath>
      <w:r>
        <w:rPr>
          <w:rFonts w:hint="default" w:ascii="Times New Roman" w:hAnsi="Times New Roman" w:cs="Times New Roman"/>
          <w:bCs w:val="0"/>
          <w:i w:val="0"/>
          <w:sz w:val="26"/>
          <w:szCs w:val="26"/>
          <w:lang w:val="en-US"/>
        </w:rPr>
        <w:t xml:space="preserve"> = 0.6</w:t>
      </w:r>
    </w:p>
    <w:p w14:paraId="359E9204">
      <w:pPr>
        <w:numPr>
          <w:ilvl w:val="0"/>
          <w:numId w:val="0"/>
        </w:numPr>
        <w:spacing w:line="360" w:lineRule="auto"/>
        <w:ind w:leftChars="0"/>
        <w:jc w:val="both"/>
        <w:rPr>
          <w:rFonts w:hint="default" w:ascii="Times New Roman" w:hAnsi="Times New Roman" w:cs="Times New Roman"/>
          <w:bCs w:val="0"/>
          <w:i w:val="0"/>
          <w:sz w:val="26"/>
          <w:szCs w:val="26"/>
          <w:lang w:val="en-US"/>
        </w:rPr>
      </w:pPr>
    </w:p>
    <w:p w14:paraId="057EED4D">
      <w:pPr>
        <w:numPr>
          <w:ilvl w:val="0"/>
          <w:numId w:val="0"/>
        </w:numPr>
        <w:spacing w:line="360" w:lineRule="auto"/>
        <w:ind w:leftChars="0"/>
        <w:jc w:val="both"/>
        <w:rPr>
          <w:rFonts w:hint="default" w:ascii="Times New Roman" w:hAnsi="Times New Roman" w:cs="Times New Roman"/>
          <w:bCs w:val="0"/>
          <w:i w:val="0"/>
          <w:sz w:val="26"/>
          <w:szCs w:val="26"/>
          <w:lang w:val="en-US"/>
        </w:rPr>
      </w:pPr>
    </w:p>
    <w:p w14:paraId="6653B76A">
      <w:pPr>
        <w:numPr>
          <w:ilvl w:val="0"/>
          <w:numId w:val="0"/>
        </w:numPr>
        <w:spacing w:line="360" w:lineRule="auto"/>
        <w:ind w:leftChars="0"/>
        <w:jc w:val="both"/>
        <w:rPr>
          <w:rFonts w:hint="default" w:ascii="Times New Roman" w:hAnsi="Times New Roman" w:cs="Times New Roman"/>
          <w:bCs w:val="0"/>
          <w:i w:val="0"/>
          <w:sz w:val="26"/>
          <w:szCs w:val="26"/>
          <w:lang w:val="en-US"/>
        </w:rPr>
      </w:pPr>
    </w:p>
    <w:p w14:paraId="30642C27">
      <w:pPr>
        <w:numPr>
          <w:ilvl w:val="0"/>
          <w:numId w:val="0"/>
        </w:numPr>
        <w:spacing w:line="360" w:lineRule="auto"/>
        <w:ind w:leftChars="0"/>
        <w:jc w:val="both"/>
        <w:rPr>
          <w:rFonts w:hint="default" w:ascii="Times New Roman" w:hAnsi="Times New Roman" w:cs="Times New Roman"/>
          <w:bCs w:val="0"/>
          <w:i w:val="0"/>
          <w:sz w:val="26"/>
          <w:szCs w:val="26"/>
          <w:lang w:val="en-US"/>
        </w:rPr>
      </w:pPr>
    </w:p>
    <w:p w14:paraId="3D194917">
      <w:pPr>
        <w:numPr>
          <w:ilvl w:val="0"/>
          <w:numId w:val="0"/>
        </w:numPr>
        <w:spacing w:line="360" w:lineRule="auto"/>
        <w:ind w:leftChars="0"/>
        <w:jc w:val="both"/>
        <w:rPr>
          <w:rFonts w:hint="default" w:ascii="Times New Roman" w:hAnsi="Times New Roman" w:cs="Times New Roman"/>
          <w:bCs w:val="0"/>
          <w:i w:val="0"/>
          <w:sz w:val="26"/>
          <w:szCs w:val="26"/>
          <w:lang w:val="en-US"/>
        </w:rPr>
      </w:pPr>
    </w:p>
    <w:p w14:paraId="443886F1">
      <w:pPr>
        <w:numPr>
          <w:ilvl w:val="0"/>
          <w:numId w:val="0"/>
        </w:numPr>
        <w:bidi w:val="0"/>
        <w:ind w:leftChars="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Câu 3: </w:t>
      </w:r>
    </w:p>
    <w:p w14:paraId="1354624D">
      <w:pPr>
        <w:numPr>
          <w:ilvl w:val="0"/>
          <w:numId w:val="13"/>
        </w:numPr>
        <w:bidi w:val="0"/>
        <w:ind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Sử dụng decision list để dự đoán nhãn play</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470"/>
        <w:gridCol w:w="1944"/>
        <w:gridCol w:w="1380"/>
      </w:tblGrid>
      <w:tr w14:paraId="07E79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7B88E633">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STT</w:t>
            </w:r>
          </w:p>
        </w:tc>
        <w:tc>
          <w:tcPr>
            <w:tcW w:w="1217" w:type="dxa"/>
          </w:tcPr>
          <w:p w14:paraId="4EDCF18F">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Outlook</w:t>
            </w:r>
          </w:p>
        </w:tc>
        <w:tc>
          <w:tcPr>
            <w:tcW w:w="1217" w:type="dxa"/>
          </w:tcPr>
          <w:p w14:paraId="1CDD0E25">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Windy</w:t>
            </w:r>
          </w:p>
        </w:tc>
        <w:tc>
          <w:tcPr>
            <w:tcW w:w="1470" w:type="dxa"/>
          </w:tcPr>
          <w:p w14:paraId="347CECF0">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Nhãn thực</w:t>
            </w:r>
          </w:p>
        </w:tc>
        <w:tc>
          <w:tcPr>
            <w:tcW w:w="1944" w:type="dxa"/>
          </w:tcPr>
          <w:p w14:paraId="7C2A4EB9">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Nhãn dự đoán</w:t>
            </w:r>
          </w:p>
        </w:tc>
        <w:tc>
          <w:tcPr>
            <w:tcW w:w="1380" w:type="dxa"/>
          </w:tcPr>
          <w:p w14:paraId="77ACFE3C">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Kết quả</w:t>
            </w:r>
          </w:p>
        </w:tc>
      </w:tr>
      <w:tr w14:paraId="7ED2C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69A9592E">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w:t>
            </w:r>
          </w:p>
        </w:tc>
        <w:tc>
          <w:tcPr>
            <w:tcW w:w="1217" w:type="dxa"/>
          </w:tcPr>
          <w:p w14:paraId="01989A6B">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sunny</w:t>
            </w:r>
          </w:p>
        </w:tc>
        <w:tc>
          <w:tcPr>
            <w:tcW w:w="1217" w:type="dxa"/>
            <w:vAlign w:val="top"/>
          </w:tcPr>
          <w:p w14:paraId="07FA8881">
            <w:pPr>
              <w:widowControl w:val="0"/>
              <w:numPr>
                <w:ilvl w:val="0"/>
                <w:numId w:val="0"/>
              </w:numPr>
              <w:bidi w:val="0"/>
              <w:ind w:left="0" w:leftChars="0" w:firstLine="0" w:firstLineChars="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FALSE</w:t>
            </w:r>
          </w:p>
        </w:tc>
        <w:tc>
          <w:tcPr>
            <w:tcW w:w="1470" w:type="dxa"/>
            <w:vAlign w:val="top"/>
          </w:tcPr>
          <w:p w14:paraId="5B183578">
            <w:pPr>
              <w:widowControl w:val="0"/>
              <w:numPr>
                <w:ilvl w:val="0"/>
                <w:numId w:val="0"/>
              </w:numPr>
              <w:bidi w:val="0"/>
              <w:ind w:left="0" w:leftChars="0" w:firstLine="0" w:firstLineChars="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no</w:t>
            </w:r>
          </w:p>
        </w:tc>
        <w:tc>
          <w:tcPr>
            <w:tcW w:w="1944" w:type="dxa"/>
          </w:tcPr>
          <w:p w14:paraId="50428E69">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no</w:t>
            </w:r>
          </w:p>
        </w:tc>
        <w:tc>
          <w:tcPr>
            <w:tcW w:w="1380" w:type="dxa"/>
          </w:tcPr>
          <w:p w14:paraId="3585A3D7">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đúng</w:t>
            </w:r>
          </w:p>
        </w:tc>
      </w:tr>
      <w:tr w14:paraId="6E217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5217307E">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2</w:t>
            </w:r>
          </w:p>
        </w:tc>
        <w:tc>
          <w:tcPr>
            <w:tcW w:w="1217" w:type="dxa"/>
          </w:tcPr>
          <w:p w14:paraId="62D35B58">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sunny</w:t>
            </w:r>
          </w:p>
        </w:tc>
        <w:tc>
          <w:tcPr>
            <w:tcW w:w="1217" w:type="dxa"/>
            <w:vAlign w:val="top"/>
          </w:tcPr>
          <w:p w14:paraId="2CFDF08A">
            <w:pPr>
              <w:widowControl w:val="0"/>
              <w:numPr>
                <w:ilvl w:val="0"/>
                <w:numId w:val="0"/>
              </w:numPr>
              <w:bidi w:val="0"/>
              <w:ind w:left="0" w:leftChars="0" w:firstLine="0" w:firstLineChars="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TRUE</w:t>
            </w:r>
          </w:p>
        </w:tc>
        <w:tc>
          <w:tcPr>
            <w:tcW w:w="1470" w:type="dxa"/>
            <w:vAlign w:val="top"/>
          </w:tcPr>
          <w:p w14:paraId="61CC41A4">
            <w:pPr>
              <w:widowControl w:val="0"/>
              <w:numPr>
                <w:ilvl w:val="0"/>
                <w:numId w:val="0"/>
              </w:numPr>
              <w:bidi w:val="0"/>
              <w:ind w:left="0" w:leftChars="0" w:firstLine="0" w:firstLineChars="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no</w:t>
            </w:r>
          </w:p>
        </w:tc>
        <w:tc>
          <w:tcPr>
            <w:tcW w:w="1944" w:type="dxa"/>
          </w:tcPr>
          <w:p w14:paraId="5E643DB2">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no</w:t>
            </w:r>
          </w:p>
        </w:tc>
        <w:tc>
          <w:tcPr>
            <w:tcW w:w="1380" w:type="dxa"/>
          </w:tcPr>
          <w:p w14:paraId="3B7E5620">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đúng</w:t>
            </w:r>
          </w:p>
        </w:tc>
      </w:tr>
      <w:tr w14:paraId="7EFBB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7CAC190E">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3</w:t>
            </w:r>
          </w:p>
        </w:tc>
        <w:tc>
          <w:tcPr>
            <w:tcW w:w="1217" w:type="dxa"/>
          </w:tcPr>
          <w:p w14:paraId="34898826">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overcast</w:t>
            </w:r>
          </w:p>
        </w:tc>
        <w:tc>
          <w:tcPr>
            <w:tcW w:w="1217" w:type="dxa"/>
            <w:vAlign w:val="top"/>
          </w:tcPr>
          <w:p w14:paraId="7A6BA8E2">
            <w:pPr>
              <w:widowControl w:val="0"/>
              <w:numPr>
                <w:ilvl w:val="0"/>
                <w:numId w:val="0"/>
              </w:numPr>
              <w:bidi w:val="0"/>
              <w:ind w:left="0" w:leftChars="0" w:firstLine="0" w:firstLineChars="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FALSE</w:t>
            </w:r>
          </w:p>
        </w:tc>
        <w:tc>
          <w:tcPr>
            <w:tcW w:w="1470" w:type="dxa"/>
            <w:vAlign w:val="top"/>
          </w:tcPr>
          <w:p w14:paraId="36AA7008">
            <w:pPr>
              <w:widowControl w:val="0"/>
              <w:numPr>
                <w:ilvl w:val="0"/>
                <w:numId w:val="0"/>
              </w:numPr>
              <w:bidi w:val="0"/>
              <w:ind w:left="0" w:leftChars="0" w:firstLine="0" w:firstLineChars="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yes</w:t>
            </w:r>
          </w:p>
        </w:tc>
        <w:tc>
          <w:tcPr>
            <w:tcW w:w="1944" w:type="dxa"/>
          </w:tcPr>
          <w:p w14:paraId="7342E6A8">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yes</w:t>
            </w:r>
          </w:p>
        </w:tc>
        <w:tc>
          <w:tcPr>
            <w:tcW w:w="1380" w:type="dxa"/>
          </w:tcPr>
          <w:p w14:paraId="556FC16B">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đúng</w:t>
            </w:r>
          </w:p>
        </w:tc>
      </w:tr>
      <w:tr w14:paraId="3A413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5929BB2F">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4</w:t>
            </w:r>
          </w:p>
        </w:tc>
        <w:tc>
          <w:tcPr>
            <w:tcW w:w="1217" w:type="dxa"/>
          </w:tcPr>
          <w:p w14:paraId="5B34FB87">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rainy</w:t>
            </w:r>
          </w:p>
        </w:tc>
        <w:tc>
          <w:tcPr>
            <w:tcW w:w="1217" w:type="dxa"/>
            <w:vAlign w:val="top"/>
          </w:tcPr>
          <w:p w14:paraId="613330AE">
            <w:pPr>
              <w:widowControl w:val="0"/>
              <w:numPr>
                <w:ilvl w:val="0"/>
                <w:numId w:val="0"/>
              </w:numPr>
              <w:bidi w:val="0"/>
              <w:ind w:left="0" w:leftChars="0" w:firstLine="0" w:firstLineChars="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FALSE</w:t>
            </w:r>
          </w:p>
        </w:tc>
        <w:tc>
          <w:tcPr>
            <w:tcW w:w="1470" w:type="dxa"/>
            <w:vAlign w:val="top"/>
          </w:tcPr>
          <w:p w14:paraId="3A91457F">
            <w:pPr>
              <w:widowControl w:val="0"/>
              <w:numPr>
                <w:ilvl w:val="0"/>
                <w:numId w:val="0"/>
              </w:numPr>
              <w:bidi w:val="0"/>
              <w:ind w:left="0" w:leftChars="0" w:firstLine="0" w:firstLineChars="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yes</w:t>
            </w:r>
          </w:p>
        </w:tc>
        <w:tc>
          <w:tcPr>
            <w:tcW w:w="1944" w:type="dxa"/>
          </w:tcPr>
          <w:p w14:paraId="35C9B4FB">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yes</w:t>
            </w:r>
          </w:p>
        </w:tc>
        <w:tc>
          <w:tcPr>
            <w:tcW w:w="1380" w:type="dxa"/>
          </w:tcPr>
          <w:p w14:paraId="2A707904">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đúng</w:t>
            </w:r>
          </w:p>
        </w:tc>
      </w:tr>
      <w:tr w14:paraId="1B1B6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19CA998A">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5</w:t>
            </w:r>
          </w:p>
        </w:tc>
        <w:tc>
          <w:tcPr>
            <w:tcW w:w="1217" w:type="dxa"/>
          </w:tcPr>
          <w:p w14:paraId="3656B8D1">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rainy</w:t>
            </w:r>
          </w:p>
        </w:tc>
        <w:tc>
          <w:tcPr>
            <w:tcW w:w="1217" w:type="dxa"/>
          </w:tcPr>
          <w:p w14:paraId="1B2ECD2F">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FALSE</w:t>
            </w:r>
          </w:p>
        </w:tc>
        <w:tc>
          <w:tcPr>
            <w:tcW w:w="1470" w:type="dxa"/>
            <w:vAlign w:val="top"/>
          </w:tcPr>
          <w:p w14:paraId="415E21A2">
            <w:pPr>
              <w:widowControl w:val="0"/>
              <w:numPr>
                <w:ilvl w:val="0"/>
                <w:numId w:val="0"/>
              </w:numPr>
              <w:bidi w:val="0"/>
              <w:ind w:left="0" w:leftChars="0" w:firstLine="0" w:firstLineChars="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yes</w:t>
            </w:r>
          </w:p>
        </w:tc>
        <w:tc>
          <w:tcPr>
            <w:tcW w:w="1944" w:type="dxa"/>
          </w:tcPr>
          <w:p w14:paraId="3400A76A">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yes</w:t>
            </w:r>
          </w:p>
        </w:tc>
        <w:tc>
          <w:tcPr>
            <w:tcW w:w="1380" w:type="dxa"/>
          </w:tcPr>
          <w:p w14:paraId="2FF62565">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đúng</w:t>
            </w:r>
          </w:p>
        </w:tc>
      </w:tr>
      <w:tr w14:paraId="5E688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16757014">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6</w:t>
            </w:r>
          </w:p>
        </w:tc>
        <w:tc>
          <w:tcPr>
            <w:tcW w:w="1217" w:type="dxa"/>
          </w:tcPr>
          <w:p w14:paraId="54B9A93F">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rainy</w:t>
            </w:r>
          </w:p>
        </w:tc>
        <w:tc>
          <w:tcPr>
            <w:tcW w:w="1217" w:type="dxa"/>
          </w:tcPr>
          <w:p w14:paraId="21420877">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TRUE</w:t>
            </w:r>
          </w:p>
        </w:tc>
        <w:tc>
          <w:tcPr>
            <w:tcW w:w="1470" w:type="dxa"/>
            <w:vAlign w:val="top"/>
          </w:tcPr>
          <w:p w14:paraId="62F8A644">
            <w:pPr>
              <w:widowControl w:val="0"/>
              <w:numPr>
                <w:ilvl w:val="0"/>
                <w:numId w:val="0"/>
              </w:numPr>
              <w:bidi w:val="0"/>
              <w:ind w:left="0" w:leftChars="0" w:firstLine="0" w:firstLineChars="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no</w:t>
            </w:r>
          </w:p>
        </w:tc>
        <w:tc>
          <w:tcPr>
            <w:tcW w:w="1944" w:type="dxa"/>
          </w:tcPr>
          <w:p w14:paraId="190492C0">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no</w:t>
            </w:r>
          </w:p>
        </w:tc>
        <w:tc>
          <w:tcPr>
            <w:tcW w:w="1380" w:type="dxa"/>
          </w:tcPr>
          <w:p w14:paraId="1D385374">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đúng</w:t>
            </w:r>
          </w:p>
        </w:tc>
      </w:tr>
      <w:tr w14:paraId="26FA2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404FEDE5">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7</w:t>
            </w:r>
          </w:p>
        </w:tc>
        <w:tc>
          <w:tcPr>
            <w:tcW w:w="1217" w:type="dxa"/>
          </w:tcPr>
          <w:p w14:paraId="02B31685">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overcast</w:t>
            </w:r>
          </w:p>
        </w:tc>
        <w:tc>
          <w:tcPr>
            <w:tcW w:w="1217" w:type="dxa"/>
          </w:tcPr>
          <w:p w14:paraId="19DC70D2">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TRUE</w:t>
            </w:r>
          </w:p>
        </w:tc>
        <w:tc>
          <w:tcPr>
            <w:tcW w:w="1470" w:type="dxa"/>
            <w:vAlign w:val="top"/>
          </w:tcPr>
          <w:p w14:paraId="7067E2FC">
            <w:pPr>
              <w:widowControl w:val="0"/>
              <w:numPr>
                <w:ilvl w:val="0"/>
                <w:numId w:val="0"/>
              </w:numPr>
              <w:bidi w:val="0"/>
              <w:ind w:left="0" w:leftChars="0" w:firstLine="0" w:firstLineChars="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yes</w:t>
            </w:r>
          </w:p>
        </w:tc>
        <w:tc>
          <w:tcPr>
            <w:tcW w:w="1944" w:type="dxa"/>
          </w:tcPr>
          <w:p w14:paraId="336A3CC4">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yes</w:t>
            </w:r>
          </w:p>
        </w:tc>
        <w:tc>
          <w:tcPr>
            <w:tcW w:w="1380" w:type="dxa"/>
          </w:tcPr>
          <w:p w14:paraId="0054CDD8">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đúng</w:t>
            </w:r>
          </w:p>
        </w:tc>
      </w:tr>
      <w:tr w14:paraId="79785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2D278F22">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8</w:t>
            </w:r>
          </w:p>
        </w:tc>
        <w:tc>
          <w:tcPr>
            <w:tcW w:w="1217" w:type="dxa"/>
          </w:tcPr>
          <w:p w14:paraId="3DEB7000">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sunny</w:t>
            </w:r>
          </w:p>
        </w:tc>
        <w:tc>
          <w:tcPr>
            <w:tcW w:w="1217" w:type="dxa"/>
          </w:tcPr>
          <w:p w14:paraId="66C18B6A">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FALSE</w:t>
            </w:r>
          </w:p>
        </w:tc>
        <w:tc>
          <w:tcPr>
            <w:tcW w:w="1470" w:type="dxa"/>
            <w:vAlign w:val="top"/>
          </w:tcPr>
          <w:p w14:paraId="64A98CB4">
            <w:pPr>
              <w:widowControl w:val="0"/>
              <w:numPr>
                <w:ilvl w:val="0"/>
                <w:numId w:val="0"/>
              </w:numPr>
              <w:bidi w:val="0"/>
              <w:ind w:left="0" w:leftChars="0" w:firstLine="0" w:firstLineChars="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no</w:t>
            </w:r>
          </w:p>
        </w:tc>
        <w:tc>
          <w:tcPr>
            <w:tcW w:w="1944" w:type="dxa"/>
          </w:tcPr>
          <w:p w14:paraId="5CC0D51A">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no</w:t>
            </w:r>
          </w:p>
        </w:tc>
        <w:tc>
          <w:tcPr>
            <w:tcW w:w="1380" w:type="dxa"/>
          </w:tcPr>
          <w:p w14:paraId="6BA36776">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đúng</w:t>
            </w:r>
          </w:p>
        </w:tc>
      </w:tr>
      <w:tr w14:paraId="642E6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1F300CAA">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9</w:t>
            </w:r>
          </w:p>
        </w:tc>
        <w:tc>
          <w:tcPr>
            <w:tcW w:w="1217" w:type="dxa"/>
          </w:tcPr>
          <w:p w14:paraId="51CAF69A">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sunny</w:t>
            </w:r>
          </w:p>
        </w:tc>
        <w:tc>
          <w:tcPr>
            <w:tcW w:w="1217" w:type="dxa"/>
          </w:tcPr>
          <w:p w14:paraId="38CF056B">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FALSE</w:t>
            </w:r>
          </w:p>
        </w:tc>
        <w:tc>
          <w:tcPr>
            <w:tcW w:w="1470" w:type="dxa"/>
            <w:vAlign w:val="top"/>
          </w:tcPr>
          <w:p w14:paraId="5AE52CF5">
            <w:pPr>
              <w:widowControl w:val="0"/>
              <w:numPr>
                <w:ilvl w:val="0"/>
                <w:numId w:val="0"/>
              </w:numPr>
              <w:bidi w:val="0"/>
              <w:ind w:left="0" w:leftChars="0" w:firstLine="0" w:firstLineChars="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yes</w:t>
            </w:r>
          </w:p>
        </w:tc>
        <w:tc>
          <w:tcPr>
            <w:tcW w:w="1944" w:type="dxa"/>
          </w:tcPr>
          <w:p w14:paraId="5B2D9BDC">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no</w:t>
            </w:r>
          </w:p>
        </w:tc>
        <w:tc>
          <w:tcPr>
            <w:tcW w:w="1380" w:type="dxa"/>
          </w:tcPr>
          <w:p w14:paraId="6B37C6D3">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sai</w:t>
            </w:r>
          </w:p>
        </w:tc>
      </w:tr>
      <w:tr w14:paraId="338C2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6A58E316">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10</w:t>
            </w:r>
          </w:p>
        </w:tc>
        <w:tc>
          <w:tcPr>
            <w:tcW w:w="1217" w:type="dxa"/>
          </w:tcPr>
          <w:p w14:paraId="0B1E2D93">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rainy</w:t>
            </w:r>
          </w:p>
        </w:tc>
        <w:tc>
          <w:tcPr>
            <w:tcW w:w="1217" w:type="dxa"/>
          </w:tcPr>
          <w:p w14:paraId="23D148CB">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FALSE</w:t>
            </w:r>
          </w:p>
        </w:tc>
        <w:tc>
          <w:tcPr>
            <w:tcW w:w="1470" w:type="dxa"/>
            <w:vAlign w:val="top"/>
          </w:tcPr>
          <w:p w14:paraId="63BB2838">
            <w:pPr>
              <w:widowControl w:val="0"/>
              <w:numPr>
                <w:ilvl w:val="0"/>
                <w:numId w:val="0"/>
              </w:numPr>
              <w:bidi w:val="0"/>
              <w:ind w:left="0" w:leftChars="0" w:firstLine="0" w:firstLineChars="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yes</w:t>
            </w:r>
          </w:p>
        </w:tc>
        <w:tc>
          <w:tcPr>
            <w:tcW w:w="1944" w:type="dxa"/>
          </w:tcPr>
          <w:p w14:paraId="4F925639">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yes</w:t>
            </w:r>
          </w:p>
        </w:tc>
        <w:tc>
          <w:tcPr>
            <w:tcW w:w="1380" w:type="dxa"/>
          </w:tcPr>
          <w:p w14:paraId="5DB2D38A">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đúng</w:t>
            </w:r>
          </w:p>
        </w:tc>
      </w:tr>
      <w:tr w14:paraId="62DA6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162A9320">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11</w:t>
            </w:r>
          </w:p>
        </w:tc>
        <w:tc>
          <w:tcPr>
            <w:tcW w:w="1217" w:type="dxa"/>
          </w:tcPr>
          <w:p w14:paraId="6DB03DC8">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sunny</w:t>
            </w:r>
          </w:p>
        </w:tc>
        <w:tc>
          <w:tcPr>
            <w:tcW w:w="1217" w:type="dxa"/>
          </w:tcPr>
          <w:p w14:paraId="492F566B">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TRUE</w:t>
            </w:r>
          </w:p>
        </w:tc>
        <w:tc>
          <w:tcPr>
            <w:tcW w:w="1470" w:type="dxa"/>
            <w:vAlign w:val="top"/>
          </w:tcPr>
          <w:p w14:paraId="3775B863">
            <w:pPr>
              <w:widowControl w:val="0"/>
              <w:numPr>
                <w:ilvl w:val="0"/>
                <w:numId w:val="0"/>
              </w:numPr>
              <w:bidi w:val="0"/>
              <w:ind w:left="0" w:leftChars="0" w:firstLine="0" w:firstLineChars="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yes</w:t>
            </w:r>
          </w:p>
        </w:tc>
        <w:tc>
          <w:tcPr>
            <w:tcW w:w="1944" w:type="dxa"/>
          </w:tcPr>
          <w:p w14:paraId="609CA5A7">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no</w:t>
            </w:r>
          </w:p>
        </w:tc>
        <w:tc>
          <w:tcPr>
            <w:tcW w:w="1380" w:type="dxa"/>
          </w:tcPr>
          <w:p w14:paraId="4A901DD0">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sai</w:t>
            </w:r>
          </w:p>
        </w:tc>
      </w:tr>
      <w:tr w14:paraId="3FE1F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6247C5D6">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12</w:t>
            </w:r>
          </w:p>
        </w:tc>
        <w:tc>
          <w:tcPr>
            <w:tcW w:w="1217" w:type="dxa"/>
          </w:tcPr>
          <w:p w14:paraId="28894DC1">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overcast</w:t>
            </w:r>
          </w:p>
        </w:tc>
        <w:tc>
          <w:tcPr>
            <w:tcW w:w="1217" w:type="dxa"/>
          </w:tcPr>
          <w:p w14:paraId="6653D927">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TRUE</w:t>
            </w:r>
          </w:p>
        </w:tc>
        <w:tc>
          <w:tcPr>
            <w:tcW w:w="1470" w:type="dxa"/>
            <w:vAlign w:val="top"/>
          </w:tcPr>
          <w:p w14:paraId="0D504CE6">
            <w:pPr>
              <w:widowControl w:val="0"/>
              <w:numPr>
                <w:ilvl w:val="0"/>
                <w:numId w:val="0"/>
              </w:numPr>
              <w:bidi w:val="0"/>
              <w:ind w:left="0" w:leftChars="0" w:firstLine="0" w:firstLineChars="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yes</w:t>
            </w:r>
          </w:p>
        </w:tc>
        <w:tc>
          <w:tcPr>
            <w:tcW w:w="1944" w:type="dxa"/>
          </w:tcPr>
          <w:p w14:paraId="682C13E4">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yes</w:t>
            </w:r>
          </w:p>
        </w:tc>
        <w:tc>
          <w:tcPr>
            <w:tcW w:w="1380" w:type="dxa"/>
          </w:tcPr>
          <w:p w14:paraId="653863DE">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đúng</w:t>
            </w:r>
          </w:p>
        </w:tc>
      </w:tr>
      <w:tr w14:paraId="62D31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73337689">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13</w:t>
            </w:r>
          </w:p>
        </w:tc>
        <w:tc>
          <w:tcPr>
            <w:tcW w:w="1217" w:type="dxa"/>
          </w:tcPr>
          <w:p w14:paraId="121557D5">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overcast</w:t>
            </w:r>
          </w:p>
        </w:tc>
        <w:tc>
          <w:tcPr>
            <w:tcW w:w="1217" w:type="dxa"/>
          </w:tcPr>
          <w:p w14:paraId="61938C56">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FALSE</w:t>
            </w:r>
          </w:p>
        </w:tc>
        <w:tc>
          <w:tcPr>
            <w:tcW w:w="1470" w:type="dxa"/>
            <w:vAlign w:val="top"/>
          </w:tcPr>
          <w:p w14:paraId="184A52CB">
            <w:pPr>
              <w:widowControl w:val="0"/>
              <w:numPr>
                <w:ilvl w:val="0"/>
                <w:numId w:val="0"/>
              </w:numPr>
              <w:bidi w:val="0"/>
              <w:ind w:left="0" w:leftChars="0" w:firstLine="0" w:firstLineChars="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yes</w:t>
            </w:r>
          </w:p>
        </w:tc>
        <w:tc>
          <w:tcPr>
            <w:tcW w:w="1944" w:type="dxa"/>
          </w:tcPr>
          <w:p w14:paraId="0E46A8E1">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yes</w:t>
            </w:r>
          </w:p>
        </w:tc>
        <w:tc>
          <w:tcPr>
            <w:tcW w:w="1380" w:type="dxa"/>
          </w:tcPr>
          <w:p w14:paraId="7D093941">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đúng</w:t>
            </w:r>
          </w:p>
        </w:tc>
      </w:tr>
      <w:tr w14:paraId="6268A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6B41EDC3">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14</w:t>
            </w:r>
          </w:p>
        </w:tc>
        <w:tc>
          <w:tcPr>
            <w:tcW w:w="1217" w:type="dxa"/>
          </w:tcPr>
          <w:p w14:paraId="705D6EFF">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rainy</w:t>
            </w:r>
          </w:p>
        </w:tc>
        <w:tc>
          <w:tcPr>
            <w:tcW w:w="1217" w:type="dxa"/>
          </w:tcPr>
          <w:p w14:paraId="2F124C58">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TRUE</w:t>
            </w:r>
          </w:p>
        </w:tc>
        <w:tc>
          <w:tcPr>
            <w:tcW w:w="1470" w:type="dxa"/>
            <w:vAlign w:val="top"/>
          </w:tcPr>
          <w:p w14:paraId="304B82F7">
            <w:pPr>
              <w:widowControl w:val="0"/>
              <w:numPr>
                <w:ilvl w:val="0"/>
                <w:numId w:val="0"/>
              </w:numPr>
              <w:bidi w:val="0"/>
              <w:ind w:left="0" w:leftChars="0" w:firstLine="0" w:firstLineChars="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no</w:t>
            </w:r>
          </w:p>
        </w:tc>
        <w:tc>
          <w:tcPr>
            <w:tcW w:w="1944" w:type="dxa"/>
          </w:tcPr>
          <w:p w14:paraId="20A7E767">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no</w:t>
            </w:r>
          </w:p>
        </w:tc>
        <w:tc>
          <w:tcPr>
            <w:tcW w:w="1380" w:type="dxa"/>
          </w:tcPr>
          <w:p w14:paraId="16796B7A">
            <w:pPr>
              <w:widowControl w:val="0"/>
              <w:numPr>
                <w:ilvl w:val="0"/>
                <w:numId w:val="0"/>
              </w:numPr>
              <w:bidi w:val="0"/>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đúng</w:t>
            </w:r>
          </w:p>
        </w:tc>
      </w:tr>
    </w:tbl>
    <w:p w14:paraId="283B3ED3">
      <w:pPr>
        <w:numPr>
          <w:ilvl w:val="0"/>
          <w:numId w:val="0"/>
        </w:numPr>
        <w:rPr>
          <w:rFonts w:hint="default" w:ascii="Times New Roman" w:hAnsi="Times New Roman" w:cs="Times New Roman"/>
          <w:sz w:val="26"/>
          <w:szCs w:val="26"/>
          <w:lang w:val="en-US"/>
        </w:rPr>
      </w:pPr>
    </w:p>
    <w:p w14:paraId="036CCA4D">
      <w:pPr>
        <w:numPr>
          <w:ilvl w:val="0"/>
          <w:numId w:val="13"/>
        </w:numPr>
        <w:ind w:left="0" w:leftChars="0"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Xây dựng ma trận nhầm lẫn</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1"/>
        <w:gridCol w:w="2088"/>
        <w:gridCol w:w="2124"/>
        <w:gridCol w:w="1949"/>
      </w:tblGrid>
      <w:tr w14:paraId="440F5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1" w:type="dxa"/>
          </w:tcPr>
          <w:p w14:paraId="3F32E6A4">
            <w:pPr>
              <w:widowControl w:val="0"/>
              <w:numPr>
                <w:ilvl w:val="0"/>
                <w:numId w:val="0"/>
              </w:num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Nhãn thực\dự đoán</w:t>
            </w:r>
          </w:p>
        </w:tc>
        <w:tc>
          <w:tcPr>
            <w:tcW w:w="2088" w:type="dxa"/>
          </w:tcPr>
          <w:p w14:paraId="666F6509">
            <w:pPr>
              <w:widowControl w:val="0"/>
              <w:numPr>
                <w:ilvl w:val="0"/>
                <w:numId w:val="0"/>
              </w:num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Yes</w:t>
            </w:r>
          </w:p>
        </w:tc>
        <w:tc>
          <w:tcPr>
            <w:tcW w:w="2124" w:type="dxa"/>
          </w:tcPr>
          <w:p w14:paraId="0745C927">
            <w:pPr>
              <w:widowControl w:val="0"/>
              <w:numPr>
                <w:ilvl w:val="0"/>
                <w:numId w:val="0"/>
              </w:num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No</w:t>
            </w:r>
          </w:p>
        </w:tc>
        <w:tc>
          <w:tcPr>
            <w:tcW w:w="1949" w:type="dxa"/>
          </w:tcPr>
          <w:p w14:paraId="277D4601">
            <w:pPr>
              <w:widowControl w:val="0"/>
              <w:numPr>
                <w:ilvl w:val="0"/>
                <w:numId w:val="0"/>
              </w:num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Tổng</w:t>
            </w:r>
          </w:p>
        </w:tc>
      </w:tr>
      <w:tr w14:paraId="41F78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1" w:type="dxa"/>
          </w:tcPr>
          <w:p w14:paraId="257342E4">
            <w:pPr>
              <w:widowControl w:val="0"/>
              <w:numPr>
                <w:ilvl w:val="0"/>
                <w:numId w:val="0"/>
              </w:num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Yes</w:t>
            </w:r>
          </w:p>
        </w:tc>
        <w:tc>
          <w:tcPr>
            <w:tcW w:w="2088" w:type="dxa"/>
          </w:tcPr>
          <w:p w14:paraId="277437BD">
            <w:pPr>
              <w:widowControl w:val="0"/>
              <w:numPr>
                <w:ilvl w:val="0"/>
                <w:numId w:val="0"/>
              </w:num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7 (TP)</w:t>
            </w:r>
          </w:p>
        </w:tc>
        <w:tc>
          <w:tcPr>
            <w:tcW w:w="2124" w:type="dxa"/>
          </w:tcPr>
          <w:p w14:paraId="21D79E68">
            <w:pPr>
              <w:widowControl w:val="0"/>
              <w:numPr>
                <w:ilvl w:val="0"/>
                <w:numId w:val="0"/>
              </w:num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2 (FN)</w:t>
            </w:r>
          </w:p>
        </w:tc>
        <w:tc>
          <w:tcPr>
            <w:tcW w:w="1949" w:type="dxa"/>
          </w:tcPr>
          <w:p w14:paraId="22CE3CCA">
            <w:pPr>
              <w:widowControl w:val="0"/>
              <w:numPr>
                <w:ilvl w:val="0"/>
                <w:numId w:val="0"/>
              </w:num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9</w:t>
            </w:r>
          </w:p>
        </w:tc>
      </w:tr>
      <w:tr w14:paraId="6ABB3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1" w:type="dxa"/>
          </w:tcPr>
          <w:p w14:paraId="58756623">
            <w:pPr>
              <w:widowControl w:val="0"/>
              <w:numPr>
                <w:ilvl w:val="0"/>
                <w:numId w:val="0"/>
              </w:num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No</w:t>
            </w:r>
          </w:p>
        </w:tc>
        <w:tc>
          <w:tcPr>
            <w:tcW w:w="2088" w:type="dxa"/>
          </w:tcPr>
          <w:p w14:paraId="4772D0B3">
            <w:pPr>
              <w:widowControl w:val="0"/>
              <w:numPr>
                <w:ilvl w:val="0"/>
                <w:numId w:val="0"/>
              </w:num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0 (FP)</w:t>
            </w:r>
          </w:p>
        </w:tc>
        <w:tc>
          <w:tcPr>
            <w:tcW w:w="2124" w:type="dxa"/>
          </w:tcPr>
          <w:p w14:paraId="2C0C4BEB">
            <w:pPr>
              <w:widowControl w:val="0"/>
              <w:numPr>
                <w:ilvl w:val="0"/>
                <w:numId w:val="0"/>
              </w:num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5 (TN)</w:t>
            </w:r>
          </w:p>
        </w:tc>
        <w:tc>
          <w:tcPr>
            <w:tcW w:w="1949" w:type="dxa"/>
          </w:tcPr>
          <w:p w14:paraId="5443D3DF">
            <w:pPr>
              <w:widowControl w:val="0"/>
              <w:numPr>
                <w:ilvl w:val="0"/>
                <w:numId w:val="0"/>
              </w:num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5</w:t>
            </w:r>
          </w:p>
        </w:tc>
      </w:tr>
      <w:tr w14:paraId="45C25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1" w:type="dxa"/>
          </w:tcPr>
          <w:p w14:paraId="45E61919">
            <w:pPr>
              <w:widowControl w:val="0"/>
              <w:numPr>
                <w:ilvl w:val="0"/>
                <w:numId w:val="0"/>
              </w:num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Tổng</w:t>
            </w:r>
          </w:p>
        </w:tc>
        <w:tc>
          <w:tcPr>
            <w:tcW w:w="2088" w:type="dxa"/>
          </w:tcPr>
          <w:p w14:paraId="56764174">
            <w:pPr>
              <w:widowControl w:val="0"/>
              <w:numPr>
                <w:ilvl w:val="0"/>
                <w:numId w:val="0"/>
              </w:num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7</w:t>
            </w:r>
          </w:p>
        </w:tc>
        <w:tc>
          <w:tcPr>
            <w:tcW w:w="2124" w:type="dxa"/>
          </w:tcPr>
          <w:p w14:paraId="36F3E38A">
            <w:pPr>
              <w:widowControl w:val="0"/>
              <w:numPr>
                <w:ilvl w:val="0"/>
                <w:numId w:val="0"/>
              </w:num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7</w:t>
            </w:r>
          </w:p>
        </w:tc>
        <w:tc>
          <w:tcPr>
            <w:tcW w:w="1949" w:type="dxa"/>
          </w:tcPr>
          <w:p w14:paraId="78EDE20F">
            <w:pPr>
              <w:widowControl w:val="0"/>
              <w:numPr>
                <w:ilvl w:val="0"/>
                <w:numId w:val="0"/>
              </w:numP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14</w:t>
            </w:r>
          </w:p>
        </w:tc>
      </w:tr>
    </w:tbl>
    <w:p w14:paraId="2E7637A9">
      <w:pPr>
        <w:numPr>
          <w:ilvl w:val="0"/>
          <w:numId w:val="0"/>
        </w:numPr>
        <w:ind w:leftChars="0"/>
        <w:rPr>
          <w:rFonts w:hint="default" w:ascii="Times New Roman" w:hAnsi="Times New Roman" w:cs="Times New Roman"/>
          <w:sz w:val="26"/>
          <w:szCs w:val="26"/>
          <w:lang w:val="en-US"/>
        </w:rPr>
      </w:pPr>
    </w:p>
    <w:p w14:paraId="5F9B3090">
      <w:pPr>
        <w:numPr>
          <w:ilvl w:val="0"/>
          <w:numId w:val="13"/>
        </w:numPr>
        <w:ind w:left="0" w:leftChars="0"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Tính các chỉ số Accuracy, Precision, Recall, Specificity, Fl-score</w:t>
      </w:r>
    </w:p>
    <w:p w14:paraId="1BF916E2">
      <w:pPr>
        <w:numPr>
          <w:ilvl w:val="0"/>
          <w:numId w:val="0"/>
        </w:numPr>
        <w:spacing w:line="360" w:lineRule="auto"/>
        <w:ind w:leftChars="0"/>
        <w:jc w:val="center"/>
        <w:rPr>
          <w:rFonts w:hint="default" w:ascii="Times New Roman" w:hAnsi="Times New Roman" w:cs="Times New Roman"/>
          <w:bCs w:val="0"/>
          <w:i w:val="0"/>
          <w:sz w:val="26"/>
          <w:szCs w:val="26"/>
          <w:lang w:val="en-US"/>
        </w:rPr>
      </w:pPr>
      <w:r>
        <w:rPr>
          <w:rFonts w:hint="default" w:ascii="Times New Roman" w:hAnsi="Times New Roman" w:cs="Times New Roman"/>
          <w:b w:val="0"/>
          <w:bCs w:val="0"/>
          <w:sz w:val="26"/>
          <w:szCs w:val="26"/>
          <w:lang w:val="en-US"/>
        </w:rPr>
        <w:t xml:space="preserve">Accuracy = </w:t>
      </w:r>
      <m:oMath>
        <m:f>
          <m:fPr>
            <m:ctrlPr>
              <w:rPr>
                <w:rFonts w:ascii="Cambria Math" w:hAnsi="Cambria Math" w:cs="Times New Roman"/>
                <w:bCs w:val="0"/>
                <w:i/>
                <w:sz w:val="26"/>
                <w:szCs w:val="26"/>
                <w:lang w:val="en-US"/>
              </w:rPr>
            </m:ctrlPr>
          </m:fPr>
          <m:num>
            <m:r>
              <m:rPr/>
              <w:rPr>
                <w:rFonts w:hint="default" w:ascii="Cambria Math" w:hAnsi="Cambria Math" w:cs="Times New Roman"/>
                <w:sz w:val="26"/>
                <w:szCs w:val="26"/>
                <w:lang w:val="en-US"/>
              </w:rPr>
              <m:t>TP + TN</m:t>
            </m:r>
            <m:ctrlPr>
              <w:rPr>
                <w:rFonts w:ascii="Cambria Math" w:hAnsi="Cambria Math" w:cs="Times New Roman"/>
                <w:bCs w:val="0"/>
                <w:i/>
                <w:sz w:val="26"/>
                <w:szCs w:val="26"/>
                <w:lang w:val="en-US"/>
              </w:rPr>
            </m:ctrlPr>
          </m:num>
          <m:den>
            <m:r>
              <m:rPr/>
              <w:rPr>
                <w:rFonts w:hint="default" w:ascii="Cambria Math" w:hAnsi="Cambria Math" w:cs="Times New Roman"/>
                <w:sz w:val="26"/>
                <w:szCs w:val="26"/>
                <w:lang w:val="en-US"/>
              </w:rPr>
              <m:t>N</m:t>
            </m:r>
            <m:ctrlPr>
              <w:rPr>
                <w:rFonts w:ascii="Cambria Math" w:hAnsi="Cambria Math" w:cs="Times New Roman"/>
                <w:bCs w:val="0"/>
                <w:i/>
                <w:sz w:val="26"/>
                <w:szCs w:val="26"/>
                <w:lang w:val="en-US"/>
              </w:rPr>
            </m:ctrlPr>
          </m:den>
        </m:f>
      </m:oMath>
      <w:r>
        <w:rPr>
          <w:rFonts w:hint="default" w:hAnsi="Cambria Math" w:cs="Times New Roman"/>
          <w:bCs w:val="0"/>
          <w:i w:val="0"/>
          <w:sz w:val="26"/>
          <w:szCs w:val="26"/>
          <w:lang w:val="en-US"/>
        </w:rPr>
        <w:t xml:space="preserve"> =</w:t>
      </w:r>
      <w:r>
        <w:rPr>
          <w:rFonts w:hint="default" w:ascii="Times New Roman" w:hAnsi="Times New Roman" w:cs="Times New Roman"/>
          <w:b w:val="0"/>
          <w:bCs w:val="0"/>
          <w:sz w:val="26"/>
          <w:szCs w:val="26"/>
          <w:lang w:val="en-US"/>
        </w:rPr>
        <w:t xml:space="preserve">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bCs w:val="0"/>
                <w:i w:val="0"/>
                <w:sz w:val="26"/>
                <w:szCs w:val="26"/>
                <w:lang w:val="en-US"/>
              </w:rPr>
              <m:t>7 + 5</m:t>
            </m:r>
            <m:r>
              <m:rPr>
                <m:nor/>
                <m:sty m:val="p"/>
              </m:rPr>
              <w:rPr>
                <w:rFonts w:hint="default" w:ascii="Times New Roman" w:hAnsi="Times New Roman" w:cs="Times New Roman"/>
                <w:b w:val="0"/>
                <w:i w:val="0"/>
                <w:sz w:val="26"/>
                <w:szCs w:val="26"/>
                <w:lang w:val="en-US"/>
              </w:rPr>
              <m:t xml:space="preserve"> </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bCs w:val="0"/>
                <w:i w:val="0"/>
                <w:sz w:val="26"/>
                <w:szCs w:val="26"/>
                <w:lang w:val="en-US"/>
              </w:rPr>
              <m:t>14</m:t>
            </m:r>
            <m:ctrlPr>
              <w:rPr>
                <w:rFonts w:hint="default" w:ascii="Cambria Math" w:hAnsi="Cambria Math" w:cs="Times New Roman"/>
                <w:bCs w:val="0"/>
                <w:i/>
                <w:sz w:val="26"/>
                <w:szCs w:val="26"/>
                <w:lang w:val="en-US"/>
              </w:rPr>
            </m:ctrlPr>
          </m:den>
        </m:f>
      </m:oMath>
      <w:r>
        <w:rPr>
          <w:rFonts w:hint="default" w:ascii="Times New Roman" w:hAnsi="Times New Roman" w:cs="Times New Roman"/>
          <w:bCs w:val="0"/>
          <w:i w:val="0"/>
          <w:sz w:val="26"/>
          <w:szCs w:val="26"/>
          <w:lang w:val="en-US"/>
        </w:rPr>
        <w:t xml:space="preserve"> = 0.8571 = 85,71%</w:t>
      </w:r>
    </w:p>
    <w:p w14:paraId="7A61738B">
      <w:pPr>
        <w:numPr>
          <w:ilvl w:val="0"/>
          <w:numId w:val="0"/>
        </w:numPr>
        <w:ind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Precision: tất cả các mẫu được dự đoán là Yes đều thực sự có nhãn  Yes</w:t>
      </w:r>
    </w:p>
    <w:p w14:paraId="49782E52">
      <w:pPr>
        <w:numPr>
          <w:ilvl w:val="0"/>
          <w:numId w:val="0"/>
        </w:numPr>
        <w:spacing w:line="360" w:lineRule="auto"/>
        <w:ind w:leftChars="0"/>
        <w:jc w:val="center"/>
        <w:rPr>
          <w:rFonts w:hint="default" w:ascii="Times New Roman" w:hAnsi="Times New Roman" w:cs="Times New Roman"/>
          <w:bCs w:val="0"/>
          <w:i w:val="0"/>
          <w:sz w:val="26"/>
          <w:szCs w:val="26"/>
          <w:lang w:val="en-US"/>
        </w:rPr>
      </w:pPr>
      <w:r>
        <w:rPr>
          <w:rFonts w:hint="default" w:ascii="Times New Roman" w:hAnsi="Times New Roman" w:cs="Times New Roman"/>
          <w:b w:val="0"/>
          <w:bCs w:val="0"/>
          <w:sz w:val="26"/>
          <w:szCs w:val="26"/>
          <w:lang w:val="en-US"/>
        </w:rPr>
        <w:t xml:space="preserve">Precision (p) = </w:t>
      </w:r>
      <m:oMath>
        <m:f>
          <m:fPr>
            <m:ctrlPr>
              <w:rPr>
                <w:rFonts w:ascii="Cambria Math" w:hAnsi="Cambria Math" w:cs="Times New Roman"/>
                <w:bCs w:val="0"/>
                <w:i/>
                <w:sz w:val="26"/>
                <w:szCs w:val="26"/>
                <w:lang w:val="en-US"/>
              </w:rPr>
            </m:ctrlPr>
          </m:fPr>
          <m:num>
            <m:r>
              <m:rPr/>
              <w:rPr>
                <w:rFonts w:hint="default" w:ascii="Cambria Math" w:hAnsi="Cambria Math" w:cs="Times New Roman"/>
                <w:sz w:val="26"/>
                <w:szCs w:val="26"/>
                <w:lang w:val="en-US"/>
              </w:rPr>
              <m:t>TP</m:t>
            </m:r>
            <m:ctrlPr>
              <w:rPr>
                <w:rFonts w:ascii="Cambria Math" w:hAnsi="Cambria Math" w:cs="Times New Roman"/>
                <w:bCs w:val="0"/>
                <w:i/>
                <w:sz w:val="26"/>
                <w:szCs w:val="26"/>
                <w:lang w:val="en-US"/>
              </w:rPr>
            </m:ctrlPr>
          </m:num>
          <m:den>
            <m:r>
              <m:rPr/>
              <w:rPr>
                <w:rFonts w:hint="default" w:ascii="Cambria Math" w:hAnsi="Cambria Math" w:cs="Times New Roman"/>
                <w:sz w:val="26"/>
                <w:szCs w:val="26"/>
                <w:lang w:val="en-US"/>
              </w:rPr>
              <m:t>TP + FP</m:t>
            </m:r>
            <m:ctrlPr>
              <w:rPr>
                <w:rFonts w:ascii="Cambria Math" w:hAnsi="Cambria Math" w:cs="Times New Roman"/>
                <w:bCs w:val="0"/>
                <w:i/>
                <w:sz w:val="26"/>
                <w:szCs w:val="26"/>
                <w:lang w:val="en-US"/>
              </w:rPr>
            </m:ctrlPr>
          </m:den>
        </m:f>
      </m:oMath>
      <w:r>
        <w:rPr>
          <w:rFonts w:hint="default" w:hAnsi="Cambria Math" w:cs="Times New Roman"/>
          <w:bCs w:val="0"/>
          <w:i w:val="0"/>
          <w:sz w:val="26"/>
          <w:szCs w:val="26"/>
          <w:lang w:val="en-US"/>
        </w:rPr>
        <w:t xml:space="preserve"> =</w:t>
      </w:r>
      <w:r>
        <w:rPr>
          <w:rFonts w:hint="default" w:ascii="Times New Roman" w:hAnsi="Times New Roman" w:cs="Times New Roman"/>
          <w:b w:val="0"/>
          <w:bCs w:val="0"/>
          <w:sz w:val="26"/>
          <w:szCs w:val="26"/>
          <w:lang w:val="en-US"/>
        </w:rPr>
        <w:t xml:space="preserve">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bCs w:val="0"/>
                <w:i w:val="0"/>
                <w:sz w:val="26"/>
                <w:szCs w:val="26"/>
                <w:lang w:val="en-US"/>
              </w:rPr>
              <m:t>7</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bCs w:val="0"/>
                <w:i w:val="0"/>
                <w:sz w:val="26"/>
                <w:szCs w:val="26"/>
                <w:lang w:val="en-US"/>
              </w:rPr>
              <m:t>7</m:t>
            </m:r>
            <m:r>
              <m:rPr>
                <m:nor/>
                <m:sty m:val="p"/>
              </m:rPr>
              <w:rPr>
                <w:rFonts w:hint="default" w:ascii="Times New Roman" w:hAnsi="Times New Roman" w:cs="Times New Roman"/>
                <w:b w:val="0"/>
                <w:i w:val="0"/>
                <w:sz w:val="26"/>
                <w:szCs w:val="26"/>
                <w:lang w:val="en-US"/>
              </w:rPr>
              <m:t xml:space="preserve"> + 0</m:t>
            </m:r>
            <m:ctrlPr>
              <w:rPr>
                <w:rFonts w:hint="default" w:ascii="Cambria Math" w:hAnsi="Cambria Math" w:cs="Times New Roman"/>
                <w:bCs w:val="0"/>
                <w:i/>
                <w:sz w:val="26"/>
                <w:szCs w:val="26"/>
                <w:lang w:val="en-US"/>
              </w:rPr>
            </m:ctrlPr>
          </m:den>
        </m:f>
      </m:oMath>
      <w:r>
        <w:rPr>
          <w:rFonts w:hint="default" w:ascii="Times New Roman" w:hAnsi="Times New Roman" w:cs="Times New Roman"/>
          <w:bCs w:val="0"/>
          <w:i w:val="0"/>
          <w:sz w:val="26"/>
          <w:szCs w:val="26"/>
          <w:lang w:val="en-US"/>
        </w:rPr>
        <w:t xml:space="preserve"> = 1</w:t>
      </w:r>
    </w:p>
    <w:p w14:paraId="6B4AE591">
      <w:pPr>
        <w:numPr>
          <w:ilvl w:val="0"/>
          <w:numId w:val="0"/>
        </w:numPr>
        <w:spacing w:line="360" w:lineRule="auto"/>
        <w:ind w:leftChars="0"/>
        <w:jc w:val="both"/>
        <w:rPr>
          <w:rFonts w:hint="default" w:ascii="Times New Roman" w:hAnsi="Times New Roman" w:cs="Times New Roman"/>
          <w:bCs w:val="0"/>
          <w:i w:val="0"/>
          <w:sz w:val="26"/>
          <w:szCs w:val="26"/>
          <w:lang w:val="en-US"/>
        </w:rPr>
      </w:pPr>
      <w:r>
        <w:rPr>
          <w:rFonts w:hint="default" w:ascii="Times New Roman" w:hAnsi="Times New Roman" w:cs="Times New Roman"/>
          <w:bCs w:val="0"/>
          <w:i w:val="0"/>
          <w:sz w:val="26"/>
          <w:szCs w:val="26"/>
          <w:lang w:val="en-US"/>
        </w:rPr>
        <w:t>- Recall (Sensitivity): phát hiện số mẫu thực thế có nhãn Yes</w:t>
      </w:r>
    </w:p>
    <w:p w14:paraId="7C97E6A4">
      <w:pPr>
        <w:numPr>
          <w:ilvl w:val="0"/>
          <w:numId w:val="0"/>
        </w:numPr>
        <w:spacing w:line="360" w:lineRule="auto"/>
        <w:ind w:leftChars="0"/>
        <w:jc w:val="center"/>
        <w:rPr>
          <w:rFonts w:hint="default" w:ascii="Times New Roman" w:hAnsi="Times New Roman" w:cs="Times New Roman"/>
          <w:bCs w:val="0"/>
          <w:i w:val="0"/>
          <w:sz w:val="26"/>
          <w:szCs w:val="26"/>
          <w:lang w:val="en-US"/>
        </w:rPr>
      </w:pPr>
      <w:r>
        <w:rPr>
          <w:rFonts w:hint="default" w:ascii="Times New Roman" w:hAnsi="Times New Roman" w:cs="Times New Roman"/>
          <w:bCs w:val="0"/>
          <w:i w:val="0"/>
          <w:sz w:val="26"/>
          <w:szCs w:val="26"/>
          <w:lang w:val="en-US"/>
        </w:rPr>
        <w:t xml:space="preserve">Recall (r) = </w:t>
      </w:r>
      <m:oMath>
        <m:f>
          <m:fPr>
            <m:ctrlPr>
              <w:rPr>
                <w:rFonts w:ascii="Cambria Math" w:hAnsi="Cambria Math" w:cs="Times New Roman"/>
                <w:bCs w:val="0"/>
                <w:i/>
                <w:sz w:val="26"/>
                <w:szCs w:val="26"/>
                <w:lang w:val="en-US"/>
              </w:rPr>
            </m:ctrlPr>
          </m:fPr>
          <m:num>
            <m:r>
              <m:rPr/>
              <w:rPr>
                <w:rFonts w:hint="default" w:ascii="Cambria Math" w:hAnsi="Cambria Math" w:cs="Times New Roman"/>
                <w:sz w:val="26"/>
                <w:szCs w:val="26"/>
                <w:lang w:val="en-US"/>
              </w:rPr>
              <m:t>TP</m:t>
            </m:r>
            <m:ctrlPr>
              <w:rPr>
                <w:rFonts w:ascii="Cambria Math" w:hAnsi="Cambria Math" w:cs="Times New Roman"/>
                <w:bCs w:val="0"/>
                <w:i/>
                <w:sz w:val="26"/>
                <w:szCs w:val="26"/>
                <w:lang w:val="en-US"/>
              </w:rPr>
            </m:ctrlPr>
          </m:num>
          <m:den>
            <m:r>
              <m:rPr/>
              <w:rPr>
                <w:rFonts w:hint="default" w:ascii="Cambria Math" w:hAnsi="Cambria Math" w:cs="Times New Roman"/>
                <w:sz w:val="26"/>
                <w:szCs w:val="26"/>
                <w:lang w:val="en-US"/>
              </w:rPr>
              <m:t>TP + FN</m:t>
            </m:r>
            <m:ctrlPr>
              <w:rPr>
                <w:rFonts w:ascii="Cambria Math" w:hAnsi="Cambria Math" w:cs="Times New Roman"/>
                <w:bCs w:val="0"/>
                <w:i/>
                <w:sz w:val="26"/>
                <w:szCs w:val="26"/>
                <w:lang w:val="en-US"/>
              </w:rPr>
            </m:ctrlPr>
          </m:den>
        </m:f>
      </m:oMath>
      <w:r>
        <w:rPr>
          <w:rFonts w:hint="default" w:hAnsi="Cambria Math" w:cs="Times New Roman"/>
          <w:bCs w:val="0"/>
          <w:i w:val="0"/>
          <w:sz w:val="26"/>
          <w:szCs w:val="26"/>
          <w:lang w:val="en-US"/>
        </w:rPr>
        <w:t xml:space="preserve"> =</w:t>
      </w:r>
      <w:r>
        <w:rPr>
          <w:rFonts w:hint="default" w:ascii="Times New Roman" w:hAnsi="Times New Roman" w:cs="Times New Roman"/>
          <w:bCs w:val="0"/>
          <w:i w:val="0"/>
          <w:sz w:val="26"/>
          <w:szCs w:val="26"/>
          <w:lang w:val="en-US"/>
        </w:rPr>
        <w:t xml:space="preserve">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bCs w:val="0"/>
                <w:i w:val="0"/>
                <w:sz w:val="26"/>
                <w:szCs w:val="26"/>
                <w:lang w:val="en-US"/>
              </w:rPr>
              <m:t>7</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bCs w:val="0"/>
                <w:i w:val="0"/>
                <w:sz w:val="26"/>
                <w:szCs w:val="26"/>
                <w:lang w:val="en-US"/>
              </w:rPr>
              <m:t>7 + 2</m:t>
            </m:r>
            <m:ctrlPr>
              <w:rPr>
                <w:rFonts w:hint="default" w:ascii="Cambria Math" w:hAnsi="Cambria Math" w:cs="Times New Roman"/>
                <w:bCs w:val="0"/>
                <w:i/>
                <w:sz w:val="26"/>
                <w:szCs w:val="26"/>
                <w:lang w:val="en-US"/>
              </w:rPr>
            </m:ctrlPr>
          </m:den>
        </m:f>
        <m:r>
          <m:rPr>
            <m:nor/>
            <m:sty m:val="p"/>
          </m:rPr>
          <w:rPr>
            <w:rFonts w:hint="default" w:ascii="Times New Roman" w:hAnsi="Times New Roman" w:cs="Times New Roman"/>
            <w:b w:val="0"/>
            <w:bCs w:val="0"/>
            <w:i w:val="0"/>
            <w:sz w:val="26"/>
            <w:szCs w:val="26"/>
            <w:lang w:val="en-US"/>
          </w:rPr>
          <m:t xml:space="preserve"> </m:t>
        </m:r>
      </m:oMath>
      <w:r>
        <w:rPr>
          <w:rFonts w:hint="default" w:ascii="Times New Roman" w:hAnsi="Times New Roman" w:cs="Times New Roman"/>
          <w:bCs w:val="0"/>
          <w:i w:val="0"/>
          <w:sz w:val="26"/>
          <w:szCs w:val="26"/>
          <w:lang w:val="en-US"/>
        </w:rPr>
        <w:t>= 0.78</w:t>
      </w:r>
    </w:p>
    <w:p w14:paraId="3A85F6C7">
      <w:pPr>
        <w:numPr>
          <w:ilvl w:val="0"/>
          <w:numId w:val="0"/>
        </w:numPr>
        <w:spacing w:line="360" w:lineRule="auto"/>
        <w:ind w:lef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Specificity: đo khả năng nhận diện đúng lớp âm</w:t>
      </w:r>
    </w:p>
    <w:p w14:paraId="120BE50C">
      <w:pPr>
        <w:numPr>
          <w:ilvl w:val="0"/>
          <w:numId w:val="0"/>
        </w:numPr>
        <w:spacing w:line="360" w:lineRule="auto"/>
        <w:ind w:leftChars="0"/>
        <w:jc w:val="center"/>
        <w:rPr>
          <w:rFonts w:hint="default" w:ascii="Times New Roman" w:hAnsi="Times New Roman" w:cs="Times New Roman"/>
          <w:bCs w:val="0"/>
          <w:i w:val="0"/>
          <w:sz w:val="26"/>
          <w:szCs w:val="26"/>
          <w:lang w:val="en-US"/>
        </w:rPr>
      </w:pPr>
      <w:r>
        <w:rPr>
          <w:rFonts w:hint="default" w:ascii="Times New Roman" w:hAnsi="Times New Roman" w:cs="Times New Roman"/>
          <w:bCs w:val="0"/>
          <w:i w:val="0"/>
          <w:sz w:val="26"/>
          <w:szCs w:val="26"/>
          <w:lang w:val="en-US"/>
        </w:rPr>
        <w:t xml:space="preserve">Specificity = </w:t>
      </w:r>
      <m:oMath>
        <m:f>
          <m:fPr>
            <m:ctrlPr>
              <w:rPr>
                <w:rFonts w:ascii="Cambria Math" w:hAnsi="Cambria Math" w:cs="Times New Roman"/>
                <w:bCs w:val="0"/>
                <w:i/>
                <w:sz w:val="26"/>
                <w:szCs w:val="26"/>
                <w:lang w:val="en-US"/>
              </w:rPr>
            </m:ctrlPr>
          </m:fPr>
          <m:num>
            <m:r>
              <m:rPr/>
              <w:rPr>
                <w:rFonts w:hint="default" w:ascii="Cambria Math" w:hAnsi="Cambria Math" w:cs="Times New Roman"/>
                <w:sz w:val="26"/>
                <w:szCs w:val="26"/>
                <w:lang w:val="en-US"/>
              </w:rPr>
              <m:t>TN</m:t>
            </m:r>
            <m:ctrlPr>
              <w:rPr>
                <w:rFonts w:ascii="Cambria Math" w:hAnsi="Cambria Math" w:cs="Times New Roman"/>
                <w:bCs w:val="0"/>
                <w:i/>
                <w:sz w:val="26"/>
                <w:szCs w:val="26"/>
                <w:lang w:val="en-US"/>
              </w:rPr>
            </m:ctrlPr>
          </m:num>
          <m:den>
            <m:r>
              <m:rPr/>
              <w:rPr>
                <w:rFonts w:hint="default" w:ascii="Cambria Math" w:hAnsi="Cambria Math" w:cs="Times New Roman"/>
                <w:sz w:val="26"/>
                <w:szCs w:val="26"/>
                <w:lang w:val="en-US"/>
              </w:rPr>
              <m:t>TN + FP</m:t>
            </m:r>
            <m:ctrlPr>
              <w:rPr>
                <w:rFonts w:ascii="Cambria Math" w:hAnsi="Cambria Math" w:cs="Times New Roman"/>
                <w:bCs w:val="0"/>
                <w:i/>
                <w:sz w:val="26"/>
                <w:szCs w:val="26"/>
                <w:lang w:val="en-US"/>
              </w:rPr>
            </m:ctrlPr>
          </m:den>
        </m:f>
      </m:oMath>
      <w:r>
        <w:rPr>
          <w:rFonts w:hint="default" w:hAnsi="Cambria Math" w:cs="Times New Roman"/>
          <w:bCs w:val="0"/>
          <w:i w:val="0"/>
          <w:sz w:val="26"/>
          <w:szCs w:val="26"/>
          <w:lang w:val="en-US"/>
        </w:rPr>
        <w:t xml:space="preserve"> =</w:t>
      </w:r>
      <w:r>
        <w:rPr>
          <w:rFonts w:hint="default" w:ascii="Times New Roman" w:hAnsi="Times New Roman" w:cs="Times New Roman"/>
          <w:bCs w:val="0"/>
          <w:i w:val="0"/>
          <w:sz w:val="26"/>
          <w:szCs w:val="26"/>
          <w:lang w:val="en-US"/>
        </w:rPr>
        <w:t xml:space="preserve">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bCs w:val="0"/>
                <w:i w:val="0"/>
                <w:sz w:val="26"/>
                <w:szCs w:val="26"/>
                <w:lang w:val="en-US"/>
              </w:rPr>
              <m:t>5</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bCs w:val="0"/>
                <w:i w:val="0"/>
                <w:sz w:val="26"/>
                <w:szCs w:val="26"/>
                <w:lang w:val="en-US"/>
              </w:rPr>
              <m:t>5</m:t>
            </m:r>
            <m:r>
              <m:rPr>
                <m:nor/>
                <m:sty m:val="p"/>
              </m:rPr>
              <w:rPr>
                <w:rFonts w:hint="default" w:ascii="Times New Roman" w:hAnsi="Times New Roman" w:cs="Times New Roman"/>
                <w:b w:val="0"/>
                <w:i w:val="0"/>
                <w:sz w:val="26"/>
                <w:szCs w:val="26"/>
                <w:lang w:val="en-US"/>
              </w:rPr>
              <m:t xml:space="preserve"> + 0</m:t>
            </m:r>
            <m:ctrlPr>
              <w:rPr>
                <w:rFonts w:hint="default" w:ascii="Cambria Math" w:hAnsi="Cambria Math" w:cs="Times New Roman"/>
                <w:bCs w:val="0"/>
                <w:i/>
                <w:sz w:val="26"/>
                <w:szCs w:val="26"/>
                <w:lang w:val="en-US"/>
              </w:rPr>
            </m:ctrlPr>
          </m:den>
        </m:f>
        <m:r>
          <m:rPr>
            <m:nor/>
            <m:sty m:val="p"/>
          </m:rPr>
          <w:rPr>
            <w:rFonts w:hint="default" w:ascii="Times New Roman" w:hAnsi="Times New Roman" w:cs="Times New Roman"/>
            <w:b w:val="0"/>
            <w:bCs w:val="0"/>
            <w:i w:val="0"/>
            <w:sz w:val="26"/>
            <w:szCs w:val="26"/>
            <w:lang w:val="en-US"/>
          </w:rPr>
          <m:t xml:space="preserve"> </m:t>
        </m:r>
      </m:oMath>
      <w:r>
        <w:rPr>
          <w:rFonts w:hint="default" w:ascii="Times New Roman" w:hAnsi="Times New Roman" w:cs="Times New Roman"/>
          <w:bCs w:val="0"/>
          <w:i w:val="0"/>
          <w:sz w:val="26"/>
          <w:szCs w:val="26"/>
          <w:lang w:val="en-US"/>
        </w:rPr>
        <w:t>= 1</w:t>
      </w:r>
    </w:p>
    <w:p w14:paraId="55754299">
      <w:pPr>
        <w:numPr>
          <w:ilvl w:val="0"/>
          <w:numId w:val="0"/>
        </w:numPr>
        <w:spacing w:line="360" w:lineRule="auto"/>
        <w:ind w:leftChars="0"/>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F1-score:</w:t>
      </w:r>
    </w:p>
    <w:p w14:paraId="4DE3DCB0">
      <w:pPr>
        <w:numPr>
          <w:ilvl w:val="0"/>
          <w:numId w:val="0"/>
        </w:numPr>
        <w:spacing w:line="360" w:lineRule="auto"/>
        <w:ind w:leftChars="0"/>
        <w:jc w:val="center"/>
        <w:rPr>
          <w:rFonts w:hint="default" w:ascii="Times New Roman" w:hAnsi="Times New Roman" w:cs="Times New Roman"/>
          <w:bCs w:val="0"/>
          <w:i w:val="0"/>
          <w:sz w:val="26"/>
          <w:szCs w:val="26"/>
          <w:lang w:val="en-US"/>
        </w:rPr>
      </w:pPr>
      <w:r>
        <w:rPr>
          <w:rFonts w:hint="default" w:ascii="Times New Roman" w:hAnsi="Times New Roman" w:cs="Times New Roman"/>
          <w:bCs w:val="0"/>
          <w:i w:val="0"/>
          <w:sz w:val="26"/>
          <w:szCs w:val="26"/>
          <w:lang w:val="en-US"/>
        </w:rPr>
        <w:t xml:space="preserve">Fl-score (F) = </w:t>
      </w:r>
      <m:oMath>
        <m:f>
          <m:fPr>
            <m:ctrlPr>
              <w:rPr>
                <w:rFonts w:ascii="Cambria Math" w:hAnsi="Cambria Math" w:cs="Times New Roman"/>
                <w:bCs w:val="0"/>
                <w:i/>
                <w:sz w:val="26"/>
                <w:szCs w:val="26"/>
                <w:lang w:val="en-US"/>
              </w:rPr>
            </m:ctrlPr>
          </m:fPr>
          <m:num>
            <m:r>
              <m:rPr/>
              <w:rPr>
                <w:rFonts w:hint="default" w:ascii="Cambria Math" w:hAnsi="Cambria Math" w:cs="Times New Roman"/>
                <w:sz w:val="26"/>
                <w:szCs w:val="26"/>
                <w:lang w:val="en-US"/>
              </w:rPr>
              <m:t>2 ∗ TP</m:t>
            </m:r>
            <m:ctrlPr>
              <w:rPr>
                <w:rFonts w:ascii="Cambria Math" w:hAnsi="Cambria Math" w:cs="Times New Roman"/>
                <w:bCs w:val="0"/>
                <w:i/>
                <w:sz w:val="26"/>
                <w:szCs w:val="26"/>
                <w:lang w:val="en-US"/>
              </w:rPr>
            </m:ctrlPr>
          </m:num>
          <m:den>
            <m:r>
              <m:rPr/>
              <w:rPr>
                <w:rFonts w:hint="default" w:ascii="Cambria Math" w:hAnsi="Cambria Math" w:cs="Times New Roman"/>
                <w:sz w:val="26"/>
                <w:szCs w:val="26"/>
                <w:lang w:val="en-US"/>
              </w:rPr>
              <m:t>2 ∗ TP + FP + FN</m:t>
            </m:r>
            <m:ctrlPr>
              <w:rPr>
                <w:rFonts w:ascii="Cambria Math" w:hAnsi="Cambria Math" w:cs="Times New Roman"/>
                <w:bCs w:val="0"/>
                <w:i/>
                <w:sz w:val="26"/>
                <w:szCs w:val="26"/>
                <w:lang w:val="en-US"/>
              </w:rPr>
            </m:ctrlPr>
          </m:den>
        </m:f>
      </m:oMath>
      <w:r>
        <w:rPr>
          <w:rFonts w:hint="default" w:hAnsi="Cambria Math" w:cs="Times New Roman"/>
          <w:bCs w:val="0"/>
          <w:i w:val="0"/>
          <w:sz w:val="26"/>
          <w:szCs w:val="26"/>
          <w:lang w:val="en-US"/>
        </w:rPr>
        <w:t xml:space="preserve"> =</w:t>
      </w:r>
      <w:r>
        <w:rPr>
          <w:rFonts w:hint="default" w:ascii="Times New Roman" w:hAnsi="Times New Roman" w:cs="Times New Roman"/>
          <w:bCs w:val="0"/>
          <w:i w:val="0"/>
          <w:sz w:val="26"/>
          <w:szCs w:val="26"/>
          <w:lang w:val="en-US"/>
        </w:rPr>
        <w:t xml:space="preserve">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i w:val="0"/>
                <w:sz w:val="26"/>
                <w:szCs w:val="26"/>
                <w:lang w:val="en-US"/>
              </w:rPr>
              <m:t>2 * 7</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bCs w:val="0"/>
                <w:i w:val="0"/>
                <w:sz w:val="26"/>
                <w:szCs w:val="26"/>
                <w:lang w:val="en-US"/>
              </w:rPr>
              <m:t>2 ∗7 + 0 + 2</m:t>
            </m:r>
            <m:ctrlPr>
              <w:rPr>
                <w:rFonts w:hint="default" w:ascii="Cambria Math" w:hAnsi="Cambria Math" w:cs="Times New Roman"/>
                <w:bCs w:val="0"/>
                <w:i/>
                <w:sz w:val="26"/>
                <w:szCs w:val="26"/>
                <w:lang w:val="en-US"/>
              </w:rPr>
            </m:ctrlPr>
          </m:den>
        </m:f>
      </m:oMath>
      <w:r>
        <w:rPr>
          <w:rFonts w:hint="default" w:ascii="Times New Roman" w:hAnsi="Times New Roman" w:cs="Times New Roman"/>
          <w:bCs w:val="0"/>
          <w:i w:val="0"/>
          <w:sz w:val="26"/>
          <w:szCs w:val="26"/>
          <w:lang w:val="en-US"/>
        </w:rPr>
        <w:t xml:space="preserve"> = 0.875</w:t>
      </w:r>
    </w:p>
    <w:p w14:paraId="0A8698CF">
      <w:pPr>
        <w:numPr>
          <w:ilvl w:val="0"/>
          <w:numId w:val="0"/>
        </w:numPr>
        <w:spacing w:line="360" w:lineRule="auto"/>
        <w:ind w:leftChars="0"/>
        <w:jc w:val="center"/>
        <w:rPr>
          <w:rFonts w:hint="default" w:ascii="Times New Roman" w:hAnsi="Times New Roman" w:cs="Times New Roman"/>
          <w:bCs w:val="0"/>
          <w:i w:val="0"/>
          <w:sz w:val="26"/>
          <w:szCs w:val="26"/>
          <w:lang w:val="en-US"/>
        </w:rPr>
      </w:pPr>
    </w:p>
    <w:p w14:paraId="5CBB555B">
      <w:pPr>
        <w:numPr>
          <w:ilvl w:val="0"/>
          <w:numId w:val="0"/>
        </w:numPr>
        <w:spacing w:line="360" w:lineRule="auto"/>
        <w:ind w:leftChars="0"/>
        <w:jc w:val="both"/>
        <w:rPr>
          <w:rFonts w:hint="default" w:ascii="Times New Roman" w:hAnsi="Times New Roman" w:cs="Times New Roman"/>
          <w:b/>
          <w:bCs/>
          <w:i w:val="0"/>
          <w:sz w:val="26"/>
          <w:szCs w:val="26"/>
          <w:lang w:val="en-US"/>
        </w:rPr>
      </w:pPr>
      <w:r>
        <w:rPr>
          <w:rFonts w:hint="default" w:ascii="Times New Roman" w:hAnsi="Times New Roman" w:cs="Times New Roman"/>
          <w:b/>
          <w:bCs/>
          <w:i w:val="0"/>
          <w:sz w:val="26"/>
          <w:szCs w:val="26"/>
          <w:lang w:val="en-US"/>
        </w:rPr>
        <w:t>Câu 4:</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5CE61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65598202">
            <w:pPr>
              <w:widowControl w:val="0"/>
              <w:numPr>
                <w:ilvl w:val="0"/>
                <w:numId w:val="0"/>
              </w:numPr>
              <w:ind w:left="0" w:leftChars="0" w:firstLine="0" w:firstLineChars="0"/>
              <w:rPr>
                <w:rFonts w:hint="default" w:ascii="Times New Roman" w:hAnsi="Times New Roman" w:cs="Times New Roman"/>
                <w:bCs w:val="0"/>
                <w:i w:val="0"/>
                <w:sz w:val="26"/>
                <w:szCs w:val="26"/>
                <w:vertAlign w:val="baseline"/>
                <w:lang w:val="en-US"/>
              </w:rPr>
            </w:pPr>
            <w:r>
              <w:rPr>
                <w:rFonts w:hint="default" w:ascii="Times New Roman" w:hAnsi="Times New Roman" w:cs="Times New Roman"/>
                <w:sz w:val="26"/>
                <w:szCs w:val="26"/>
                <w:vertAlign w:val="baseline"/>
                <w:lang w:val="en-US"/>
              </w:rPr>
              <w:t>Nhãn thực\dự đoán</w:t>
            </w:r>
          </w:p>
        </w:tc>
        <w:tc>
          <w:tcPr>
            <w:tcW w:w="2130" w:type="dxa"/>
            <w:vAlign w:val="top"/>
          </w:tcPr>
          <w:p w14:paraId="6FDC5364">
            <w:pPr>
              <w:widowControl w:val="0"/>
              <w:numPr>
                <w:ilvl w:val="0"/>
                <w:numId w:val="0"/>
              </w:numPr>
              <w:ind w:left="0" w:leftChars="0" w:firstLine="0" w:firstLineChars="0"/>
              <w:rPr>
                <w:rFonts w:hint="default" w:ascii="Times New Roman" w:hAnsi="Times New Roman" w:cs="Times New Roman"/>
                <w:bCs w:val="0"/>
                <w:i w:val="0"/>
                <w:sz w:val="26"/>
                <w:szCs w:val="26"/>
                <w:vertAlign w:val="baseline"/>
                <w:lang w:val="en-US"/>
              </w:rPr>
            </w:pPr>
            <w:r>
              <w:rPr>
                <w:rFonts w:hint="default" w:ascii="Times New Roman" w:hAnsi="Times New Roman" w:cs="Times New Roman"/>
                <w:sz w:val="26"/>
                <w:szCs w:val="26"/>
                <w:vertAlign w:val="baseline"/>
                <w:lang w:val="en-US"/>
              </w:rPr>
              <w:t>No</w:t>
            </w:r>
          </w:p>
        </w:tc>
        <w:tc>
          <w:tcPr>
            <w:tcW w:w="2131" w:type="dxa"/>
            <w:vAlign w:val="top"/>
          </w:tcPr>
          <w:p w14:paraId="3423ABA7">
            <w:pPr>
              <w:widowControl w:val="0"/>
              <w:numPr>
                <w:ilvl w:val="0"/>
                <w:numId w:val="0"/>
              </w:numPr>
              <w:ind w:left="0" w:leftChars="0" w:firstLine="0" w:firstLineChars="0"/>
              <w:rPr>
                <w:rFonts w:hint="default" w:ascii="Times New Roman" w:hAnsi="Times New Roman" w:cs="Times New Roman"/>
                <w:bCs w:val="0"/>
                <w:i w:val="0"/>
                <w:sz w:val="26"/>
                <w:szCs w:val="26"/>
                <w:vertAlign w:val="baseline"/>
                <w:lang w:val="en-US"/>
              </w:rPr>
            </w:pPr>
            <w:r>
              <w:rPr>
                <w:rFonts w:hint="default" w:ascii="Times New Roman" w:hAnsi="Times New Roman" w:cs="Times New Roman"/>
                <w:bCs w:val="0"/>
                <w:i w:val="0"/>
                <w:sz w:val="26"/>
                <w:szCs w:val="26"/>
                <w:vertAlign w:val="baseline"/>
                <w:lang w:val="en-US"/>
              </w:rPr>
              <w:t>Yes</w:t>
            </w:r>
          </w:p>
        </w:tc>
        <w:tc>
          <w:tcPr>
            <w:tcW w:w="2131" w:type="dxa"/>
            <w:vAlign w:val="top"/>
          </w:tcPr>
          <w:p w14:paraId="5095A5CB">
            <w:pPr>
              <w:widowControl w:val="0"/>
              <w:numPr>
                <w:ilvl w:val="0"/>
                <w:numId w:val="0"/>
              </w:numPr>
              <w:ind w:left="0" w:leftChars="0" w:firstLine="0" w:firstLineChars="0"/>
              <w:rPr>
                <w:rFonts w:hint="default" w:ascii="Times New Roman" w:hAnsi="Times New Roman" w:cs="Times New Roman"/>
                <w:bCs w:val="0"/>
                <w:i w:val="0"/>
                <w:sz w:val="26"/>
                <w:szCs w:val="26"/>
                <w:vertAlign w:val="baseline"/>
                <w:lang w:val="en-US"/>
              </w:rPr>
            </w:pPr>
            <w:r>
              <w:rPr>
                <w:rFonts w:hint="default" w:ascii="Times New Roman" w:hAnsi="Times New Roman" w:cs="Times New Roman"/>
                <w:sz w:val="26"/>
                <w:szCs w:val="26"/>
                <w:vertAlign w:val="baseline"/>
                <w:lang w:val="en-US"/>
              </w:rPr>
              <w:t>Tổng</w:t>
            </w:r>
          </w:p>
        </w:tc>
      </w:tr>
      <w:tr w14:paraId="41946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39BBF121">
            <w:pPr>
              <w:widowControl w:val="0"/>
              <w:numPr>
                <w:ilvl w:val="0"/>
                <w:numId w:val="0"/>
              </w:numPr>
              <w:ind w:left="0" w:leftChars="0" w:firstLine="0" w:firstLineChars="0"/>
              <w:rPr>
                <w:rFonts w:hint="default" w:ascii="Times New Roman" w:hAnsi="Times New Roman" w:cs="Times New Roman"/>
                <w:bCs w:val="0"/>
                <w:i w:val="0"/>
                <w:sz w:val="26"/>
                <w:szCs w:val="26"/>
                <w:vertAlign w:val="baseline"/>
                <w:lang w:val="en-US"/>
              </w:rPr>
            </w:pPr>
            <w:r>
              <w:rPr>
                <w:rFonts w:hint="default" w:ascii="Times New Roman" w:hAnsi="Times New Roman" w:cs="Times New Roman"/>
                <w:sz w:val="26"/>
                <w:szCs w:val="26"/>
                <w:vertAlign w:val="baseline"/>
                <w:lang w:val="en-US"/>
              </w:rPr>
              <w:t>No</w:t>
            </w:r>
          </w:p>
        </w:tc>
        <w:tc>
          <w:tcPr>
            <w:tcW w:w="2130" w:type="dxa"/>
            <w:vAlign w:val="top"/>
          </w:tcPr>
          <w:p w14:paraId="70ED4C4E">
            <w:pPr>
              <w:widowControl w:val="0"/>
              <w:numPr>
                <w:ilvl w:val="0"/>
                <w:numId w:val="0"/>
              </w:numPr>
              <w:ind w:left="0" w:leftChars="0" w:firstLine="0" w:firstLineChars="0"/>
              <w:rPr>
                <w:rFonts w:hint="default" w:ascii="Times New Roman" w:hAnsi="Times New Roman" w:cs="Times New Roman"/>
                <w:bCs w:val="0"/>
                <w:i w:val="0"/>
                <w:sz w:val="26"/>
                <w:szCs w:val="26"/>
                <w:vertAlign w:val="baseline"/>
                <w:lang w:val="en-US"/>
              </w:rPr>
            </w:pPr>
            <w:r>
              <w:rPr>
                <w:rFonts w:hint="default" w:ascii="Times New Roman" w:hAnsi="Times New Roman" w:cs="Times New Roman"/>
                <w:bCs w:val="0"/>
                <w:i w:val="0"/>
                <w:sz w:val="26"/>
                <w:szCs w:val="26"/>
                <w:vertAlign w:val="baseline"/>
                <w:lang w:val="en-US"/>
              </w:rPr>
              <w:t>TN = 50</w:t>
            </w:r>
          </w:p>
        </w:tc>
        <w:tc>
          <w:tcPr>
            <w:tcW w:w="2131" w:type="dxa"/>
            <w:vAlign w:val="top"/>
          </w:tcPr>
          <w:p w14:paraId="0FA07341">
            <w:pPr>
              <w:widowControl w:val="0"/>
              <w:numPr>
                <w:ilvl w:val="0"/>
                <w:numId w:val="0"/>
              </w:numPr>
              <w:ind w:left="0" w:leftChars="0" w:firstLine="0" w:firstLineChars="0"/>
              <w:rPr>
                <w:rFonts w:hint="default" w:ascii="Times New Roman" w:hAnsi="Times New Roman" w:cs="Times New Roman"/>
                <w:bCs w:val="0"/>
                <w:i w:val="0"/>
                <w:sz w:val="26"/>
                <w:szCs w:val="26"/>
                <w:vertAlign w:val="baseline"/>
                <w:lang w:val="en-US"/>
              </w:rPr>
            </w:pPr>
            <w:r>
              <w:rPr>
                <w:rFonts w:hint="default" w:ascii="Times New Roman" w:hAnsi="Times New Roman" w:cs="Times New Roman"/>
                <w:bCs w:val="0"/>
                <w:i w:val="0"/>
                <w:sz w:val="26"/>
                <w:szCs w:val="26"/>
                <w:vertAlign w:val="baseline"/>
                <w:lang w:val="en-US"/>
              </w:rPr>
              <w:t>FP = 10</w:t>
            </w:r>
          </w:p>
        </w:tc>
        <w:tc>
          <w:tcPr>
            <w:tcW w:w="2131" w:type="dxa"/>
            <w:vAlign w:val="top"/>
          </w:tcPr>
          <w:p w14:paraId="48F8BA64">
            <w:pPr>
              <w:widowControl w:val="0"/>
              <w:numPr>
                <w:ilvl w:val="0"/>
                <w:numId w:val="0"/>
              </w:numPr>
              <w:ind w:left="0" w:leftChars="0" w:firstLine="0" w:firstLineChars="0"/>
              <w:rPr>
                <w:rFonts w:hint="default" w:ascii="Times New Roman" w:hAnsi="Times New Roman" w:cs="Times New Roman"/>
                <w:bCs w:val="0"/>
                <w:i w:val="0"/>
                <w:sz w:val="26"/>
                <w:szCs w:val="26"/>
                <w:vertAlign w:val="baseline"/>
                <w:lang w:val="en-US"/>
              </w:rPr>
            </w:pPr>
            <w:r>
              <w:rPr>
                <w:rFonts w:hint="default" w:ascii="Times New Roman" w:hAnsi="Times New Roman" w:cs="Times New Roman"/>
                <w:sz w:val="26"/>
                <w:szCs w:val="26"/>
                <w:vertAlign w:val="baseline"/>
                <w:lang w:val="en-US"/>
              </w:rPr>
              <w:t>60</w:t>
            </w:r>
          </w:p>
        </w:tc>
      </w:tr>
      <w:tr w14:paraId="7311A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73ECE60D">
            <w:pPr>
              <w:widowControl w:val="0"/>
              <w:numPr>
                <w:ilvl w:val="0"/>
                <w:numId w:val="0"/>
              </w:numPr>
              <w:ind w:left="0" w:leftChars="0" w:firstLine="0" w:firstLineChars="0"/>
              <w:rPr>
                <w:rFonts w:hint="default" w:ascii="Times New Roman" w:hAnsi="Times New Roman" w:cs="Times New Roman"/>
                <w:bCs w:val="0"/>
                <w:i w:val="0"/>
                <w:sz w:val="26"/>
                <w:szCs w:val="26"/>
                <w:vertAlign w:val="baseline"/>
                <w:lang w:val="en-US"/>
              </w:rPr>
            </w:pPr>
            <w:r>
              <w:rPr>
                <w:rFonts w:hint="default" w:ascii="Times New Roman" w:hAnsi="Times New Roman" w:cs="Times New Roman"/>
                <w:bCs w:val="0"/>
                <w:i w:val="0"/>
                <w:sz w:val="26"/>
                <w:szCs w:val="26"/>
                <w:vertAlign w:val="baseline"/>
                <w:lang w:val="en-US"/>
              </w:rPr>
              <w:t>Yes</w:t>
            </w:r>
          </w:p>
        </w:tc>
        <w:tc>
          <w:tcPr>
            <w:tcW w:w="2130" w:type="dxa"/>
            <w:vAlign w:val="top"/>
          </w:tcPr>
          <w:p w14:paraId="7CB9C199">
            <w:pPr>
              <w:widowControl w:val="0"/>
              <w:numPr>
                <w:ilvl w:val="0"/>
                <w:numId w:val="0"/>
              </w:numPr>
              <w:ind w:left="0" w:leftChars="0" w:firstLine="0" w:firstLineChars="0"/>
              <w:rPr>
                <w:rFonts w:hint="default" w:ascii="Times New Roman" w:hAnsi="Times New Roman" w:cs="Times New Roman"/>
                <w:bCs w:val="0"/>
                <w:i w:val="0"/>
                <w:sz w:val="26"/>
                <w:szCs w:val="26"/>
                <w:vertAlign w:val="baseline"/>
                <w:lang w:val="en-US"/>
              </w:rPr>
            </w:pPr>
            <w:r>
              <w:rPr>
                <w:rFonts w:hint="default" w:ascii="Times New Roman" w:hAnsi="Times New Roman" w:cs="Times New Roman"/>
                <w:sz w:val="26"/>
                <w:szCs w:val="26"/>
                <w:vertAlign w:val="baseline"/>
                <w:lang w:val="en-US"/>
              </w:rPr>
              <w:t>FN = 5</w:t>
            </w:r>
          </w:p>
        </w:tc>
        <w:tc>
          <w:tcPr>
            <w:tcW w:w="2131" w:type="dxa"/>
            <w:vAlign w:val="top"/>
          </w:tcPr>
          <w:p w14:paraId="0329DB85">
            <w:pPr>
              <w:widowControl w:val="0"/>
              <w:numPr>
                <w:ilvl w:val="0"/>
                <w:numId w:val="0"/>
              </w:numPr>
              <w:ind w:left="0" w:leftChars="0" w:firstLine="0" w:firstLineChars="0"/>
              <w:rPr>
                <w:rFonts w:hint="default" w:ascii="Times New Roman" w:hAnsi="Times New Roman" w:cs="Times New Roman"/>
                <w:bCs w:val="0"/>
                <w:i w:val="0"/>
                <w:sz w:val="26"/>
                <w:szCs w:val="26"/>
                <w:vertAlign w:val="baseline"/>
                <w:lang w:val="en-US"/>
              </w:rPr>
            </w:pPr>
            <w:r>
              <w:rPr>
                <w:rFonts w:hint="default" w:ascii="Times New Roman" w:hAnsi="Times New Roman" w:cs="Times New Roman"/>
                <w:sz w:val="26"/>
                <w:szCs w:val="26"/>
                <w:vertAlign w:val="baseline"/>
                <w:lang w:val="en-US"/>
              </w:rPr>
              <w:t>TP = 100</w:t>
            </w:r>
          </w:p>
        </w:tc>
        <w:tc>
          <w:tcPr>
            <w:tcW w:w="2131" w:type="dxa"/>
            <w:vAlign w:val="top"/>
          </w:tcPr>
          <w:p w14:paraId="7F6D2633">
            <w:pPr>
              <w:widowControl w:val="0"/>
              <w:numPr>
                <w:ilvl w:val="0"/>
                <w:numId w:val="0"/>
              </w:numPr>
              <w:ind w:left="0" w:leftChars="0" w:firstLine="0" w:firstLineChars="0"/>
              <w:rPr>
                <w:rFonts w:hint="default" w:ascii="Times New Roman" w:hAnsi="Times New Roman" w:cs="Times New Roman"/>
                <w:bCs w:val="0"/>
                <w:i w:val="0"/>
                <w:sz w:val="26"/>
                <w:szCs w:val="26"/>
                <w:vertAlign w:val="baseline"/>
                <w:lang w:val="en-US"/>
              </w:rPr>
            </w:pPr>
            <w:r>
              <w:rPr>
                <w:rFonts w:hint="default" w:ascii="Times New Roman" w:hAnsi="Times New Roman" w:cs="Times New Roman"/>
                <w:sz w:val="26"/>
                <w:szCs w:val="26"/>
                <w:vertAlign w:val="baseline"/>
                <w:lang w:val="en-US"/>
              </w:rPr>
              <w:t>105</w:t>
            </w:r>
          </w:p>
        </w:tc>
      </w:tr>
      <w:tr w14:paraId="4C378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0CCD7D00">
            <w:pPr>
              <w:widowControl w:val="0"/>
              <w:numPr>
                <w:ilvl w:val="0"/>
                <w:numId w:val="0"/>
              </w:numPr>
              <w:ind w:left="0" w:leftChars="0" w:firstLine="0" w:firstLineChars="0"/>
              <w:rPr>
                <w:rFonts w:hint="default" w:ascii="Times New Roman" w:hAnsi="Times New Roman" w:cs="Times New Roman"/>
                <w:bCs w:val="0"/>
                <w:i w:val="0"/>
                <w:sz w:val="26"/>
                <w:szCs w:val="26"/>
                <w:vertAlign w:val="baseline"/>
                <w:lang w:val="en-US"/>
              </w:rPr>
            </w:pPr>
            <w:r>
              <w:rPr>
                <w:rFonts w:hint="default" w:ascii="Times New Roman" w:hAnsi="Times New Roman" w:cs="Times New Roman"/>
                <w:sz w:val="26"/>
                <w:szCs w:val="26"/>
                <w:vertAlign w:val="baseline"/>
                <w:lang w:val="en-US"/>
              </w:rPr>
              <w:t>Tổng</w:t>
            </w:r>
          </w:p>
        </w:tc>
        <w:tc>
          <w:tcPr>
            <w:tcW w:w="2130" w:type="dxa"/>
            <w:vAlign w:val="top"/>
          </w:tcPr>
          <w:p w14:paraId="6DD694E5">
            <w:pPr>
              <w:widowControl w:val="0"/>
              <w:numPr>
                <w:ilvl w:val="0"/>
                <w:numId w:val="0"/>
              </w:numPr>
              <w:ind w:left="0" w:leftChars="0" w:firstLine="0" w:firstLineChars="0"/>
              <w:rPr>
                <w:rFonts w:hint="default" w:ascii="Times New Roman" w:hAnsi="Times New Roman" w:cs="Times New Roman"/>
                <w:bCs w:val="0"/>
                <w:i w:val="0"/>
                <w:sz w:val="26"/>
                <w:szCs w:val="26"/>
                <w:vertAlign w:val="baseline"/>
                <w:lang w:val="en-US"/>
              </w:rPr>
            </w:pPr>
            <w:r>
              <w:rPr>
                <w:rFonts w:hint="default" w:ascii="Times New Roman" w:hAnsi="Times New Roman" w:cs="Times New Roman"/>
                <w:sz w:val="26"/>
                <w:szCs w:val="26"/>
                <w:vertAlign w:val="baseline"/>
                <w:lang w:val="en-US"/>
              </w:rPr>
              <w:t>55</w:t>
            </w:r>
          </w:p>
        </w:tc>
        <w:tc>
          <w:tcPr>
            <w:tcW w:w="2131" w:type="dxa"/>
            <w:vAlign w:val="top"/>
          </w:tcPr>
          <w:p w14:paraId="3E842D48">
            <w:pPr>
              <w:widowControl w:val="0"/>
              <w:numPr>
                <w:ilvl w:val="0"/>
                <w:numId w:val="0"/>
              </w:numPr>
              <w:ind w:left="0" w:leftChars="0" w:firstLine="0" w:firstLineChars="0"/>
              <w:rPr>
                <w:rFonts w:hint="default" w:ascii="Times New Roman" w:hAnsi="Times New Roman" w:cs="Times New Roman"/>
                <w:bCs w:val="0"/>
                <w:i w:val="0"/>
                <w:sz w:val="26"/>
                <w:szCs w:val="26"/>
                <w:vertAlign w:val="baseline"/>
                <w:lang w:val="en-US"/>
              </w:rPr>
            </w:pPr>
            <w:r>
              <w:rPr>
                <w:rFonts w:hint="default" w:ascii="Times New Roman" w:hAnsi="Times New Roman" w:cs="Times New Roman"/>
                <w:sz w:val="26"/>
                <w:szCs w:val="26"/>
                <w:vertAlign w:val="baseline"/>
                <w:lang w:val="en-US"/>
              </w:rPr>
              <w:t>110</w:t>
            </w:r>
          </w:p>
        </w:tc>
        <w:tc>
          <w:tcPr>
            <w:tcW w:w="2131" w:type="dxa"/>
            <w:vAlign w:val="top"/>
          </w:tcPr>
          <w:p w14:paraId="2CD7A59C">
            <w:pPr>
              <w:widowControl w:val="0"/>
              <w:numPr>
                <w:ilvl w:val="0"/>
                <w:numId w:val="0"/>
              </w:numPr>
              <w:ind w:left="0" w:leftChars="0" w:firstLine="0" w:firstLineChars="0"/>
              <w:rPr>
                <w:rFonts w:hint="default" w:ascii="Times New Roman" w:hAnsi="Times New Roman" w:cs="Times New Roman"/>
                <w:bCs w:val="0"/>
                <w:i w:val="0"/>
                <w:sz w:val="26"/>
                <w:szCs w:val="26"/>
                <w:vertAlign w:val="baseline"/>
                <w:lang w:val="en-US"/>
              </w:rPr>
            </w:pPr>
            <w:r>
              <w:rPr>
                <w:rFonts w:hint="default" w:ascii="Times New Roman" w:hAnsi="Times New Roman" w:cs="Times New Roman"/>
                <w:sz w:val="26"/>
                <w:szCs w:val="26"/>
                <w:vertAlign w:val="baseline"/>
                <w:lang w:val="en-US"/>
              </w:rPr>
              <w:t>165</w:t>
            </w:r>
          </w:p>
        </w:tc>
      </w:tr>
    </w:tbl>
    <w:p w14:paraId="45045274">
      <w:pPr>
        <w:numPr>
          <w:ilvl w:val="0"/>
          <w:numId w:val="0"/>
        </w:numPr>
        <w:spacing w:line="360" w:lineRule="auto"/>
        <w:ind w:leftChars="0"/>
        <w:jc w:val="both"/>
        <w:rPr>
          <w:rFonts w:hint="default" w:ascii="Times New Roman" w:hAnsi="Times New Roman" w:cs="Times New Roman"/>
          <w:bCs w:val="0"/>
          <w:i w:val="0"/>
          <w:sz w:val="26"/>
          <w:szCs w:val="26"/>
          <w:lang w:val="en-US"/>
        </w:rPr>
      </w:pPr>
    </w:p>
    <w:p w14:paraId="34CEDF66">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Accuracy (Độ chính xác):</w:t>
      </w:r>
    </w:p>
    <w:p w14:paraId="698D9659">
      <w:pPr>
        <w:jc w:val="center"/>
        <w:rPr>
          <w:rFonts w:hint="default" w:ascii="Times New Roman" w:hAnsi="Times New Roman" w:cs="Times New Roman"/>
          <w:bCs w:val="0"/>
          <w:i w:val="0"/>
          <w:sz w:val="26"/>
          <w:szCs w:val="26"/>
          <w:lang w:val="en-US"/>
        </w:rPr>
      </w:pPr>
      <w:r>
        <w:rPr>
          <w:rFonts w:hint="default" w:ascii="Times New Roman" w:hAnsi="Times New Roman" w:cs="Times New Roman"/>
          <w:b w:val="0"/>
          <w:bCs w:val="0"/>
          <w:sz w:val="26"/>
          <w:szCs w:val="26"/>
          <w:lang w:val="en-US"/>
        </w:rPr>
        <w:t xml:space="preserve">Accuracy = </w:t>
      </w:r>
      <m:oMath>
        <m:f>
          <m:fPr>
            <m:ctrlPr>
              <w:rPr>
                <w:rFonts w:hint="default" w:ascii="Cambria Math" w:hAnsi="Cambria Math" w:cs="Times New Roman"/>
                <w:bCs w:val="0"/>
                <w:i/>
                <w:sz w:val="26"/>
                <w:szCs w:val="26"/>
                <w:lang w:val="en-US"/>
              </w:rPr>
            </m:ctrlPr>
          </m:fPr>
          <m:num>
            <m:r>
              <m:rPr>
                <m:nor/>
              </m:rPr>
              <w:rPr>
                <w:rFonts w:hint="default" w:ascii="Times New Roman" w:hAnsi="Times New Roman" w:cs="Times New Roman"/>
                <w:bCs w:val="0"/>
                <w:i/>
                <w:sz w:val="26"/>
                <w:szCs w:val="26"/>
                <w:lang w:val="en-US"/>
              </w:rPr>
              <m:t>TP</m:t>
            </m:r>
            <m:r>
              <m:rPr>
                <m:nor/>
                <m:sty m:val="p"/>
              </m:rPr>
              <w:rPr>
                <w:rFonts w:hint="default" w:ascii="Times New Roman" w:hAnsi="Times New Roman" w:cs="Times New Roman"/>
                <w:b w:val="0"/>
                <w:bCs w:val="0"/>
                <w:i w:val="0"/>
                <w:sz w:val="26"/>
                <w:szCs w:val="26"/>
                <w:lang w:val="en-US"/>
              </w:rPr>
              <m:t xml:space="preserve"> + </m:t>
            </m:r>
            <m:r>
              <m:rPr>
                <m:nor/>
              </m:rPr>
              <w:rPr>
                <w:rFonts w:hint="default" w:ascii="Times New Roman" w:hAnsi="Times New Roman" w:cs="Times New Roman"/>
                <w:bCs w:val="0"/>
                <w:i/>
                <w:sz w:val="26"/>
                <w:szCs w:val="26"/>
                <w:lang w:val="en-US"/>
              </w:rPr>
              <m:t>TN</m:t>
            </m:r>
            <m:r>
              <m:rPr>
                <m:nor/>
                <m:sty m:val="p"/>
              </m:rPr>
              <w:rPr>
                <w:rFonts w:hint="default" w:ascii="Times New Roman" w:hAnsi="Times New Roman" w:cs="Times New Roman"/>
                <w:b w:val="0"/>
                <w:i w:val="0"/>
                <w:sz w:val="26"/>
                <w:szCs w:val="26"/>
                <w:lang w:val="en-US"/>
              </w:rPr>
              <m:t xml:space="preserve"> </m:t>
            </m:r>
            <m:ctrlPr>
              <w:rPr>
                <w:rFonts w:hint="default" w:ascii="Cambria Math" w:hAnsi="Cambria Math" w:cs="Times New Roman"/>
                <w:bCs w:val="0"/>
                <w:i/>
                <w:sz w:val="26"/>
                <w:szCs w:val="26"/>
                <w:lang w:val="en-US"/>
              </w:rPr>
            </m:ctrlPr>
          </m:num>
          <m:den>
            <m:r>
              <m:rPr>
                <m:nor/>
              </m:rPr>
              <w:rPr>
                <w:rFonts w:hint="default" w:ascii="Times New Roman" w:hAnsi="Times New Roman" w:cs="Times New Roman"/>
                <w:bCs w:val="0"/>
                <w:i/>
                <w:sz w:val="26"/>
                <w:szCs w:val="26"/>
                <w:lang w:val="en-US"/>
              </w:rPr>
              <m:t>N</m:t>
            </m:r>
            <m:ctrlPr>
              <w:rPr>
                <w:rFonts w:hint="default" w:ascii="Cambria Math" w:hAnsi="Cambria Math" w:cs="Times New Roman"/>
                <w:bCs w:val="0"/>
                <w:i/>
                <w:sz w:val="26"/>
                <w:szCs w:val="26"/>
                <w:lang w:val="en-US"/>
              </w:rPr>
            </m:ctrlPr>
          </m:den>
        </m:f>
      </m:oMath>
      <w:r>
        <w:rPr>
          <w:rFonts w:hint="default" w:ascii="Times New Roman" w:hAnsi="Times New Roman" w:cs="Times New Roman"/>
          <w:b w:val="0"/>
          <w:bCs w:val="0"/>
          <w:sz w:val="26"/>
          <w:szCs w:val="26"/>
          <w:lang w:val="en-US"/>
        </w:rPr>
        <w:t xml:space="preserve">=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bCs w:val="0"/>
                <w:i w:val="0"/>
                <w:sz w:val="26"/>
                <w:szCs w:val="26"/>
                <w:lang w:val="en-US"/>
              </w:rPr>
              <m:t>50 + 100</m:t>
            </m:r>
            <m:r>
              <m:rPr>
                <m:nor/>
                <m:sty m:val="p"/>
              </m:rPr>
              <w:rPr>
                <w:rFonts w:hint="default" w:ascii="Times New Roman" w:hAnsi="Times New Roman" w:cs="Times New Roman"/>
                <w:b w:val="0"/>
                <w:i w:val="0"/>
                <w:sz w:val="26"/>
                <w:szCs w:val="26"/>
                <w:lang w:val="en-US"/>
              </w:rPr>
              <m:t xml:space="preserve"> </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bCs w:val="0"/>
                <w:i w:val="0"/>
                <w:sz w:val="26"/>
                <w:szCs w:val="26"/>
                <w:lang w:val="en-US"/>
              </w:rPr>
              <m:t>165</m:t>
            </m:r>
            <m:ctrlPr>
              <w:rPr>
                <w:rFonts w:hint="default" w:ascii="Cambria Math" w:hAnsi="Cambria Math" w:cs="Times New Roman"/>
                <w:bCs w:val="0"/>
                <w:i/>
                <w:sz w:val="26"/>
                <w:szCs w:val="26"/>
                <w:lang w:val="en-US"/>
              </w:rPr>
            </m:ctrlPr>
          </m:den>
        </m:f>
      </m:oMath>
      <w:r>
        <w:rPr>
          <w:rFonts w:hint="default" w:ascii="Times New Roman" w:hAnsi="Times New Roman" w:cs="Times New Roman"/>
          <w:bCs w:val="0"/>
          <w:i w:val="0"/>
          <w:sz w:val="26"/>
          <w:szCs w:val="26"/>
          <w:lang w:val="en-US"/>
        </w:rPr>
        <w:t xml:space="preserve"> = 0.9091 = 90.91%</w:t>
      </w:r>
    </w:p>
    <w:p w14:paraId="76C0D8B8">
      <w:pPr>
        <w:jc w:val="both"/>
        <w:rPr>
          <w:rFonts w:hint="default" w:ascii="Times New Roman" w:hAnsi="Times New Roman" w:cs="Times New Roman"/>
          <w:bCs w:val="0"/>
          <w:i w:val="0"/>
          <w:sz w:val="26"/>
          <w:szCs w:val="26"/>
          <w:lang w:val="en-US"/>
        </w:rPr>
      </w:pPr>
      <w:r>
        <w:rPr>
          <w:rFonts w:hint="default" w:ascii="Times New Roman" w:hAnsi="Times New Roman" w:cs="Times New Roman"/>
          <w:bCs w:val="0"/>
          <w:i w:val="0"/>
          <w:sz w:val="26"/>
          <w:szCs w:val="26"/>
          <w:lang w:val="en-US"/>
        </w:rPr>
        <w:t>- Misclassification (Tỉ lệ phân loại sai):</w:t>
      </w:r>
    </w:p>
    <w:p w14:paraId="7F5DC920">
      <w:pPr>
        <w:jc w:val="center"/>
        <w:rPr>
          <w:rFonts w:hint="default" w:ascii="Times New Roman" w:hAnsi="Times New Roman" w:cs="Times New Roman"/>
          <w:bCs w:val="0"/>
          <w:i w:val="0"/>
          <w:sz w:val="26"/>
          <w:szCs w:val="26"/>
          <w:lang w:val="en-US"/>
        </w:rPr>
      </w:pPr>
      <w:r>
        <w:rPr>
          <w:rFonts w:hint="default" w:ascii="Times New Roman" w:hAnsi="Times New Roman" w:cs="Times New Roman"/>
          <w:bCs w:val="0"/>
          <w:i w:val="0"/>
          <w:sz w:val="26"/>
          <w:szCs w:val="26"/>
          <w:lang w:val="en-US"/>
        </w:rPr>
        <w:t>Misclassification</w:t>
      </w:r>
      <w:r>
        <w:rPr>
          <w:rFonts w:hint="default" w:ascii="Times New Roman" w:hAnsi="Times New Roman" w:cs="Times New Roman"/>
          <w:b w:val="0"/>
          <w:bCs w:val="0"/>
          <w:sz w:val="26"/>
          <w:szCs w:val="26"/>
          <w:lang w:val="en-US"/>
        </w:rPr>
        <w:t xml:space="preserve">= </w:t>
      </w:r>
      <m:oMath>
        <m:f>
          <m:fPr>
            <m:ctrlPr>
              <w:rPr>
                <w:rFonts w:hint="default" w:ascii="Cambria Math" w:hAnsi="Cambria Math" w:cs="Times New Roman"/>
                <w:bCs w:val="0"/>
                <w:i/>
                <w:sz w:val="26"/>
                <w:szCs w:val="26"/>
                <w:lang w:val="en-US"/>
              </w:rPr>
            </m:ctrlPr>
          </m:fPr>
          <m:num>
            <m:r>
              <m:rPr>
                <m:nor/>
              </m:rPr>
              <w:rPr>
                <w:rFonts w:hint="default" w:ascii="Times New Roman" w:hAnsi="Times New Roman" w:cs="Times New Roman"/>
                <w:bCs w:val="0"/>
                <w:i/>
                <w:sz w:val="26"/>
                <w:szCs w:val="26"/>
                <w:lang w:val="en-US"/>
              </w:rPr>
              <m:t>F</m:t>
            </m:r>
            <m:r>
              <m:rPr>
                <m:nor/>
              </m:rPr>
              <w:rPr>
                <w:rFonts w:hint="default" w:ascii="Times New Roman" w:hAnsi="Times New Roman" w:cs="Times New Roman"/>
                <w:i/>
                <w:sz w:val="26"/>
                <w:szCs w:val="26"/>
                <w:lang w:val="en-US"/>
              </w:rPr>
              <m:t>P</m:t>
            </m:r>
            <m:r>
              <m:rPr>
                <m:nor/>
                <m:sty m:val="p"/>
              </m:rPr>
              <w:rPr>
                <w:rFonts w:hint="default" w:ascii="Times New Roman" w:hAnsi="Times New Roman" w:cs="Times New Roman"/>
                <w:b w:val="0"/>
                <w:i w:val="0"/>
                <w:sz w:val="26"/>
                <w:szCs w:val="26"/>
                <w:lang w:val="en-US"/>
              </w:rPr>
              <m:t xml:space="preserve"> + </m:t>
            </m:r>
            <m:r>
              <m:rPr>
                <m:nor/>
              </m:rPr>
              <w:rPr>
                <w:rFonts w:hint="default" w:ascii="Times New Roman" w:hAnsi="Times New Roman" w:cs="Times New Roman"/>
                <w:i/>
                <w:sz w:val="26"/>
                <w:szCs w:val="26"/>
                <w:lang w:val="en-US"/>
              </w:rPr>
              <m:t>FN</m:t>
            </m:r>
            <m:r>
              <m:rPr>
                <m:nor/>
                <m:sty m:val="p"/>
              </m:rPr>
              <w:rPr>
                <w:rFonts w:hint="default" w:ascii="Times New Roman" w:hAnsi="Times New Roman" w:cs="Times New Roman"/>
                <w:b w:val="0"/>
                <w:i w:val="0"/>
                <w:sz w:val="26"/>
                <w:szCs w:val="26"/>
                <w:lang w:val="en-US"/>
              </w:rPr>
              <m:t xml:space="preserve"> </m:t>
            </m:r>
            <m:ctrlPr>
              <w:rPr>
                <w:rFonts w:hint="default" w:ascii="Cambria Math" w:hAnsi="Cambria Math" w:cs="Times New Roman"/>
                <w:bCs w:val="0"/>
                <w:i/>
                <w:sz w:val="26"/>
                <w:szCs w:val="26"/>
                <w:lang w:val="en-US"/>
              </w:rPr>
            </m:ctrlPr>
          </m:num>
          <m:den>
            <m:r>
              <m:rPr>
                <m:nor/>
              </m:rPr>
              <w:rPr>
                <w:rFonts w:hint="default" w:ascii="Times New Roman" w:hAnsi="Times New Roman" w:cs="Times New Roman"/>
                <w:i/>
                <w:sz w:val="26"/>
                <w:szCs w:val="26"/>
                <w:lang w:val="en-US"/>
              </w:rPr>
              <m:t>N</m:t>
            </m:r>
            <m:ctrlPr>
              <w:rPr>
                <w:rFonts w:hint="default" w:ascii="Cambria Math" w:hAnsi="Cambria Math" w:cs="Times New Roman"/>
                <w:bCs w:val="0"/>
                <w:i/>
                <w:sz w:val="26"/>
                <w:szCs w:val="26"/>
                <w:lang w:val="en-US"/>
              </w:rPr>
            </m:ctrlPr>
          </m:den>
        </m:f>
      </m:oMath>
      <w:r>
        <w:rPr>
          <w:rFonts w:hint="default" w:ascii="Times New Roman" w:hAnsi="Times New Roman" w:cs="Times New Roman"/>
          <w:b w:val="0"/>
          <w:bCs w:val="0"/>
          <w:sz w:val="26"/>
          <w:szCs w:val="26"/>
          <w:lang w:val="en-US"/>
        </w:rPr>
        <w:t xml:space="preserve">=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i w:val="0"/>
                <w:sz w:val="26"/>
                <w:szCs w:val="26"/>
                <w:lang w:val="en-US"/>
              </w:rPr>
              <m:t xml:space="preserve">5 + 10 </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i w:val="0"/>
                <w:sz w:val="26"/>
                <w:szCs w:val="26"/>
                <w:lang w:val="en-US"/>
              </w:rPr>
              <m:t>165</m:t>
            </m:r>
            <m:ctrlPr>
              <w:rPr>
                <w:rFonts w:hint="default" w:ascii="Cambria Math" w:hAnsi="Cambria Math" w:cs="Times New Roman"/>
                <w:bCs w:val="0"/>
                <w:i/>
                <w:sz w:val="26"/>
                <w:szCs w:val="26"/>
                <w:lang w:val="en-US"/>
              </w:rPr>
            </m:ctrlPr>
          </m:den>
        </m:f>
      </m:oMath>
      <w:r>
        <w:rPr>
          <w:rFonts w:hint="default" w:ascii="Times New Roman" w:hAnsi="Times New Roman" w:cs="Times New Roman"/>
          <w:bCs w:val="0"/>
          <w:i w:val="0"/>
          <w:sz w:val="26"/>
          <w:szCs w:val="26"/>
          <w:lang w:val="en-US"/>
        </w:rPr>
        <w:t xml:space="preserve"> = 0.0909 = 9.09%</w:t>
      </w:r>
    </w:p>
    <w:p w14:paraId="0EE3C3C7">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True Positive Rate (TPR):</w:t>
      </w:r>
    </w:p>
    <w:p w14:paraId="3C771952">
      <w:pPr>
        <w:jc w:val="center"/>
        <w:rPr>
          <w:rFonts w:hint="default" w:ascii="Times New Roman" w:hAnsi="Times New Roman" w:cs="Times New Roman"/>
          <w:bCs w:val="0"/>
          <w:i w:val="0"/>
          <w:sz w:val="26"/>
          <w:szCs w:val="26"/>
          <w:lang w:val="en-US"/>
        </w:rPr>
      </w:pPr>
      <w:r>
        <w:rPr>
          <w:rFonts w:hint="default" w:ascii="Times New Roman" w:hAnsi="Times New Roman" w:cs="Times New Roman"/>
          <w:sz w:val="26"/>
          <w:szCs w:val="26"/>
          <w:lang w:val="en-US"/>
        </w:rPr>
        <w:t>TPR =</w:t>
      </w:r>
      <m:oMath>
        <m:r>
          <m:rPr>
            <m:nor/>
            <m:sty m:val="p"/>
          </m:rPr>
          <w:rPr>
            <w:rFonts w:hint="default" w:ascii="Times New Roman" w:hAnsi="Times New Roman" w:cs="Times New Roman"/>
            <w:b w:val="0"/>
            <w:i w:val="0"/>
            <w:sz w:val="26"/>
            <w:szCs w:val="26"/>
            <w:lang w:val="en-US"/>
          </w:rPr>
          <m:t xml:space="preserve"> </m:t>
        </m:r>
        <m:f>
          <m:fPr>
            <m:ctrlPr>
              <w:rPr>
                <w:rFonts w:hint="default" w:ascii="Cambria Math" w:hAnsi="Cambria Math" w:cs="Times New Roman"/>
                <w:bCs w:val="0"/>
                <w:i/>
                <w:sz w:val="26"/>
                <w:szCs w:val="26"/>
                <w:lang w:val="en-US"/>
              </w:rPr>
            </m:ctrlPr>
          </m:fPr>
          <m:num>
            <m:r>
              <m:rPr>
                <m:nor/>
              </m:rPr>
              <w:rPr>
                <w:rFonts w:hint="default" w:ascii="Times New Roman" w:hAnsi="Times New Roman" w:cs="Times New Roman"/>
                <w:bCs w:val="0"/>
                <w:i/>
                <w:sz w:val="26"/>
                <w:szCs w:val="26"/>
                <w:lang w:val="en-US"/>
              </w:rPr>
              <m:t>TP</m:t>
            </m:r>
            <m:r>
              <m:rPr>
                <m:nor/>
                <m:sty m:val="p"/>
              </m:rPr>
              <w:rPr>
                <w:rFonts w:hint="default" w:ascii="Times New Roman" w:hAnsi="Times New Roman" w:cs="Times New Roman"/>
                <w:b w:val="0"/>
                <w:i w:val="0"/>
                <w:sz w:val="26"/>
                <w:szCs w:val="26"/>
                <w:lang w:val="en-US"/>
              </w:rPr>
              <m:t xml:space="preserve"> </m:t>
            </m:r>
            <m:ctrlPr>
              <w:rPr>
                <w:rFonts w:hint="default" w:ascii="Cambria Math" w:hAnsi="Cambria Math" w:cs="Times New Roman"/>
                <w:bCs w:val="0"/>
                <w:i/>
                <w:sz w:val="26"/>
                <w:szCs w:val="26"/>
                <w:lang w:val="en-US"/>
              </w:rPr>
            </m:ctrlPr>
          </m:num>
          <m:den>
            <m:r>
              <m:rPr>
                <m:nor/>
              </m:rPr>
              <w:rPr>
                <w:rFonts w:hint="default" w:ascii="Times New Roman" w:hAnsi="Times New Roman" w:cs="Times New Roman"/>
                <w:bCs w:val="0"/>
                <w:i/>
                <w:sz w:val="26"/>
                <w:szCs w:val="26"/>
                <w:lang w:val="en-US"/>
              </w:rPr>
              <m:t>TP</m:t>
            </m:r>
            <m:r>
              <m:rPr>
                <m:nor/>
                <m:sty m:val="p"/>
              </m:rPr>
              <w:rPr>
                <w:rFonts w:hint="default" w:ascii="Times New Roman" w:hAnsi="Times New Roman" w:cs="Times New Roman"/>
                <w:b w:val="0"/>
                <w:bCs w:val="0"/>
                <w:i w:val="0"/>
                <w:sz w:val="26"/>
                <w:szCs w:val="26"/>
                <w:lang w:val="en-US"/>
              </w:rPr>
              <m:t xml:space="preserve"> + </m:t>
            </m:r>
            <m:r>
              <m:rPr>
                <m:nor/>
              </m:rPr>
              <w:rPr>
                <w:rFonts w:hint="default" w:ascii="Times New Roman" w:hAnsi="Times New Roman" w:cs="Times New Roman"/>
                <w:bCs w:val="0"/>
                <w:i/>
                <w:sz w:val="26"/>
                <w:szCs w:val="26"/>
                <w:lang w:val="en-US"/>
              </w:rPr>
              <m:t>FN</m:t>
            </m:r>
            <m:ctrlPr>
              <w:rPr>
                <w:rFonts w:hint="default" w:ascii="Cambria Math" w:hAnsi="Cambria Math" w:cs="Times New Roman"/>
                <w:bCs w:val="0"/>
                <w:i/>
                <w:sz w:val="26"/>
                <w:szCs w:val="26"/>
                <w:lang w:val="en-US"/>
              </w:rPr>
            </m:ctrlPr>
          </m:den>
        </m:f>
      </m:oMath>
      <w:r>
        <w:rPr>
          <w:rFonts w:hint="default" w:ascii="Times New Roman" w:hAnsi="Times New Roman" w:cs="Times New Roman"/>
          <w:bCs w:val="0"/>
          <w:i w:val="0"/>
          <w:sz w:val="26"/>
          <w:szCs w:val="26"/>
          <w:lang w:val="en-US"/>
        </w:rPr>
        <w:t xml:space="preserve"> =</w:t>
      </w:r>
      <w:r>
        <w:rPr>
          <w:rFonts w:hint="default" w:ascii="Times New Roman" w:hAnsi="Times New Roman" w:cs="Times New Roman"/>
          <w:sz w:val="26"/>
          <w:szCs w:val="26"/>
          <w:lang w:val="en-US"/>
        </w:rPr>
        <w:t xml:space="preserve">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bCs w:val="0"/>
                <w:i w:val="0"/>
                <w:sz w:val="26"/>
                <w:szCs w:val="26"/>
                <w:lang w:val="en-US"/>
              </w:rPr>
              <m:t>100</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bCs w:val="0"/>
                <w:i w:val="0"/>
                <w:sz w:val="26"/>
                <w:szCs w:val="26"/>
                <w:lang w:val="en-US"/>
              </w:rPr>
              <m:t>100 + 5</m:t>
            </m:r>
            <m:ctrlPr>
              <w:rPr>
                <w:rFonts w:hint="default" w:ascii="Cambria Math" w:hAnsi="Cambria Math" w:cs="Times New Roman"/>
                <w:bCs w:val="0"/>
                <w:i/>
                <w:sz w:val="26"/>
                <w:szCs w:val="26"/>
                <w:lang w:val="en-US"/>
              </w:rPr>
            </m:ctrlPr>
          </m:den>
        </m:f>
      </m:oMath>
      <w:r>
        <w:rPr>
          <w:rFonts w:hint="default" w:ascii="Times New Roman" w:hAnsi="Times New Roman" w:cs="Times New Roman"/>
          <w:bCs w:val="0"/>
          <w:i w:val="0"/>
          <w:sz w:val="26"/>
          <w:szCs w:val="26"/>
          <w:lang w:val="en-US"/>
        </w:rPr>
        <w:t xml:space="preserve"> = 0.9524 = 95.24%</w:t>
      </w:r>
    </w:p>
    <w:p w14:paraId="2841C2D1">
      <w:pPr>
        <w:rPr>
          <w:rFonts w:hint="default" w:ascii="Times New Roman" w:hAnsi="Times New Roman" w:cs="Times New Roman"/>
          <w:sz w:val="26"/>
          <w:szCs w:val="26"/>
          <w:lang w:val="en-US"/>
        </w:rPr>
      </w:pPr>
      <w:r>
        <w:rPr>
          <w:rFonts w:hint="default" w:ascii="Times New Roman" w:hAnsi="Times New Roman" w:cs="Times New Roman"/>
          <w:bCs w:val="0"/>
          <w:i w:val="0"/>
          <w:sz w:val="26"/>
          <w:szCs w:val="26"/>
          <w:lang w:val="en-US"/>
        </w:rPr>
        <w:t>-  False</w:t>
      </w:r>
      <w:r>
        <w:rPr>
          <w:rFonts w:hint="default" w:ascii="Times New Roman" w:hAnsi="Times New Roman" w:cs="Times New Roman"/>
          <w:sz w:val="26"/>
          <w:szCs w:val="26"/>
          <w:lang w:val="en-US"/>
        </w:rPr>
        <w:t xml:space="preserve"> Positive Rate (FPR):</w:t>
      </w:r>
    </w:p>
    <w:p w14:paraId="51C03FEB">
      <w:pPr>
        <w:jc w:val="center"/>
        <w:rPr>
          <w:rFonts w:hint="default" w:ascii="Times New Roman" w:hAnsi="Times New Roman" w:cs="Times New Roman"/>
          <w:bCs w:val="0"/>
          <w:i w:val="0"/>
          <w:sz w:val="26"/>
          <w:szCs w:val="26"/>
          <w:lang w:val="en-US"/>
        </w:rPr>
      </w:pPr>
      <w:r>
        <w:rPr>
          <w:rFonts w:hint="default" w:ascii="Times New Roman" w:hAnsi="Times New Roman" w:cs="Times New Roman"/>
          <w:sz w:val="26"/>
          <w:szCs w:val="26"/>
          <w:lang w:val="en-US"/>
        </w:rPr>
        <w:t xml:space="preserve">FPR = </w:t>
      </w:r>
      <m:oMath>
        <m:f>
          <m:fPr>
            <m:ctrlPr>
              <w:rPr>
                <w:rFonts w:hint="default" w:ascii="Cambria Math" w:hAnsi="Cambria Math" w:cs="Times New Roman"/>
                <w:bCs w:val="0"/>
                <w:i/>
                <w:sz w:val="26"/>
                <w:szCs w:val="26"/>
                <w:lang w:val="en-US"/>
              </w:rPr>
            </m:ctrlPr>
          </m:fPr>
          <m:num>
            <m:r>
              <m:rPr>
                <m:nor/>
              </m:rPr>
              <w:rPr>
                <w:rFonts w:hint="default" w:ascii="Times New Roman" w:hAnsi="Times New Roman" w:cs="Times New Roman"/>
                <w:bCs w:val="0"/>
                <w:i/>
                <w:sz w:val="26"/>
                <w:szCs w:val="26"/>
                <w:lang w:val="en-US"/>
              </w:rPr>
              <m:t>FP</m:t>
            </m:r>
            <m:ctrlPr>
              <w:rPr>
                <w:rFonts w:hint="default" w:ascii="Cambria Math" w:hAnsi="Cambria Math" w:cs="Times New Roman"/>
                <w:bCs w:val="0"/>
                <w:i/>
                <w:sz w:val="26"/>
                <w:szCs w:val="26"/>
                <w:lang w:val="en-US"/>
              </w:rPr>
            </m:ctrlPr>
          </m:num>
          <m:den>
            <m:r>
              <m:rPr>
                <m:nor/>
              </m:rPr>
              <w:rPr>
                <w:rFonts w:hint="default" w:ascii="Times New Roman" w:hAnsi="Times New Roman" w:cs="Times New Roman"/>
                <w:bCs w:val="0"/>
                <w:i/>
                <w:sz w:val="26"/>
                <w:szCs w:val="26"/>
                <w:lang w:val="en-US"/>
              </w:rPr>
              <m:t>F</m:t>
            </m:r>
            <m:r>
              <m:rPr>
                <m:nor/>
              </m:rPr>
              <w:rPr>
                <w:rFonts w:hint="default" w:ascii="Times New Roman" w:hAnsi="Times New Roman" w:cs="Times New Roman"/>
                <w:i/>
                <w:sz w:val="26"/>
                <w:szCs w:val="26"/>
                <w:lang w:val="en-US"/>
              </w:rPr>
              <m:t>P</m:t>
            </m:r>
            <m:r>
              <m:rPr>
                <m:nor/>
                <m:sty m:val="p"/>
              </m:rPr>
              <w:rPr>
                <w:rFonts w:hint="default" w:ascii="Times New Roman" w:hAnsi="Times New Roman" w:cs="Times New Roman"/>
                <w:b w:val="0"/>
                <w:i w:val="0"/>
                <w:sz w:val="26"/>
                <w:szCs w:val="26"/>
                <w:lang w:val="en-US"/>
              </w:rPr>
              <m:t xml:space="preserve"> + </m:t>
            </m:r>
            <m:r>
              <m:rPr>
                <m:nor/>
              </m:rPr>
              <w:rPr>
                <w:rFonts w:hint="default" w:ascii="Times New Roman" w:hAnsi="Times New Roman" w:cs="Times New Roman"/>
                <w:i/>
                <w:sz w:val="26"/>
                <w:szCs w:val="26"/>
                <w:lang w:val="en-US"/>
              </w:rPr>
              <m:t>TN</m:t>
            </m:r>
            <m:ctrlPr>
              <w:rPr>
                <w:rFonts w:hint="default" w:ascii="Cambria Math" w:hAnsi="Cambria Math" w:cs="Times New Roman"/>
                <w:bCs w:val="0"/>
                <w:i/>
                <w:sz w:val="26"/>
                <w:szCs w:val="26"/>
                <w:lang w:val="en-US"/>
              </w:rPr>
            </m:ctrlPr>
          </m:den>
        </m:f>
      </m:oMath>
      <w:r>
        <w:rPr>
          <w:rFonts w:hint="default" w:ascii="Times New Roman" w:hAnsi="Times New Roman" w:cs="Times New Roman"/>
          <w:bCs w:val="0"/>
          <w:i w:val="0"/>
          <w:sz w:val="26"/>
          <w:szCs w:val="26"/>
          <w:lang w:val="en-US"/>
        </w:rPr>
        <w:t xml:space="preserve"> =</w:t>
      </w:r>
      <w:r>
        <w:rPr>
          <w:rFonts w:hint="default" w:ascii="Times New Roman" w:hAnsi="Times New Roman" w:cs="Times New Roman"/>
          <w:sz w:val="26"/>
          <w:szCs w:val="26"/>
          <w:lang w:val="en-US"/>
        </w:rPr>
        <w:t xml:space="preserve">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bCs w:val="0"/>
                <w:i w:val="0"/>
                <w:sz w:val="26"/>
                <w:szCs w:val="26"/>
                <w:lang w:val="en-US"/>
              </w:rPr>
              <m:t>10</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bCs w:val="0"/>
                <w:i w:val="0"/>
                <w:sz w:val="26"/>
                <w:szCs w:val="26"/>
                <w:lang w:val="en-US"/>
              </w:rPr>
              <m:t>10 + 50</m:t>
            </m:r>
            <m:ctrlPr>
              <w:rPr>
                <w:rFonts w:hint="default" w:ascii="Cambria Math" w:hAnsi="Cambria Math" w:cs="Times New Roman"/>
                <w:bCs w:val="0"/>
                <w:i/>
                <w:sz w:val="26"/>
                <w:szCs w:val="26"/>
                <w:lang w:val="en-US"/>
              </w:rPr>
            </m:ctrlPr>
          </m:den>
        </m:f>
      </m:oMath>
      <w:r>
        <w:rPr>
          <w:rFonts w:hint="default" w:ascii="Times New Roman" w:hAnsi="Times New Roman" w:cs="Times New Roman"/>
          <w:bCs w:val="0"/>
          <w:i w:val="0"/>
          <w:sz w:val="26"/>
          <w:szCs w:val="26"/>
          <w:lang w:val="en-US"/>
        </w:rPr>
        <w:t xml:space="preserve"> = 0.167 = 16.7%</w:t>
      </w:r>
    </w:p>
    <w:p w14:paraId="53875B34">
      <w:pPr>
        <w:jc w:val="both"/>
        <w:rPr>
          <w:rFonts w:hint="default" w:ascii="Times New Roman" w:hAnsi="Times New Roman" w:cs="Times New Roman"/>
          <w:bCs w:val="0"/>
          <w:i w:val="0"/>
          <w:sz w:val="26"/>
          <w:szCs w:val="26"/>
          <w:lang w:val="en-US"/>
        </w:rPr>
      </w:pPr>
      <w:r>
        <w:rPr>
          <w:rFonts w:hint="default" w:ascii="Times New Roman" w:hAnsi="Times New Roman" w:cs="Times New Roman"/>
          <w:bCs w:val="0"/>
          <w:i w:val="0"/>
          <w:sz w:val="26"/>
          <w:szCs w:val="26"/>
          <w:lang w:val="en-US"/>
        </w:rPr>
        <w:t>- True Negative Rate (TNR):</w:t>
      </w:r>
    </w:p>
    <w:p w14:paraId="0ABC2666">
      <w:pPr>
        <w:jc w:val="center"/>
        <w:rPr>
          <w:rFonts w:hint="default" w:ascii="Times New Roman" w:hAnsi="Times New Roman" w:cs="Times New Roman"/>
          <w:bCs w:val="0"/>
          <w:i w:val="0"/>
          <w:sz w:val="26"/>
          <w:szCs w:val="26"/>
          <w:lang w:val="en-US"/>
        </w:rPr>
      </w:pPr>
      <w:r>
        <w:rPr>
          <w:rFonts w:hint="default" w:ascii="Times New Roman" w:hAnsi="Times New Roman" w:cs="Times New Roman"/>
          <w:sz w:val="26"/>
          <w:szCs w:val="26"/>
          <w:lang w:val="en-US"/>
        </w:rPr>
        <w:t xml:space="preserve">TNR = </w:t>
      </w:r>
      <m:oMath>
        <m:f>
          <m:fPr>
            <m:ctrlPr>
              <w:rPr>
                <w:rFonts w:hint="default" w:ascii="Cambria Math" w:hAnsi="Cambria Math" w:cs="Times New Roman"/>
                <w:bCs w:val="0"/>
                <w:i/>
                <w:sz w:val="26"/>
                <w:szCs w:val="26"/>
                <w:lang w:val="en-US"/>
              </w:rPr>
            </m:ctrlPr>
          </m:fPr>
          <m:num>
            <m:r>
              <m:rPr>
                <m:nor/>
              </m:rPr>
              <w:rPr>
                <w:rFonts w:hint="default" w:ascii="Times New Roman" w:hAnsi="Times New Roman" w:cs="Times New Roman"/>
                <w:bCs w:val="0"/>
                <w:i/>
                <w:sz w:val="26"/>
                <w:szCs w:val="26"/>
                <w:lang w:val="en-US"/>
              </w:rPr>
              <m:t>TN</m:t>
            </m:r>
            <m:ctrlPr>
              <w:rPr>
                <w:rFonts w:hint="default" w:ascii="Cambria Math" w:hAnsi="Cambria Math" w:cs="Times New Roman"/>
                <w:bCs w:val="0"/>
                <w:i/>
                <w:sz w:val="26"/>
                <w:szCs w:val="26"/>
                <w:lang w:val="en-US"/>
              </w:rPr>
            </m:ctrlPr>
          </m:num>
          <m:den>
            <m:r>
              <m:rPr>
                <m:nor/>
              </m:rPr>
              <w:rPr>
                <w:rFonts w:hint="default" w:ascii="Times New Roman" w:hAnsi="Times New Roman" w:cs="Times New Roman"/>
                <w:bCs w:val="0"/>
                <w:i/>
                <w:sz w:val="26"/>
                <w:szCs w:val="26"/>
                <w:lang w:val="en-US"/>
              </w:rPr>
              <m:t>TN</m:t>
            </m:r>
            <m:r>
              <m:rPr>
                <m:nor/>
                <m:sty m:val="p"/>
              </m:rPr>
              <w:rPr>
                <w:rFonts w:hint="default" w:ascii="Times New Roman" w:hAnsi="Times New Roman" w:cs="Times New Roman"/>
                <w:b w:val="0"/>
                <w:bCs w:val="0"/>
                <w:i w:val="0"/>
                <w:sz w:val="26"/>
                <w:szCs w:val="26"/>
                <w:lang w:val="en-US"/>
              </w:rPr>
              <m:t xml:space="preserve"> + </m:t>
            </m:r>
            <m:r>
              <m:rPr>
                <m:nor/>
              </m:rPr>
              <w:rPr>
                <w:rFonts w:hint="default" w:ascii="Times New Roman" w:hAnsi="Times New Roman" w:cs="Times New Roman"/>
                <w:bCs w:val="0"/>
                <w:i/>
                <w:sz w:val="26"/>
                <w:szCs w:val="26"/>
                <w:lang w:val="en-US"/>
              </w:rPr>
              <m:t>FP</m:t>
            </m:r>
            <m:ctrlPr>
              <w:rPr>
                <w:rFonts w:hint="default" w:ascii="Cambria Math" w:hAnsi="Cambria Math" w:cs="Times New Roman"/>
                <w:bCs w:val="0"/>
                <w:i/>
                <w:sz w:val="26"/>
                <w:szCs w:val="26"/>
                <w:lang w:val="en-US"/>
              </w:rPr>
            </m:ctrlPr>
          </m:den>
        </m:f>
      </m:oMath>
      <w:r>
        <w:rPr>
          <w:rFonts w:hint="default" w:ascii="Times New Roman" w:hAnsi="Times New Roman" w:cs="Times New Roman"/>
          <w:bCs w:val="0"/>
          <w:i w:val="0"/>
          <w:sz w:val="26"/>
          <w:szCs w:val="26"/>
          <w:lang w:val="en-US"/>
        </w:rPr>
        <w:t xml:space="preserve"> =</w:t>
      </w:r>
      <w:r>
        <w:rPr>
          <w:rFonts w:hint="default" w:ascii="Times New Roman" w:hAnsi="Times New Roman" w:cs="Times New Roman"/>
          <w:sz w:val="26"/>
          <w:szCs w:val="26"/>
          <w:lang w:val="en-US"/>
        </w:rPr>
        <w:t xml:space="preserve">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bCs w:val="0"/>
                <w:i w:val="0"/>
                <w:sz w:val="26"/>
                <w:szCs w:val="26"/>
                <w:lang w:val="en-US"/>
              </w:rPr>
              <m:t>50</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bCs w:val="0"/>
                <w:i w:val="0"/>
                <w:sz w:val="26"/>
                <w:szCs w:val="26"/>
                <w:lang w:val="en-US"/>
              </w:rPr>
              <m:t>50</m:t>
            </m:r>
            <m:r>
              <m:rPr>
                <m:nor/>
                <m:sty m:val="p"/>
              </m:rPr>
              <w:rPr>
                <w:rFonts w:hint="default" w:ascii="Times New Roman" w:hAnsi="Times New Roman" w:cs="Times New Roman"/>
                <w:b w:val="0"/>
                <w:i w:val="0"/>
                <w:sz w:val="26"/>
                <w:szCs w:val="26"/>
                <w:lang w:val="en-US"/>
              </w:rPr>
              <m:t xml:space="preserve"> + 10</m:t>
            </m:r>
            <m:ctrlPr>
              <w:rPr>
                <w:rFonts w:hint="default" w:ascii="Cambria Math" w:hAnsi="Cambria Math" w:cs="Times New Roman"/>
                <w:bCs w:val="0"/>
                <w:i/>
                <w:sz w:val="26"/>
                <w:szCs w:val="26"/>
                <w:lang w:val="en-US"/>
              </w:rPr>
            </m:ctrlPr>
          </m:den>
        </m:f>
      </m:oMath>
      <w:r>
        <w:rPr>
          <w:rFonts w:hint="default" w:ascii="Times New Roman" w:hAnsi="Times New Roman" w:cs="Times New Roman"/>
          <w:bCs w:val="0"/>
          <w:i w:val="0"/>
          <w:sz w:val="26"/>
          <w:szCs w:val="26"/>
          <w:lang w:val="en-US"/>
        </w:rPr>
        <w:t xml:space="preserve"> = 0.83 = 83%</w:t>
      </w:r>
    </w:p>
    <w:p w14:paraId="48574DE0">
      <w:pPr>
        <w:jc w:val="both"/>
        <w:rPr>
          <w:rFonts w:hint="default" w:ascii="Times New Roman" w:hAnsi="Times New Roman" w:cs="Times New Roman"/>
          <w:bCs w:val="0"/>
          <w:i w:val="0"/>
          <w:sz w:val="26"/>
          <w:szCs w:val="26"/>
          <w:lang w:val="en-US"/>
        </w:rPr>
      </w:pPr>
      <w:r>
        <w:rPr>
          <w:rFonts w:hint="default" w:ascii="Times New Roman" w:hAnsi="Times New Roman" w:cs="Times New Roman"/>
          <w:bCs w:val="0"/>
          <w:i w:val="0"/>
          <w:sz w:val="26"/>
          <w:szCs w:val="26"/>
          <w:lang w:val="en-US"/>
        </w:rPr>
        <w:t>- Precision:</w:t>
      </w:r>
    </w:p>
    <w:p w14:paraId="1E317D5C">
      <w:pPr>
        <w:jc w:val="both"/>
        <w:rPr>
          <w:rFonts w:hint="default" w:ascii="Times New Roman" w:hAnsi="Times New Roman" w:cs="Times New Roman"/>
          <w:bCs w:val="0"/>
          <w:i w:val="0"/>
          <w:sz w:val="26"/>
          <w:szCs w:val="26"/>
          <w:lang w:val="en-US"/>
        </w:rPr>
      </w:pPr>
      <w:r>
        <w:rPr>
          <w:rFonts w:hint="default" w:ascii="Times New Roman" w:hAnsi="Times New Roman" w:cs="Times New Roman"/>
          <w:bCs w:val="0"/>
          <w:i w:val="0"/>
          <w:sz w:val="26"/>
          <w:szCs w:val="26"/>
          <w:lang w:val="en-US"/>
        </w:rPr>
        <w:t xml:space="preserve">Precision = </w:t>
      </w:r>
      <m:oMath>
        <m:f>
          <m:fPr>
            <m:ctrlPr>
              <w:rPr>
                <w:rFonts w:hint="default" w:ascii="Cambria Math" w:hAnsi="Cambria Math" w:cs="Times New Roman"/>
                <w:bCs w:val="0"/>
                <w:i/>
                <w:sz w:val="26"/>
                <w:szCs w:val="26"/>
                <w:lang w:val="en-US"/>
              </w:rPr>
            </m:ctrlPr>
          </m:fPr>
          <m:num>
            <m:r>
              <m:rPr>
                <m:nor/>
              </m:rPr>
              <w:rPr>
                <w:rFonts w:hint="default" w:ascii="Times New Roman" w:hAnsi="Times New Roman" w:cs="Times New Roman"/>
                <w:bCs w:val="0"/>
                <w:i/>
                <w:sz w:val="26"/>
                <w:szCs w:val="26"/>
                <w:lang w:val="en-US"/>
              </w:rPr>
              <m:t>TP</m:t>
            </m:r>
            <m:ctrlPr>
              <w:rPr>
                <w:rFonts w:hint="default" w:ascii="Cambria Math" w:hAnsi="Cambria Math" w:cs="Times New Roman"/>
                <w:bCs w:val="0"/>
                <w:i/>
                <w:sz w:val="26"/>
                <w:szCs w:val="26"/>
                <w:lang w:val="en-US"/>
              </w:rPr>
            </m:ctrlPr>
          </m:num>
          <m:den>
            <m:r>
              <m:rPr>
                <m:nor/>
              </m:rPr>
              <w:rPr>
                <w:rFonts w:hint="default" w:ascii="Times New Roman" w:hAnsi="Times New Roman" w:cs="Times New Roman"/>
                <w:bCs w:val="0"/>
                <w:i/>
                <w:sz w:val="26"/>
                <w:szCs w:val="26"/>
                <w:lang w:val="en-US"/>
              </w:rPr>
              <m:t>TP</m:t>
            </m:r>
            <m:r>
              <m:rPr>
                <m:nor/>
                <m:sty m:val="p"/>
              </m:rPr>
              <w:rPr>
                <w:rFonts w:hint="default" w:ascii="Times New Roman" w:hAnsi="Times New Roman" w:cs="Times New Roman"/>
                <w:b w:val="0"/>
                <w:bCs w:val="0"/>
                <w:i w:val="0"/>
                <w:sz w:val="26"/>
                <w:szCs w:val="26"/>
                <w:lang w:val="en-US"/>
              </w:rPr>
              <m:t xml:space="preserve"> + </m:t>
            </m:r>
            <m:r>
              <m:rPr>
                <m:nor/>
              </m:rPr>
              <w:rPr>
                <w:rFonts w:hint="default" w:ascii="Times New Roman" w:hAnsi="Times New Roman" w:cs="Times New Roman"/>
                <w:bCs w:val="0"/>
                <w:i/>
                <w:sz w:val="26"/>
                <w:szCs w:val="26"/>
                <w:lang w:val="en-US"/>
              </w:rPr>
              <m:t>FP</m:t>
            </m:r>
            <m:ctrlPr>
              <w:rPr>
                <w:rFonts w:hint="default" w:ascii="Cambria Math" w:hAnsi="Cambria Math" w:cs="Times New Roman"/>
                <w:bCs w:val="0"/>
                <w:i/>
                <w:sz w:val="26"/>
                <w:szCs w:val="26"/>
                <w:lang w:val="en-US"/>
              </w:rPr>
            </m:ctrlPr>
          </m:den>
        </m:f>
      </m:oMath>
      <w:r>
        <w:rPr>
          <w:rFonts w:hint="default" w:ascii="Times New Roman" w:hAnsi="Times New Roman" w:cs="Times New Roman"/>
          <w:bCs w:val="0"/>
          <w:i w:val="0"/>
          <w:sz w:val="26"/>
          <w:szCs w:val="26"/>
          <w:lang w:val="en-US"/>
        </w:rPr>
        <w:t xml:space="preserve"> = </w:t>
      </w:r>
      <m:oMath>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bCs w:val="0"/>
                <w:i w:val="0"/>
                <w:sz w:val="26"/>
                <w:szCs w:val="26"/>
                <w:lang w:val="en-US"/>
              </w:rPr>
              <m:t>100</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bCs w:val="0"/>
                <w:i w:val="0"/>
                <w:sz w:val="26"/>
                <w:szCs w:val="26"/>
                <w:lang w:val="en-US"/>
              </w:rPr>
              <m:t>100 + 10</m:t>
            </m:r>
            <m:ctrlPr>
              <w:rPr>
                <w:rFonts w:hint="default" w:ascii="Cambria Math" w:hAnsi="Cambria Math" w:cs="Times New Roman"/>
                <w:bCs w:val="0"/>
                <w:i/>
                <w:sz w:val="26"/>
                <w:szCs w:val="26"/>
                <w:lang w:val="en-US"/>
              </w:rPr>
            </m:ctrlPr>
          </m:den>
        </m:f>
      </m:oMath>
      <w:r>
        <w:rPr>
          <w:rFonts w:hint="default" w:ascii="Times New Roman" w:hAnsi="Times New Roman" w:cs="Times New Roman"/>
          <w:bCs w:val="0"/>
          <w:i w:val="0"/>
          <w:sz w:val="26"/>
          <w:szCs w:val="26"/>
          <w:lang w:val="en-US"/>
        </w:rPr>
        <w:t xml:space="preserve"> = 0.9091 = 90.91%</w:t>
      </w:r>
    </w:p>
    <w:p w14:paraId="7F14311F">
      <w:pPr>
        <w:jc w:val="both"/>
        <w:rPr>
          <w:rFonts w:hint="default" w:ascii="Times New Roman" w:hAnsi="Times New Roman" w:cs="Times New Roman"/>
          <w:bCs w:val="0"/>
          <w:i w:val="0"/>
          <w:sz w:val="26"/>
          <w:szCs w:val="26"/>
          <w:lang w:val="en-US"/>
        </w:rPr>
      </w:pPr>
      <w:r>
        <w:rPr>
          <w:rFonts w:hint="default" w:ascii="Times New Roman" w:hAnsi="Times New Roman" w:cs="Times New Roman"/>
          <w:bCs w:val="0"/>
          <w:i w:val="0"/>
          <w:sz w:val="26"/>
          <w:szCs w:val="26"/>
          <w:lang w:val="en-US"/>
        </w:rPr>
        <w:t>- Recall:</w:t>
      </w:r>
    </w:p>
    <w:p w14:paraId="2540052A">
      <w:pPr>
        <w:jc w:val="center"/>
        <w:rPr>
          <w:rFonts w:hint="default" w:ascii="Times New Roman" w:hAnsi="Times New Roman" w:cs="Times New Roman"/>
          <w:bCs w:val="0"/>
          <w:i w:val="0"/>
          <w:sz w:val="26"/>
          <w:szCs w:val="26"/>
          <w:lang w:val="en-US"/>
        </w:rPr>
      </w:pPr>
      <w:r>
        <w:rPr>
          <w:rFonts w:hint="default" w:ascii="Times New Roman" w:hAnsi="Times New Roman" w:cs="Times New Roman"/>
          <w:bCs w:val="0"/>
          <w:i w:val="0"/>
          <w:sz w:val="26"/>
          <w:szCs w:val="26"/>
          <w:lang w:val="en-US"/>
        </w:rPr>
        <w:t xml:space="preserve">Recall = </w:t>
      </w:r>
      <m:oMath>
        <m:f>
          <m:fPr>
            <m:ctrlPr>
              <w:rPr>
                <w:rFonts w:hint="default" w:ascii="Cambria Math" w:hAnsi="Cambria Math" w:cs="Times New Roman"/>
                <w:bCs w:val="0"/>
                <w:i/>
                <w:sz w:val="26"/>
                <w:szCs w:val="26"/>
                <w:lang w:val="en-US"/>
              </w:rPr>
            </m:ctrlPr>
          </m:fPr>
          <m:num>
            <m:r>
              <m:rPr>
                <m:nor/>
              </m:rPr>
              <w:rPr>
                <w:rFonts w:hint="default" w:ascii="Times New Roman" w:hAnsi="Times New Roman" w:cs="Times New Roman"/>
                <w:bCs w:val="0"/>
                <w:i/>
                <w:sz w:val="26"/>
                <w:szCs w:val="26"/>
                <w:lang w:val="en-US"/>
              </w:rPr>
              <m:t>TP</m:t>
            </m:r>
            <m:ctrlPr>
              <w:rPr>
                <w:rFonts w:hint="default" w:ascii="Cambria Math" w:hAnsi="Cambria Math" w:cs="Times New Roman"/>
                <w:bCs w:val="0"/>
                <w:i/>
                <w:sz w:val="26"/>
                <w:szCs w:val="26"/>
                <w:lang w:val="en-US"/>
              </w:rPr>
            </m:ctrlPr>
          </m:num>
          <m:den>
            <m:r>
              <m:rPr>
                <m:nor/>
              </m:rPr>
              <w:rPr>
                <w:rFonts w:hint="default" w:ascii="Times New Roman" w:hAnsi="Times New Roman" w:cs="Times New Roman"/>
                <w:bCs w:val="0"/>
                <w:i/>
                <w:sz w:val="26"/>
                <w:szCs w:val="26"/>
                <w:lang w:val="en-US"/>
              </w:rPr>
              <m:t>TP</m:t>
            </m:r>
            <m:r>
              <m:rPr>
                <m:nor/>
                <m:sty m:val="p"/>
              </m:rPr>
              <w:rPr>
                <w:rFonts w:hint="default" w:ascii="Times New Roman" w:hAnsi="Times New Roman" w:cs="Times New Roman"/>
                <w:b w:val="0"/>
                <w:bCs w:val="0"/>
                <w:i w:val="0"/>
                <w:sz w:val="26"/>
                <w:szCs w:val="26"/>
                <w:lang w:val="en-US"/>
              </w:rPr>
              <m:t xml:space="preserve"> + </m:t>
            </m:r>
            <m:r>
              <m:rPr>
                <m:nor/>
              </m:rPr>
              <w:rPr>
                <w:rFonts w:hint="default" w:ascii="Times New Roman" w:hAnsi="Times New Roman" w:cs="Times New Roman"/>
                <w:bCs w:val="0"/>
                <w:i/>
                <w:sz w:val="26"/>
                <w:szCs w:val="26"/>
                <w:lang w:val="en-US"/>
              </w:rPr>
              <m:t>FN</m:t>
            </m:r>
            <m:ctrlPr>
              <w:rPr>
                <w:rFonts w:hint="default" w:ascii="Cambria Math" w:hAnsi="Cambria Math" w:cs="Times New Roman"/>
                <w:bCs w:val="0"/>
                <w:i/>
                <w:sz w:val="26"/>
                <w:szCs w:val="26"/>
                <w:lang w:val="en-US"/>
              </w:rPr>
            </m:ctrlPr>
          </m:den>
        </m:f>
        <m:r>
          <m:rPr>
            <m:nor/>
            <m:sty m:val="p"/>
          </m:rPr>
          <w:rPr>
            <w:rFonts w:hint="default" w:ascii="Times New Roman" w:hAnsi="Times New Roman" w:cs="Times New Roman"/>
            <w:b w:val="0"/>
            <w:bCs w:val="0"/>
            <w:i w:val="0"/>
            <w:sz w:val="26"/>
            <w:szCs w:val="26"/>
            <w:lang w:val="en-US"/>
          </w:rPr>
          <m:t xml:space="preserve"> = </m:t>
        </m:r>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bCs w:val="0"/>
                <w:i w:val="0"/>
                <w:sz w:val="26"/>
                <w:szCs w:val="26"/>
                <w:lang w:val="en-US"/>
              </w:rPr>
              <m:t>100</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bCs w:val="0"/>
                <w:i w:val="0"/>
                <w:sz w:val="26"/>
                <w:szCs w:val="26"/>
                <w:lang w:val="en-US"/>
              </w:rPr>
              <m:t>100 + 5</m:t>
            </m:r>
            <m:ctrlPr>
              <w:rPr>
                <w:rFonts w:hint="default" w:ascii="Cambria Math" w:hAnsi="Cambria Math" w:cs="Times New Roman"/>
                <w:bCs w:val="0"/>
                <w:i/>
                <w:sz w:val="26"/>
                <w:szCs w:val="26"/>
                <w:lang w:val="en-US"/>
              </w:rPr>
            </m:ctrlPr>
          </m:den>
        </m:f>
        <m:r>
          <m:rPr>
            <m:nor/>
            <m:sty m:val="p"/>
          </m:rPr>
          <w:rPr>
            <w:rFonts w:hint="default" w:ascii="Times New Roman" w:hAnsi="Times New Roman" w:cs="Times New Roman"/>
            <w:b w:val="0"/>
            <w:bCs w:val="0"/>
            <w:i w:val="0"/>
            <w:sz w:val="26"/>
            <w:szCs w:val="26"/>
            <w:lang w:val="en-US"/>
          </w:rPr>
          <m:t xml:space="preserve"> = 0.9524 = 95.24%</m:t>
        </m:r>
      </m:oMath>
    </w:p>
    <w:p w14:paraId="06E5FE7C">
      <w:pPr>
        <w:jc w:val="both"/>
        <w:rPr>
          <w:rFonts w:hint="default" w:ascii="Times New Roman" w:hAnsi="Times New Roman" w:cs="Times New Roman"/>
          <w:bCs w:val="0"/>
          <w:i w:val="0"/>
          <w:sz w:val="26"/>
          <w:szCs w:val="26"/>
          <w:lang w:val="en-US"/>
        </w:rPr>
      </w:pPr>
      <w:r>
        <w:rPr>
          <w:rFonts w:hint="default" w:ascii="Times New Roman" w:hAnsi="Times New Roman" w:cs="Times New Roman"/>
          <w:bCs w:val="0"/>
          <w:i w:val="0"/>
          <w:sz w:val="26"/>
          <w:szCs w:val="26"/>
          <w:lang w:val="en-US"/>
        </w:rPr>
        <w:t>- Sensitivity:</w:t>
      </w:r>
    </w:p>
    <w:p w14:paraId="0C6310F6">
      <w:pPr>
        <w:jc w:val="center"/>
        <w:rPr>
          <w:rFonts w:hint="default" w:ascii="Times New Roman" w:hAnsi="Times New Roman" w:cs="Times New Roman"/>
          <w:bCs w:val="0"/>
          <w:i w:val="0"/>
          <w:sz w:val="26"/>
          <w:szCs w:val="26"/>
          <w:lang w:val="en-US"/>
        </w:rPr>
      </w:pPr>
      <w:r>
        <w:rPr>
          <w:rFonts w:hint="default" w:ascii="Times New Roman" w:hAnsi="Times New Roman" w:cs="Times New Roman"/>
          <w:bCs w:val="0"/>
          <w:i w:val="0"/>
          <w:sz w:val="26"/>
          <w:szCs w:val="26"/>
          <w:lang w:val="en-US"/>
        </w:rPr>
        <w:t xml:space="preserve">Sensitivity = </w:t>
      </w:r>
      <m:oMath>
        <m:f>
          <m:fPr>
            <m:ctrlPr>
              <w:rPr>
                <w:rFonts w:hint="default" w:ascii="Cambria Math" w:hAnsi="Cambria Math" w:cs="Times New Roman"/>
                <w:bCs w:val="0"/>
                <w:i/>
                <w:sz w:val="26"/>
                <w:szCs w:val="26"/>
                <w:lang w:val="en-US"/>
              </w:rPr>
            </m:ctrlPr>
          </m:fPr>
          <m:num>
            <m:r>
              <m:rPr>
                <m:nor/>
              </m:rPr>
              <w:rPr>
                <w:rFonts w:hint="default" w:ascii="Times New Roman" w:hAnsi="Times New Roman" w:cs="Times New Roman"/>
                <w:i/>
                <w:sz w:val="26"/>
                <w:szCs w:val="26"/>
                <w:lang w:val="en-US"/>
              </w:rPr>
              <m:t>TP</m:t>
            </m:r>
            <m:ctrlPr>
              <w:rPr>
                <w:rFonts w:hint="default" w:ascii="Cambria Math" w:hAnsi="Cambria Math" w:cs="Times New Roman"/>
                <w:bCs w:val="0"/>
                <w:i/>
                <w:sz w:val="26"/>
                <w:szCs w:val="26"/>
                <w:lang w:val="en-US"/>
              </w:rPr>
            </m:ctrlPr>
          </m:num>
          <m:den>
            <m:r>
              <m:rPr>
                <m:nor/>
              </m:rPr>
              <w:rPr>
                <w:rFonts w:hint="default" w:ascii="Times New Roman" w:hAnsi="Times New Roman" w:cs="Times New Roman"/>
                <w:i/>
                <w:sz w:val="26"/>
                <w:szCs w:val="26"/>
                <w:lang w:val="en-US"/>
              </w:rPr>
              <m:t>TP</m:t>
            </m:r>
            <m:r>
              <m:rPr>
                <m:nor/>
                <m:sty m:val="p"/>
              </m:rPr>
              <w:rPr>
                <w:rFonts w:hint="default" w:ascii="Times New Roman" w:hAnsi="Times New Roman" w:cs="Times New Roman"/>
                <w:b w:val="0"/>
                <w:i w:val="0"/>
                <w:sz w:val="26"/>
                <w:szCs w:val="26"/>
                <w:lang w:val="en-US"/>
              </w:rPr>
              <m:t xml:space="preserve"> + </m:t>
            </m:r>
            <m:r>
              <m:rPr>
                <m:nor/>
              </m:rPr>
              <w:rPr>
                <w:rFonts w:hint="default" w:ascii="Times New Roman" w:hAnsi="Times New Roman" w:cs="Times New Roman"/>
                <w:i/>
                <w:sz w:val="26"/>
                <w:szCs w:val="26"/>
                <w:lang w:val="en-US"/>
              </w:rPr>
              <m:t>FN</m:t>
            </m:r>
            <m:ctrlPr>
              <w:rPr>
                <w:rFonts w:hint="default" w:ascii="Cambria Math" w:hAnsi="Cambria Math" w:cs="Times New Roman"/>
                <w:bCs w:val="0"/>
                <w:i/>
                <w:sz w:val="26"/>
                <w:szCs w:val="26"/>
                <w:lang w:val="en-US"/>
              </w:rPr>
            </m:ctrlPr>
          </m:den>
        </m:f>
        <m:r>
          <m:rPr>
            <m:nor/>
            <m:sty m:val="p"/>
          </m:rPr>
          <w:rPr>
            <w:rFonts w:hint="default" w:ascii="Times New Roman" w:hAnsi="Times New Roman" w:cs="Times New Roman"/>
            <w:b w:val="0"/>
            <w:i w:val="0"/>
            <w:sz w:val="26"/>
            <w:szCs w:val="26"/>
            <w:lang w:val="en-US"/>
          </w:rPr>
          <m:t xml:space="preserve"> = </m:t>
        </m:r>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i w:val="0"/>
                <w:sz w:val="26"/>
                <w:szCs w:val="26"/>
                <w:lang w:val="en-US"/>
              </w:rPr>
              <m:t>100</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i w:val="0"/>
                <w:sz w:val="26"/>
                <w:szCs w:val="26"/>
                <w:lang w:val="en-US"/>
              </w:rPr>
              <m:t>100 + 5</m:t>
            </m:r>
            <m:ctrlPr>
              <w:rPr>
                <w:rFonts w:hint="default" w:ascii="Cambria Math" w:hAnsi="Cambria Math" w:cs="Times New Roman"/>
                <w:bCs w:val="0"/>
                <w:i/>
                <w:sz w:val="26"/>
                <w:szCs w:val="26"/>
                <w:lang w:val="en-US"/>
              </w:rPr>
            </m:ctrlPr>
          </m:den>
        </m:f>
        <m:r>
          <m:rPr>
            <m:nor/>
            <m:sty m:val="p"/>
          </m:rPr>
          <w:rPr>
            <w:rFonts w:hint="default" w:ascii="Times New Roman" w:hAnsi="Times New Roman" w:cs="Times New Roman"/>
            <w:b w:val="0"/>
            <w:i w:val="0"/>
            <w:sz w:val="26"/>
            <w:szCs w:val="26"/>
            <w:lang w:val="en-US"/>
          </w:rPr>
          <m:t xml:space="preserve"> = 0.9524 = 95.24%</m:t>
        </m:r>
      </m:oMath>
    </w:p>
    <w:p w14:paraId="0C0044A8">
      <w:pPr>
        <w:jc w:val="both"/>
        <w:rPr>
          <w:rFonts w:hint="default" w:ascii="Times New Roman" w:hAnsi="Times New Roman" w:cs="Times New Roman"/>
          <w:bCs w:val="0"/>
          <w:i w:val="0"/>
          <w:sz w:val="26"/>
          <w:szCs w:val="26"/>
          <w:lang w:val="en-US"/>
        </w:rPr>
      </w:pPr>
      <w:r>
        <w:rPr>
          <w:rFonts w:hint="default" w:ascii="Times New Roman" w:hAnsi="Times New Roman" w:cs="Times New Roman"/>
          <w:bCs w:val="0"/>
          <w:i w:val="0"/>
          <w:sz w:val="26"/>
          <w:szCs w:val="26"/>
          <w:lang w:val="en-US"/>
        </w:rPr>
        <w:t xml:space="preserve">- Specificity: </w:t>
      </w:r>
    </w:p>
    <w:p w14:paraId="307237EA">
      <w:pPr>
        <w:jc w:val="center"/>
        <w:rPr>
          <w:rFonts w:hint="default" w:ascii="Times New Roman" w:hAnsi="Times New Roman" w:cs="Times New Roman"/>
          <w:bCs w:val="0"/>
          <w:i w:val="0"/>
          <w:sz w:val="26"/>
          <w:szCs w:val="26"/>
          <w:lang w:val="en-US"/>
        </w:rPr>
      </w:pPr>
      <w:r>
        <w:rPr>
          <w:rFonts w:hint="default" w:ascii="Times New Roman" w:hAnsi="Times New Roman" w:cs="Times New Roman"/>
          <w:bCs w:val="0"/>
          <w:i w:val="0"/>
          <w:sz w:val="26"/>
          <w:szCs w:val="26"/>
          <w:lang w:val="en-US"/>
        </w:rPr>
        <w:t xml:space="preserve">Specificity = </w:t>
      </w:r>
      <m:oMath>
        <m:f>
          <m:fPr>
            <m:ctrlPr>
              <w:rPr>
                <w:rFonts w:hint="default" w:ascii="Cambria Math" w:hAnsi="Cambria Math" w:cs="Times New Roman"/>
                <w:bCs w:val="0"/>
                <w:i/>
                <w:sz w:val="26"/>
                <w:szCs w:val="26"/>
                <w:lang w:val="en-US"/>
              </w:rPr>
            </m:ctrlPr>
          </m:fPr>
          <m:num>
            <m:r>
              <m:rPr>
                <m:nor/>
              </m:rPr>
              <w:rPr>
                <w:rFonts w:hint="default" w:ascii="Times New Roman" w:hAnsi="Times New Roman" w:cs="Times New Roman"/>
                <w:bCs w:val="0"/>
                <w:i/>
                <w:sz w:val="26"/>
                <w:szCs w:val="26"/>
                <w:lang w:val="en-US"/>
              </w:rPr>
              <m:t>TN</m:t>
            </m:r>
            <m:ctrlPr>
              <w:rPr>
                <w:rFonts w:hint="default" w:ascii="Cambria Math" w:hAnsi="Cambria Math" w:cs="Times New Roman"/>
                <w:bCs w:val="0"/>
                <w:i/>
                <w:sz w:val="26"/>
                <w:szCs w:val="26"/>
                <w:lang w:val="en-US"/>
              </w:rPr>
            </m:ctrlPr>
          </m:num>
          <m:den>
            <m:r>
              <m:rPr>
                <m:nor/>
              </m:rPr>
              <w:rPr>
                <w:rFonts w:hint="default" w:ascii="Times New Roman" w:hAnsi="Times New Roman" w:cs="Times New Roman"/>
                <w:bCs w:val="0"/>
                <w:i/>
                <w:sz w:val="26"/>
                <w:szCs w:val="26"/>
                <w:lang w:val="en-US"/>
              </w:rPr>
              <m:t>TN</m:t>
            </m:r>
            <m:r>
              <m:rPr>
                <m:nor/>
                <m:sty m:val="p"/>
              </m:rPr>
              <w:rPr>
                <w:rFonts w:hint="default" w:ascii="Times New Roman" w:hAnsi="Times New Roman" w:cs="Times New Roman"/>
                <w:b w:val="0"/>
                <w:bCs w:val="0"/>
                <w:i w:val="0"/>
                <w:sz w:val="26"/>
                <w:szCs w:val="26"/>
                <w:lang w:val="en-US"/>
              </w:rPr>
              <m:t xml:space="preserve"> + </m:t>
            </m:r>
            <m:r>
              <m:rPr>
                <m:nor/>
              </m:rPr>
              <w:rPr>
                <w:rFonts w:hint="default" w:ascii="Times New Roman" w:hAnsi="Times New Roman" w:cs="Times New Roman"/>
                <w:bCs w:val="0"/>
                <w:i/>
                <w:sz w:val="26"/>
                <w:szCs w:val="26"/>
                <w:lang w:val="en-US"/>
              </w:rPr>
              <m:t>FP</m:t>
            </m:r>
            <m:ctrlPr>
              <w:rPr>
                <w:rFonts w:hint="default" w:ascii="Cambria Math" w:hAnsi="Cambria Math" w:cs="Times New Roman"/>
                <w:bCs w:val="0"/>
                <w:i/>
                <w:sz w:val="26"/>
                <w:szCs w:val="26"/>
                <w:lang w:val="en-US"/>
              </w:rPr>
            </m:ctrlPr>
          </m:den>
        </m:f>
        <m:r>
          <m:rPr>
            <m:nor/>
            <m:sty m:val="p"/>
          </m:rPr>
          <w:rPr>
            <w:rFonts w:hint="default" w:ascii="Times New Roman" w:hAnsi="Times New Roman" w:cs="Times New Roman"/>
            <w:b w:val="0"/>
            <w:bCs w:val="0"/>
            <w:i w:val="0"/>
            <w:sz w:val="26"/>
            <w:szCs w:val="26"/>
            <w:lang w:val="en-US"/>
          </w:rPr>
          <m:t xml:space="preserve"> = </m:t>
        </m:r>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bCs w:val="0"/>
                <w:i w:val="0"/>
                <w:sz w:val="26"/>
                <w:szCs w:val="26"/>
                <w:lang w:val="en-US"/>
              </w:rPr>
              <m:t>50</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bCs w:val="0"/>
                <w:i w:val="0"/>
                <w:sz w:val="26"/>
                <w:szCs w:val="26"/>
                <w:lang w:val="en-US"/>
              </w:rPr>
              <m:t>50 + 10</m:t>
            </m:r>
            <m:ctrlPr>
              <w:rPr>
                <w:rFonts w:hint="default" w:ascii="Cambria Math" w:hAnsi="Cambria Math" w:cs="Times New Roman"/>
                <w:bCs w:val="0"/>
                <w:i/>
                <w:sz w:val="26"/>
                <w:szCs w:val="26"/>
                <w:lang w:val="en-US"/>
              </w:rPr>
            </m:ctrlPr>
          </m:den>
        </m:f>
        <m:r>
          <m:rPr>
            <m:nor/>
            <m:sty m:val="p"/>
          </m:rPr>
          <w:rPr>
            <w:rFonts w:hint="default" w:ascii="Times New Roman" w:hAnsi="Times New Roman" w:cs="Times New Roman"/>
            <w:b w:val="0"/>
            <w:bCs w:val="0"/>
            <w:i w:val="0"/>
            <w:sz w:val="26"/>
            <w:szCs w:val="26"/>
            <w:lang w:val="en-US"/>
          </w:rPr>
          <m:t xml:space="preserve"> = 0.83 = 83%</m:t>
        </m:r>
      </m:oMath>
    </w:p>
    <w:p w14:paraId="76DBA1EF">
      <w:pPr>
        <w:jc w:val="both"/>
        <w:rPr>
          <w:rFonts w:hint="default" w:ascii="Times New Roman" w:hAnsi="Times New Roman" w:cs="Times New Roman"/>
          <w:bCs w:val="0"/>
          <w:i w:val="0"/>
          <w:sz w:val="26"/>
          <w:szCs w:val="26"/>
          <w:lang w:val="en-US"/>
        </w:rPr>
      </w:pPr>
      <w:r>
        <w:rPr>
          <w:rFonts w:hint="default" w:ascii="Times New Roman" w:hAnsi="Times New Roman" w:cs="Times New Roman"/>
          <w:bCs w:val="0"/>
          <w:i w:val="0"/>
          <w:sz w:val="26"/>
          <w:szCs w:val="26"/>
          <w:lang w:val="en-US"/>
        </w:rPr>
        <w:t>- Prevalence (tỷ lệ mẫu dương trong tập dữ liệu):</w:t>
      </w:r>
    </w:p>
    <w:p w14:paraId="4BBCBB37">
      <w:pPr>
        <w:jc w:val="center"/>
        <w:rPr>
          <w:rFonts w:hint="default" w:hAnsi="Times New Roman" w:cs="Times New Roman"/>
          <w:bCs w:val="0"/>
          <w:i w:val="0"/>
          <w:sz w:val="26"/>
          <w:szCs w:val="26"/>
          <w:lang w:val="en-US"/>
        </w:rPr>
      </w:pPr>
      <w:r>
        <w:rPr>
          <w:rFonts w:hint="default" w:ascii="Times New Roman" w:hAnsi="Times New Roman" w:cs="Times New Roman"/>
          <w:bCs w:val="0"/>
          <w:i w:val="0"/>
          <w:sz w:val="26"/>
          <w:szCs w:val="26"/>
          <w:lang w:val="en-US"/>
        </w:rPr>
        <w:t xml:space="preserve">Prevalence =  </w:t>
      </w:r>
      <m:oMath>
        <m:f>
          <m:fPr>
            <m:ctrlPr>
              <w:rPr>
                <w:rFonts w:hint="default" w:ascii="Cambria Math" w:hAnsi="Cambria Math" w:cs="Times New Roman"/>
                <w:bCs w:val="0"/>
                <w:i/>
                <w:sz w:val="26"/>
                <w:szCs w:val="26"/>
                <w:lang w:val="en-US"/>
              </w:rPr>
            </m:ctrlPr>
          </m:fPr>
          <m:num>
            <m:r>
              <m:rPr>
                <m:nor/>
              </m:rPr>
              <w:rPr>
                <w:rFonts w:hint="default" w:ascii="Times New Roman" w:hAnsi="Times New Roman" w:cs="Times New Roman"/>
                <w:bCs w:val="0"/>
                <w:i/>
                <w:sz w:val="26"/>
                <w:szCs w:val="26"/>
                <w:lang w:val="en-US"/>
              </w:rPr>
              <m:t>TP</m:t>
            </m:r>
            <m:r>
              <m:rPr>
                <m:nor/>
                <m:sty m:val="p"/>
              </m:rPr>
              <w:rPr>
                <w:rFonts w:hint="default" w:ascii="Times New Roman" w:hAnsi="Times New Roman" w:cs="Times New Roman"/>
                <w:b w:val="0"/>
                <w:bCs w:val="0"/>
                <w:i w:val="0"/>
                <w:sz w:val="26"/>
                <w:szCs w:val="26"/>
                <w:lang w:val="en-US"/>
              </w:rPr>
              <m:t xml:space="preserve"> + </m:t>
            </m:r>
            <m:r>
              <m:rPr>
                <m:nor/>
              </m:rPr>
              <w:rPr>
                <w:rFonts w:hint="default" w:ascii="Times New Roman" w:hAnsi="Times New Roman" w:cs="Times New Roman"/>
                <w:bCs w:val="0"/>
                <w:i/>
                <w:sz w:val="26"/>
                <w:szCs w:val="26"/>
                <w:lang w:val="en-US"/>
              </w:rPr>
              <m:t>FN</m:t>
            </m:r>
            <m:ctrlPr>
              <w:rPr>
                <w:rFonts w:hint="default" w:ascii="Cambria Math" w:hAnsi="Cambria Math" w:cs="Times New Roman"/>
                <w:bCs w:val="0"/>
                <w:i/>
                <w:sz w:val="26"/>
                <w:szCs w:val="26"/>
                <w:lang w:val="en-US"/>
              </w:rPr>
            </m:ctrlPr>
          </m:num>
          <m:den>
            <m:r>
              <m:rPr>
                <m:nor/>
              </m:rPr>
              <w:rPr>
                <w:rFonts w:hint="default" w:ascii="Times New Roman" w:hAnsi="Times New Roman" w:cs="Times New Roman"/>
                <w:bCs w:val="0"/>
                <w:i/>
                <w:sz w:val="26"/>
                <w:szCs w:val="26"/>
                <w:lang w:val="en-US"/>
              </w:rPr>
              <m:t>N</m:t>
            </m:r>
            <m:ctrlPr>
              <w:rPr>
                <w:rFonts w:hint="default" w:ascii="Cambria Math" w:hAnsi="Cambria Math" w:cs="Times New Roman"/>
                <w:bCs w:val="0"/>
                <w:i/>
                <w:sz w:val="26"/>
                <w:szCs w:val="26"/>
                <w:lang w:val="en-US"/>
              </w:rPr>
            </m:ctrlPr>
          </m:den>
        </m:f>
        <m:r>
          <m:rPr>
            <m:nor/>
            <m:sty m:val="p"/>
          </m:rPr>
          <w:rPr>
            <w:rFonts w:hint="default" w:ascii="Times New Roman" w:hAnsi="Times New Roman" w:cs="Times New Roman"/>
            <w:b w:val="0"/>
            <w:bCs w:val="0"/>
            <w:i w:val="0"/>
            <w:sz w:val="26"/>
            <w:szCs w:val="26"/>
            <w:lang w:val="en-US"/>
          </w:rPr>
          <m:t xml:space="preserve"> = </m:t>
        </m:r>
        <m:f>
          <m:fPr>
            <m:ctrlPr>
              <w:rPr>
                <w:rFonts w:hint="default" w:ascii="Cambria Math" w:hAnsi="Cambria Math" w:cs="Times New Roman"/>
                <w:bCs w:val="0"/>
                <w:i/>
                <w:sz w:val="26"/>
                <w:szCs w:val="26"/>
                <w:lang w:val="en-US"/>
              </w:rPr>
            </m:ctrlPr>
          </m:fPr>
          <m:num>
            <m:r>
              <m:rPr>
                <m:nor/>
                <m:sty m:val="p"/>
              </m:rPr>
              <w:rPr>
                <w:rFonts w:hint="default" w:ascii="Times New Roman" w:hAnsi="Times New Roman" w:cs="Times New Roman"/>
                <w:b w:val="0"/>
                <w:bCs w:val="0"/>
                <w:i w:val="0"/>
                <w:sz w:val="26"/>
                <w:szCs w:val="26"/>
                <w:lang w:val="en-US"/>
              </w:rPr>
              <m:t>100 + 5</m:t>
            </m:r>
            <m:ctrlPr>
              <w:rPr>
                <w:rFonts w:hint="default" w:ascii="Cambria Math" w:hAnsi="Cambria Math" w:cs="Times New Roman"/>
                <w:bCs w:val="0"/>
                <w:i/>
                <w:sz w:val="26"/>
                <w:szCs w:val="26"/>
                <w:lang w:val="en-US"/>
              </w:rPr>
            </m:ctrlPr>
          </m:num>
          <m:den>
            <m:r>
              <m:rPr>
                <m:nor/>
                <m:sty m:val="p"/>
              </m:rPr>
              <w:rPr>
                <w:rFonts w:hint="default" w:ascii="Times New Roman" w:hAnsi="Times New Roman" w:cs="Times New Roman"/>
                <w:b w:val="0"/>
                <w:bCs w:val="0"/>
                <w:i w:val="0"/>
                <w:sz w:val="26"/>
                <w:szCs w:val="26"/>
                <w:lang w:val="en-US"/>
              </w:rPr>
              <m:t>165</m:t>
            </m:r>
            <m:ctrlPr>
              <w:rPr>
                <w:rFonts w:hint="default" w:ascii="Cambria Math" w:hAnsi="Cambria Math" w:cs="Times New Roman"/>
                <w:bCs w:val="0"/>
                <w:i/>
                <w:sz w:val="26"/>
                <w:szCs w:val="26"/>
                <w:lang w:val="en-US"/>
              </w:rPr>
            </m:ctrlPr>
          </m:den>
        </m:f>
        <m:r>
          <m:rPr>
            <m:nor/>
            <m:sty m:val="p"/>
          </m:rPr>
          <w:rPr>
            <w:rFonts w:hint="default" w:ascii="Times New Roman" w:hAnsi="Times New Roman" w:cs="Times New Roman"/>
            <w:b w:val="0"/>
            <w:bCs w:val="0"/>
            <w:i w:val="0"/>
            <w:sz w:val="26"/>
            <w:szCs w:val="26"/>
            <w:lang w:val="en-US"/>
          </w:rPr>
          <m:t xml:space="preserve"> = 0.6364 = 63.64%</m:t>
        </m:r>
      </m:oMath>
    </w:p>
    <w:p w14:paraId="4A9D2446">
      <w:pPr>
        <w:jc w:val="both"/>
        <w:rPr>
          <w:rFonts w:hint="default" w:hAnsi="Times New Roman" w:cs="Times New Roman"/>
          <w:bCs w:val="0"/>
          <w:i w:val="0"/>
          <w:sz w:val="26"/>
          <w:szCs w:val="26"/>
          <w:lang w:val="en-US"/>
        </w:rPr>
      </w:pPr>
    </w:p>
    <w:p w14:paraId="04D45AF7">
      <w:pPr>
        <w:jc w:val="both"/>
        <w:rPr>
          <w:rFonts w:hint="default" w:hAnsi="Times New Roman" w:cs="Times New Roman"/>
          <w:bCs w:val="0"/>
          <w:i w:val="0"/>
          <w:sz w:val="26"/>
          <w:szCs w:val="26"/>
          <w:lang w:val="en-US"/>
        </w:rPr>
      </w:pPr>
    </w:p>
    <w:p w14:paraId="0D42258E">
      <w:pPr>
        <w:jc w:val="center"/>
        <w:rPr>
          <w:rFonts w:hint="default" w:ascii="Times New Roman" w:hAnsi="Times New Roman" w:cs="Times New Roman"/>
          <w:b w:val="0"/>
          <w:bCs w:val="0"/>
          <w:i w:val="0"/>
          <w:sz w:val="32"/>
          <w:szCs w:val="32"/>
          <w:lang w:val="en-US"/>
        </w:rPr>
      </w:pPr>
      <w:r>
        <w:rPr>
          <w:rFonts w:hint="default" w:ascii="Times New Roman" w:hAnsi="Times New Roman" w:cs="Times New Roman"/>
          <w:b/>
          <w:bCs/>
          <w:i w:val="0"/>
          <w:sz w:val="32"/>
          <w:szCs w:val="32"/>
          <w:lang w:val="en-US"/>
        </w:rPr>
        <w:t>HUẤN LUYỆN VÀ ĐÁNH GIÁ MÔ HÌNH</w:t>
      </w:r>
    </w:p>
    <w:p w14:paraId="62E79A12">
      <w:pPr>
        <w:numPr>
          <w:ilvl w:val="0"/>
          <w:numId w:val="14"/>
        </w:numPr>
        <w:jc w:val="both"/>
        <w:rPr>
          <w:rFonts w:hint="default" w:ascii="Times New Roman" w:hAnsi="Times New Roman" w:cs="Times New Roman"/>
          <w:b/>
          <w:bCs/>
          <w:i w:val="0"/>
          <w:sz w:val="26"/>
          <w:szCs w:val="26"/>
          <w:lang w:val="en-US"/>
        </w:rPr>
      </w:pPr>
      <w:r>
        <w:rPr>
          <w:rFonts w:hint="default" w:ascii="Times New Roman" w:hAnsi="Times New Roman" w:cs="Times New Roman"/>
          <w:b/>
          <w:bCs/>
          <w:i w:val="0"/>
          <w:sz w:val="26"/>
          <w:szCs w:val="26"/>
          <w:lang w:val="en-US"/>
        </w:rPr>
        <w:t>Trình bày các phương pháp học được giới thiệu.</w:t>
      </w:r>
    </w:p>
    <w:p w14:paraId="7F542DB9">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Learn by memorization: học thuộc lòng hay còn gọi là học lặp lại, là phương pháp ghi nhớ mà không hiểu logic hoặc khái niệm. Mặc dù về cơ bản học thuộc lòng cũng là học bằng cách lặp lại nhưng theo quan điểm của máy học, việc học diễn ra bằng cách đơn giản là so sánh với kiến thức hiện có đối với cùng dữ liệu đầu vào và tọa ra kết quả đầu ra nếu có.</w:t>
      </w:r>
    </w:p>
    <w:p w14:paraId="208ECC00">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Learn by examples: học bằng ví dụ hay còn gọi là học bằng kinh nghiệm hoặc kiến thức đã tích lũy được trước đó, giống như việc tìm kiếm sự tương đồng, nghĩa là thực hiện học tập quy nạp từ những quan sát để hình thành nên một khái niệm tổng quát từ tập hợp các quan sát hoặc các ví dụ. Do đó, học tập quy nạp cũng được gọi là học tập khám phá.</w:t>
      </w:r>
    </w:p>
    <w:p w14:paraId="7153EEDD">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Learn by being taught: học bằng cách được chuyên gia hoặc giáo viên hướng dẫn, thường được gọi là học thụ động. Tuy nhiên, có một loại thình học tập đặc biệt gọi là học chủ động trong đó người học có thể tương tác và đặt câu hỏi cho giáo viên/chuyên gia để gặm nhấm các trường hợp dữ liệu chưa được gặm nhấm với các kết quả mong muốn</w:t>
      </w:r>
    </w:p>
    <w:p w14:paraId="1791C2D3">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Learning by critical thinking: học tập bằng tư duy phản biện, còn được gọi là học tập suy luận là quá trình suy ra các sự kiện hoặc kết luận mới từ các sự kiện và thông tin liên quan.</w:t>
      </w:r>
    </w:p>
    <w:p w14:paraId="162AC409">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Self learning: tự học, còn được gọi là học tăng cường, là một hình thức học tập tự định hướng, thường học hỏi từ những sau lầm, hình phạt và phần thưởng.</w:t>
      </w:r>
    </w:p>
    <w:p w14:paraId="23843A77">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xml:space="preserve">- Learning to sovle problem: học cách giải quyết vấn đề là một loại học tập nhận thức, trong đó việc học diễn ra trong tâm trí và có thể thực hiện được bằng cách xây dựng phương pháp để đạt được mục tiêu. Ở đây, người học ban đầu không biết giải pháp hoặc cách thức để đạt được mục tiêu mà chỉ biết mục tiêu. Việc học diễn ra trực tiếp từ trạng thái ban đầu bằng cách làm theo các bước để đạt được mục tiêu hoặc gián tiếp bằng cách suy luận hành vi. </w:t>
      </w:r>
    </w:p>
    <w:p w14:paraId="69FCD849">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Learning by generalizing explanations: học bằng cách khái quát hoá các giải thích, còn được gọi  là học dựa trẻn giải thích (EBL), là một phương pháp học khác khai thác kiến thức chuyên môn từ các chuyên gia đến nâng cao trình độ chính xác của các khái niệm đã học thông qua học có giám sát.</w:t>
      </w:r>
    </w:p>
    <w:p w14:paraId="38350221">
      <w:pPr>
        <w:numPr>
          <w:ilvl w:val="0"/>
          <w:numId w:val="14"/>
        </w:numPr>
        <w:jc w:val="both"/>
        <w:rPr>
          <w:rFonts w:hint="default" w:ascii="Times New Roman" w:hAnsi="Times New Roman" w:cs="Times New Roman"/>
          <w:b/>
          <w:bCs/>
          <w:i w:val="0"/>
          <w:sz w:val="26"/>
          <w:szCs w:val="26"/>
          <w:lang w:val="en-US"/>
        </w:rPr>
      </w:pPr>
      <w:r>
        <w:rPr>
          <w:rFonts w:hint="default" w:ascii="Times New Roman" w:hAnsi="Times New Roman" w:cs="Times New Roman"/>
          <w:b/>
          <w:bCs/>
          <w:i w:val="0"/>
          <w:sz w:val="26"/>
          <w:szCs w:val="26"/>
          <w:lang w:val="en-US"/>
        </w:rPr>
        <w:t>Định nghĩa giả thuyết (hypothesis) và không gian giả thuyết (hypothesis space).</w:t>
      </w:r>
    </w:p>
    <w:p w14:paraId="00570828">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Giả thuyết (h): là một hàm toán học hoặc mô hình dự đoán dùng để xấp xỉ hàm mục tiêu chưa biết, biểu diễn mối quan hệ giữa các biến đầu vào (độc lập) và biến mục tiêu (phụ thuộc).</w:t>
      </w:r>
    </w:p>
    <w:p w14:paraId="63F231DA">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Không gian giả thuyết (H): tập hợp tất cả các giả thuyết có thể có mà thuật toán học có thể chọn lựa để xấp xỉ hàm mục tiêu.</w:t>
      </w:r>
    </w:p>
    <w:p w14:paraId="3C6DA43F">
      <w:pPr>
        <w:numPr>
          <w:ilvl w:val="0"/>
          <w:numId w:val="14"/>
        </w:numPr>
        <w:jc w:val="both"/>
        <w:rPr>
          <w:rFonts w:hint="default" w:ascii="Times New Roman" w:hAnsi="Times New Roman" w:cs="Times New Roman"/>
          <w:b/>
          <w:bCs/>
          <w:i w:val="0"/>
          <w:sz w:val="26"/>
          <w:szCs w:val="26"/>
          <w:lang w:val="en-US"/>
        </w:rPr>
      </w:pPr>
      <w:r>
        <w:rPr>
          <w:rFonts w:hint="default" w:ascii="Times New Roman" w:hAnsi="Times New Roman" w:cs="Times New Roman"/>
          <w:b/>
          <w:bCs/>
          <w:i w:val="0"/>
          <w:sz w:val="26"/>
          <w:szCs w:val="26"/>
          <w:lang w:val="en-US"/>
        </w:rPr>
        <w:t>Phân biệt biến dự báo (prediction variables) và biến mục tiêu (target variable).</w:t>
      </w:r>
    </w:p>
    <w:p w14:paraId="33B1F998">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Biến dự báo: là các thuộc tính/ đặc trưng đầu vào độc lập được sử dụng để dự đoán đầu ra.</w:t>
      </w:r>
    </w:p>
    <w:p w14:paraId="33D1F09C">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Biến mục tiêu: thuộc tính/ kết quả đầu ra cần được dự đoán.</w:t>
      </w:r>
    </w:p>
    <w:p w14:paraId="59832087">
      <w:pPr>
        <w:numPr>
          <w:ilvl w:val="0"/>
          <w:numId w:val="14"/>
        </w:numPr>
        <w:jc w:val="both"/>
        <w:rPr>
          <w:rFonts w:hint="default" w:ascii="Times New Roman" w:hAnsi="Times New Roman" w:cs="Times New Roman"/>
          <w:b/>
          <w:bCs/>
          <w:i w:val="0"/>
          <w:sz w:val="26"/>
          <w:szCs w:val="26"/>
          <w:lang w:val="en-US"/>
        </w:rPr>
      </w:pPr>
      <w:r>
        <w:rPr>
          <w:rFonts w:hint="default" w:ascii="Times New Roman" w:hAnsi="Times New Roman" w:cs="Times New Roman"/>
          <w:b/>
          <w:bCs/>
          <w:i w:val="0"/>
          <w:sz w:val="26"/>
          <w:szCs w:val="26"/>
          <w:lang w:val="en-US"/>
        </w:rPr>
        <w:t>Hàm mục tiêu (target function) là gì?</w:t>
      </w:r>
    </w:p>
    <w:p w14:paraId="13591EE4">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xml:space="preserve">- Hàm mục tiêu: là hàm ánh xạ chưa biết giữa không gian các thuộc tính đầu vào X và không gian đầu ra Y (f: X </w:t>
      </w:r>
      <w:r>
        <w:rPr>
          <w:rFonts w:hint="default" w:ascii="Arial" w:hAnsi="Arial" w:cs="Arial"/>
          <w:b w:val="0"/>
          <w:bCs w:val="0"/>
          <w:i w:val="0"/>
          <w:sz w:val="26"/>
          <w:szCs w:val="26"/>
          <w:lang w:val="en-US"/>
        </w:rPr>
        <w:t>→</w:t>
      </w:r>
      <w:r>
        <w:rPr>
          <w:rFonts w:hint="default" w:ascii="Times New Roman" w:hAnsi="Times New Roman" w:cs="Times New Roman"/>
          <w:b w:val="0"/>
          <w:bCs w:val="0"/>
          <w:i w:val="0"/>
          <w:sz w:val="26"/>
          <w:szCs w:val="26"/>
          <w:lang w:val="en-US"/>
        </w:rPr>
        <w:t xml:space="preserve"> Y). Mục tiêu của bài toán máy học là tìm giả thuyết h xấp xỉ tốt nhất cho f</w:t>
      </w:r>
    </w:p>
    <w:p w14:paraId="0A479BE1">
      <w:pPr>
        <w:numPr>
          <w:ilvl w:val="0"/>
          <w:numId w:val="14"/>
        </w:numPr>
        <w:jc w:val="both"/>
        <w:rPr>
          <w:rFonts w:hint="default" w:ascii="Times New Roman" w:hAnsi="Times New Roman" w:cs="Times New Roman"/>
          <w:b/>
          <w:bCs/>
          <w:i w:val="0"/>
          <w:sz w:val="26"/>
          <w:szCs w:val="26"/>
          <w:lang w:val="en-US"/>
        </w:rPr>
      </w:pPr>
      <w:r>
        <w:rPr>
          <w:rFonts w:hint="default" w:ascii="Times New Roman" w:hAnsi="Times New Roman" w:cs="Times New Roman"/>
          <w:b/>
          <w:bCs/>
          <w:i w:val="0"/>
          <w:sz w:val="26"/>
          <w:szCs w:val="26"/>
          <w:lang w:val="en-US"/>
        </w:rPr>
        <w:t>Định nghĩa học khái niệm (concept learning).</w:t>
      </w:r>
    </w:p>
    <w:p w14:paraId="0F898182">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Concept Learning (Học khái niệm): là một chiến lược học tập nhằm tiếp thu kiến thức trừu tượng, suy luận một khái niệm tổng quát hoặc rút ra một phạm trù từ các mẫu dữ liệu huấn luyện đã cho. Đó là một quá trình trừu tượng hóa và khái quát hóa dữ liệu.</w:t>
      </w:r>
    </w:p>
    <w:p w14:paraId="51D6433C">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Về mặt toán học, học khái niệm là việc suy ra một hàm trả về giá trị Boolean từ việc xử lý các mẫu huấn luyện.</w:t>
      </w:r>
    </w:p>
    <w:p w14:paraId="25BE05C4">
      <w:pPr>
        <w:numPr>
          <w:ilvl w:val="0"/>
          <w:numId w:val="14"/>
        </w:numPr>
        <w:jc w:val="both"/>
        <w:rPr>
          <w:rFonts w:hint="default" w:ascii="Times New Roman" w:hAnsi="Times New Roman" w:cs="Times New Roman"/>
          <w:b/>
          <w:bCs/>
          <w:i w:val="0"/>
          <w:sz w:val="26"/>
          <w:szCs w:val="26"/>
          <w:lang w:val="en-US"/>
        </w:rPr>
      </w:pPr>
      <w:r>
        <w:rPr>
          <w:rFonts w:hint="default" w:ascii="Times New Roman" w:hAnsi="Times New Roman" w:cs="Times New Roman"/>
          <w:b/>
          <w:bCs/>
          <w:i w:val="0"/>
          <w:sz w:val="26"/>
          <w:szCs w:val="26"/>
          <w:lang w:val="en-US"/>
        </w:rPr>
        <w:t>Khái niệm (Concept) được biểu diễn như thế nào trong học khái niệm?</w:t>
      </w:r>
    </w:p>
    <w:p w14:paraId="7218EA74">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Khái niệm (Concept): được hiểu là một mô tả thuộc tính đặc trưng hoặc tập hợp các đặc trưng chung/riêng biệt dùng để nhận dạng, phân loại một đối tượng/danh mục cụ thể. Mỗi khái niệm là một hàm Boolean nhận giá trị.</w:t>
      </w:r>
    </w:p>
    <w:p w14:paraId="27F448E7">
      <w:pPr>
        <w:numPr>
          <w:ilvl w:val="0"/>
          <w:numId w:val="14"/>
        </w:numPr>
        <w:jc w:val="both"/>
        <w:rPr>
          <w:rFonts w:hint="default" w:ascii="Times New Roman" w:hAnsi="Times New Roman" w:cs="Times New Roman"/>
          <w:b/>
          <w:bCs/>
          <w:i w:val="0"/>
          <w:sz w:val="26"/>
          <w:szCs w:val="26"/>
          <w:lang w:val="en-US"/>
        </w:rPr>
      </w:pPr>
      <w:r>
        <w:rPr>
          <w:rFonts w:hint="default" w:ascii="Times New Roman" w:hAnsi="Times New Roman" w:cs="Times New Roman"/>
          <w:b/>
          <w:bCs/>
          <w:i w:val="0"/>
          <w:sz w:val="26"/>
          <w:szCs w:val="26"/>
          <w:lang w:val="en-US"/>
        </w:rPr>
        <w:t>Nêu ba thành phần cần thiết của một bài toán học khái niệm.</w:t>
      </w:r>
    </w:p>
    <w:p w14:paraId="7E2BD39C">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Input (Tập dữ liệu huấn luyện): tập hợp các mẫu huấn luyện, mỗi mẫu đi kèm nhãn khái niệm/danh mục.</w:t>
      </w:r>
    </w:p>
    <w:p w14:paraId="3B9EC566">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Output (Hàm/ Khái niệm mục tiêu f): hàm ánh xạ f(x) từ đầu vào x sang y để xác dịnh các đặc trưng chung nhằm tìm ra giả thuyết khớp với khái niệm mục tiêu.</w:t>
      </w:r>
    </w:p>
    <w:p w14:paraId="6FC29960">
      <w:pPr>
        <w:numPr>
          <w:ilvl w:val="0"/>
          <w:numId w:val="14"/>
        </w:numPr>
        <w:jc w:val="both"/>
        <w:rPr>
          <w:rFonts w:hint="default" w:ascii="Times New Roman" w:hAnsi="Times New Roman" w:cs="Times New Roman"/>
          <w:b/>
          <w:bCs/>
          <w:i w:val="0"/>
          <w:sz w:val="26"/>
          <w:szCs w:val="26"/>
          <w:lang w:val="en-US"/>
        </w:rPr>
      </w:pPr>
      <w:r>
        <w:rPr>
          <w:rFonts w:hint="default" w:ascii="Times New Roman" w:hAnsi="Times New Roman" w:cs="Times New Roman"/>
          <w:b/>
          <w:bCs/>
          <w:i w:val="0"/>
          <w:sz w:val="26"/>
          <w:szCs w:val="26"/>
          <w:lang w:val="en-US"/>
        </w:rPr>
        <w:t>Trình bày cách biểu diễn một giả thuyết.</w:t>
      </w:r>
    </w:p>
    <w:p w14:paraId="3911061B">
      <w:pPr>
        <w:numPr>
          <w:ilvl w:val="0"/>
          <w:numId w:val="0"/>
        </w:numPr>
        <w:ind w:firstLine="720" w:firstLineChars="0"/>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Một giả thuyết h thường được biểu diễn dưới dạng hội (conjunction) của các điều kiện ràng buộc thuộc tính dạng cặp &lt;Attribute Value&gt;:</w:t>
      </w:r>
    </w:p>
    <w:p w14:paraId="3C801835">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Giá trị cụ thể ví dụ: Tail = Short): ràng buộc thuộc tính phải nhận giá trị cụ thể đó.</w:t>
      </w:r>
    </w:p>
    <w:p w14:paraId="34C3CCC6">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Ký hiệu ?: Chấp nhận bất  kỳ giá trị nào cho thuộc tính đó.</w:t>
      </w:r>
    </w:p>
    <w:p w14:paraId="7BA93544">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Ký hiệu φ (null): không chấp nhận giá trị nào.</w:t>
      </w:r>
    </w:p>
    <w:p w14:paraId="63C342B0">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Ví dụ: h = &lt;No, ?, Yes, ?, ?, Medium&gt;</w:t>
      </w:r>
    </w:p>
    <w:p w14:paraId="5DE7F045">
      <w:pPr>
        <w:numPr>
          <w:ilvl w:val="0"/>
          <w:numId w:val="14"/>
        </w:numPr>
        <w:jc w:val="both"/>
        <w:rPr>
          <w:rFonts w:hint="default" w:ascii="Times New Roman" w:hAnsi="Times New Roman" w:cs="Times New Roman"/>
          <w:b/>
          <w:bCs/>
          <w:i w:val="0"/>
          <w:sz w:val="26"/>
          <w:szCs w:val="26"/>
          <w:lang w:val="en-US"/>
        </w:rPr>
      </w:pPr>
      <w:r>
        <w:rPr>
          <w:rFonts w:hint="default" w:ascii="Times New Roman" w:hAnsi="Times New Roman" w:cs="Times New Roman"/>
          <w:b/>
          <w:bCs/>
          <w:i w:val="0"/>
          <w:sz w:val="26"/>
          <w:szCs w:val="26"/>
          <w:lang w:val="en-US"/>
        </w:rPr>
        <w:t>Định nghĩa phép quy nạp (Induction) và thiên lệch quy nạp (indcutive bias).</w:t>
      </w:r>
    </w:p>
    <w:p w14:paraId="2233DD6D">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Phép quy nạp: là quá trình học hàm mục tiêu hoặc tổng quát hóa dữ liệu huấn luyện thành một mô hình tổng quát.</w:t>
      </w:r>
    </w:p>
    <w:p w14:paraId="40611DAF">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Thiên lệch quy nạp: là tập hợp các giả định ban đầu (prior assumptions) mà thuật toán học sử dụng bổ sung ngoài dữ liệu huấn luyện để thực hiện quy nạp.</w:t>
      </w:r>
    </w:p>
    <w:p w14:paraId="77A3D9C0">
      <w:pPr>
        <w:numPr>
          <w:ilvl w:val="0"/>
          <w:numId w:val="14"/>
        </w:numPr>
        <w:jc w:val="both"/>
        <w:rPr>
          <w:rFonts w:hint="default" w:ascii="Times New Roman" w:hAnsi="Times New Roman" w:cs="Times New Roman"/>
          <w:b/>
          <w:bCs/>
          <w:i w:val="0"/>
          <w:sz w:val="26"/>
          <w:szCs w:val="26"/>
          <w:lang w:val="en-US"/>
        </w:rPr>
      </w:pPr>
      <w:r>
        <w:rPr>
          <w:rFonts w:hint="default" w:ascii="Times New Roman" w:hAnsi="Times New Roman" w:cs="Times New Roman"/>
          <w:b/>
          <w:bCs/>
          <w:i w:val="0"/>
          <w:sz w:val="26"/>
          <w:szCs w:val="26"/>
          <w:lang w:val="en-US"/>
        </w:rPr>
        <w:t>Nêu ba loại sai số dự đoán được trình bày.</w:t>
      </w:r>
    </w:p>
    <w:p w14:paraId="1BE622EA">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Irreducible error (Sai số không thể giảm): sai số do nhiễu hoặc các biến ẩn/ chưa biết trong dữ liệu, không thể loại bỏ hoàn toàn bằng mô hình.</w:t>
      </w:r>
    </w:p>
    <w:p w14:paraId="1A8B18A7">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Bias error (Sai số do độ lệch): sự khác biệt giữa giá trị dự đoán và giá trị thực tế do mô hình đưa ra các giả định quá đơn giản (gây ra Underfitting).</w:t>
      </w:r>
    </w:p>
    <w:p w14:paraId="65025E6F">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Variance error (Sai số do độ biến động): độ nhạy/ sự thay đổi của hàm mục tiêu dự đoán đối với nhiễu, điểm ngoại lệ hoặc khi tập huấn luyện thay đổi (gây ra Overfitting).</w:t>
      </w:r>
    </w:p>
    <w:p w14:paraId="115E6EEC">
      <w:pPr>
        <w:numPr>
          <w:ilvl w:val="0"/>
          <w:numId w:val="14"/>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bCs/>
          <w:i w:val="0"/>
          <w:sz w:val="26"/>
          <w:szCs w:val="26"/>
          <w:lang w:val="en-US"/>
        </w:rPr>
        <w:t>Giải thích sự đánh đổi giữa bias và variance</w:t>
      </w:r>
      <w:r>
        <w:rPr>
          <w:rFonts w:hint="default" w:ascii="Times New Roman" w:hAnsi="Times New Roman" w:cs="Times New Roman"/>
          <w:b w:val="0"/>
          <w:bCs w:val="0"/>
          <w:i w:val="0"/>
          <w:sz w:val="26"/>
          <w:szCs w:val="26"/>
          <w:lang w:val="en-US"/>
        </w:rPr>
        <w:t>.</w:t>
      </w:r>
    </w:p>
    <w:p w14:paraId="6EE8AF75">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Không thể giảm đồng thời Bias và Variance.</w:t>
      </w:r>
    </w:p>
    <w:p w14:paraId="0D333E67">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Tăng Bias sẽ làm giảm Variance và ngược lại:</w:t>
      </w:r>
    </w:p>
    <w:p w14:paraId="649D1877">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xml:space="preserve"> </w:t>
      </w:r>
      <w:r>
        <w:rPr>
          <w:rFonts w:hint="default" w:ascii="Times New Roman" w:hAnsi="Times New Roman" w:cs="Times New Roman"/>
          <w:b w:val="0"/>
          <w:bCs w:val="0"/>
          <w:i w:val="0"/>
          <w:sz w:val="26"/>
          <w:szCs w:val="26"/>
          <w:lang w:val="en-US"/>
        </w:rPr>
        <w:tab/>
      </w:r>
      <w:r>
        <w:rPr>
          <w:rFonts w:hint="default" w:ascii="Times New Roman" w:hAnsi="Times New Roman" w:cs="Times New Roman"/>
          <w:b w:val="0"/>
          <w:bCs w:val="0"/>
          <w:i w:val="0"/>
          <w:sz w:val="26"/>
          <w:szCs w:val="26"/>
          <w:lang w:val="en-US"/>
        </w:rPr>
        <w:t>+ Thuật toán tuyến tính (như Linear Regression, Logistic Regression) có High Bias - Low Variance (học nhanh, nhất quán nhưng dễ không chính xác nếu dữ liệu phức tạp).</w:t>
      </w:r>
    </w:p>
    <w:p w14:paraId="40701EBE">
      <w:pPr>
        <w:numPr>
          <w:ilvl w:val="0"/>
          <w:numId w:val="0"/>
        </w:numPr>
        <w:ind w:firstLine="720" w:firstLineChars="0"/>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Thuật toán phi tuyến (như Decision Trees chưa tỉa cành, k-NN, SVM) có Low Bias - High Variance (khớp tốt trên tạp huấn luyện nhưng nhạy cảm với dữ liệu thử nghiệm mới).</w:t>
      </w:r>
    </w:p>
    <w:p w14:paraId="07FFDFCA">
      <w:pPr>
        <w:numPr>
          <w:ilvl w:val="0"/>
          <w:numId w:val="14"/>
        </w:numPr>
        <w:jc w:val="both"/>
        <w:rPr>
          <w:rFonts w:hint="default" w:ascii="Times New Roman" w:hAnsi="Times New Roman" w:cs="Times New Roman"/>
          <w:b/>
          <w:bCs/>
          <w:i w:val="0"/>
          <w:sz w:val="26"/>
          <w:szCs w:val="26"/>
          <w:lang w:val="en-US"/>
        </w:rPr>
      </w:pPr>
      <w:r>
        <w:rPr>
          <w:rFonts w:hint="default" w:ascii="Times New Roman" w:hAnsi="Times New Roman" w:cs="Times New Roman"/>
          <w:b/>
          <w:bCs/>
          <w:i w:val="0"/>
          <w:sz w:val="26"/>
          <w:szCs w:val="26"/>
          <w:lang w:val="en-US"/>
        </w:rPr>
        <w:t>Phân biệt overfitting và underfitting.</w:t>
      </w:r>
    </w:p>
    <w:p w14:paraId="6334B31C">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Overfitting (Quá khớp): xảy ra khi mô hình học quá kỹ dữ liệu huán luyện (bao gồm cả nhiễu), khiến mô hình hoạt động rất tốt trên tập huấn huyện nhưng dự đoán kém trên dữ liệu mới (test data).</w:t>
      </w:r>
    </w:p>
    <w:p w14:paraId="5D812D1F">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Underfitting (Chưa khớp): xảy ra khi mô hình quá đơn giản hoặc chưa học đủ patterns từ dữ liệu huấn luyện, dẫn đến thể hiện kém trên cả tập huấn luyện và tập test.</w:t>
      </w:r>
    </w:p>
    <w:p w14:paraId="3237A49A">
      <w:pPr>
        <w:numPr>
          <w:ilvl w:val="0"/>
          <w:numId w:val="14"/>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Phân biệt tham số mô hình (model parameters) và siêu tham số (hyperparameters).</w:t>
      </w:r>
    </w:p>
    <w:p w14:paraId="4729DCFB">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Tham số mô hình (Model Parameters): các tham số được học trực tiếp từ dữ liệu huấn luyện trong quá trình huấn luyện.</w:t>
      </w:r>
    </w:p>
    <w:p w14:paraId="6A1F6965">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Siêu tham số (Hyperparameters): các tham số cấu hình mức cao do người dùng thiết lập trước khi huấn luyện và không thể học trực tiếp từ dữ liệu.</w:t>
      </w:r>
    </w:p>
    <w:p w14:paraId="1B294F15">
      <w:pPr>
        <w:numPr>
          <w:ilvl w:val="0"/>
          <w:numId w:val="14"/>
        </w:numPr>
        <w:jc w:val="both"/>
        <w:rPr>
          <w:rFonts w:hint="default" w:ascii="Times New Roman" w:hAnsi="Times New Roman" w:cs="Times New Roman"/>
          <w:b/>
          <w:bCs/>
          <w:i w:val="0"/>
          <w:sz w:val="26"/>
          <w:szCs w:val="26"/>
          <w:lang w:val="en-US"/>
        </w:rPr>
      </w:pPr>
      <w:r>
        <w:rPr>
          <w:rFonts w:hint="default" w:ascii="Times New Roman" w:hAnsi="Times New Roman" w:cs="Times New Roman"/>
          <w:b/>
          <w:bCs/>
          <w:i w:val="0"/>
          <w:sz w:val="26"/>
          <w:szCs w:val="26"/>
          <w:lang w:val="en-US"/>
        </w:rPr>
        <w:t>Trình bày các phương pháp lấy mẫu lại (re-sampling) cùng trong lựa chọn và đánh giá mô hình.</w:t>
      </w:r>
    </w:p>
    <w:p w14:paraId="4CCAED7C">
      <w:pPr>
        <w:numPr>
          <w:ilvl w:val="0"/>
          <w:numId w:val="0"/>
        </w:numPr>
        <w:ind w:firstLine="720" w:firstLineChars="0"/>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Các phương pháp lấy mẫu lại được sử dụng để tái cấu trúc tập huấn luyện và thử nghiệm nhằm đánh giá và tinh chỉnh mô hình:</w:t>
      </w:r>
    </w:p>
    <w:p w14:paraId="3786ED37">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Holdout method: chia dữ liệu thành tập huấn huyện và tập kiểm thử (có thể làm 1 lần hoặc lặp lại nhiều lần).</w:t>
      </w:r>
    </w:p>
    <w:p w14:paraId="3581B4ED">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K-fold Cross-Validation: chia dứ liệu thành k phần (folds) bằng nhau. Lặp lại k lần, mỗi lần dùng k-1 phần để huấn luyện và 1 phần còn lại để kiểm thử, sau đó lấy trung bình kết quả.</w:t>
      </w:r>
    </w:p>
    <w:p w14:paraId="01E95C5A">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Stratified K-fold Cross-Validation: tương tự K-fold nhưng đảm bảo tỷ lệ phân bố của các lớp nhãn trong mỗi fold tương đồng với tỷ lệ trong toàn bộ tập dữ liệu.</w:t>
      </w:r>
    </w:p>
    <w:p w14:paraId="7A82CEAF">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Leave-One-Out Cross-Validation (LOOCV): trường hợp đặc biệt của K-fold với k = n (n là số mẫu). Mỗi lần duyệt lấy n - 1 mẫu để huấn luyện và dùng 1 mẫu để kiểm thử, lặp lại n lần.</w:t>
      </w:r>
    </w:p>
    <w:p w14:paraId="1E4EDD6C">
      <w:pPr>
        <w:numPr>
          <w:ilvl w:val="0"/>
          <w:numId w:val="14"/>
        </w:numPr>
        <w:jc w:val="both"/>
        <w:rPr>
          <w:rFonts w:hint="default" w:ascii="Times New Roman" w:hAnsi="Times New Roman" w:cs="Times New Roman"/>
          <w:b/>
          <w:bCs/>
          <w:i w:val="0"/>
          <w:sz w:val="26"/>
          <w:szCs w:val="26"/>
          <w:lang w:val="en-US"/>
        </w:rPr>
      </w:pPr>
      <w:r>
        <w:rPr>
          <w:rFonts w:hint="default" w:ascii="Times New Roman" w:hAnsi="Times New Roman" w:cs="Times New Roman"/>
          <w:b/>
          <w:bCs/>
          <w:i w:val="0"/>
          <w:sz w:val="26"/>
          <w:szCs w:val="26"/>
          <w:lang w:val="en-US"/>
        </w:rPr>
        <w:t>Trình bày khái quát các learning frameworks được giới thiệu trong chương.</w:t>
      </w:r>
    </w:p>
    <w:p w14:paraId="46A644A1">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xml:space="preserve">- PAC (Probably Approximately Correct) Learning: khung lý thuyết phân tích độ phức tạp tính toán và độ phức tạp mẫu (Sample Complexity), xác định điều kiện để một thuật toán tìm được giả thuyết gần đúng (lỗi </w:t>
      </w:r>
      <w:r>
        <w:rPr>
          <w:rFonts w:hint="default" w:ascii="Arial" w:hAnsi="Arial" w:cs="Arial"/>
          <w:b w:val="0"/>
          <w:bCs w:val="0"/>
          <w:i w:val="0"/>
          <w:sz w:val="26"/>
          <w:szCs w:val="26"/>
          <w:lang w:val="en-US"/>
        </w:rPr>
        <w:t>≤</w:t>
      </w:r>
      <w:r>
        <w:rPr>
          <w:rFonts w:hint="default" w:ascii="Times New Roman" w:hAnsi="Times New Roman" w:cs="Times New Roman"/>
          <w:b w:val="0"/>
          <w:bCs w:val="0"/>
          <w:i w:val="0"/>
          <w:sz w:val="26"/>
          <w:szCs w:val="26"/>
          <w:lang w:val="en-US"/>
        </w:rPr>
        <w:t xml:space="preserve"> ɛ) với xác xuất cao (≥1-δ).</w:t>
      </w:r>
    </w:p>
    <w:p w14:paraId="26F4368A">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Mistake Bound Model: đánh giá thuật toán dựa trên số lượng lỗi tối đa mà thuật toán mắc phải trước khi hội tụ về giả thuyết đúng.</w:t>
      </w:r>
    </w:p>
    <w:p w14:paraId="080F516E">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Hoeffding’s Inequality: giới hạn xác xuất mô tả mối liên hệ giữa sai số trên tập huấn luyện (In-sample error E</w:t>
      </w:r>
      <w:r>
        <w:rPr>
          <w:rFonts w:hint="default" w:ascii="Times New Roman" w:hAnsi="Times New Roman" w:cs="Times New Roman"/>
          <w:b w:val="0"/>
          <w:bCs w:val="0"/>
          <w:i w:val="0"/>
          <w:sz w:val="26"/>
          <w:szCs w:val="26"/>
          <w:vertAlign w:val="subscript"/>
          <w:lang w:val="en-US"/>
        </w:rPr>
        <w:t>in</w:t>
      </w:r>
      <w:r>
        <w:rPr>
          <w:rFonts w:hint="default" w:ascii="Times New Roman" w:hAnsi="Times New Roman" w:cs="Times New Roman"/>
          <w:b w:val="0"/>
          <w:bCs w:val="0"/>
          <w:i w:val="0"/>
          <w:sz w:val="26"/>
          <w:szCs w:val="26"/>
          <w:lang w:val="en-US"/>
        </w:rPr>
        <w:t>) và sai số tổng quả hóa trên dữ liệu thực tế (Out-Of-sample error E</w:t>
      </w:r>
      <w:r>
        <w:rPr>
          <w:rFonts w:hint="default" w:ascii="Times New Roman" w:hAnsi="Times New Roman" w:cs="Times New Roman"/>
          <w:b w:val="0"/>
          <w:bCs w:val="0"/>
          <w:i w:val="0"/>
          <w:sz w:val="26"/>
          <w:szCs w:val="26"/>
          <w:vertAlign w:val="subscript"/>
          <w:lang w:val="en-US"/>
        </w:rPr>
        <w:t>out</w:t>
      </w:r>
      <w:r>
        <w:rPr>
          <w:rFonts w:hint="default" w:ascii="Times New Roman" w:hAnsi="Times New Roman" w:cs="Times New Roman"/>
          <w:b w:val="0"/>
          <w:bCs w:val="0"/>
          <w:i w:val="0"/>
          <w:sz w:val="26"/>
          <w:szCs w:val="26"/>
          <w:lang w:val="en-US"/>
        </w:rPr>
        <w:t>) trong không gian giả thuyết hữu hạn.</w:t>
      </w:r>
    </w:p>
    <w:p w14:paraId="26816BE2">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VC Dimension (Vapnik-Chervonenkis Dimension): thước đo sức mạnh/ độ phức tạp của không gian giả thuyết (kể cả không gian vô hạn), xác định số điểm dữ liệu tối đa mà không gian giả thuyết có thể phân chia hoàn hảo (shatter).</w:t>
      </w:r>
    </w:p>
    <w:p w14:paraId="0EB53EE5">
      <w:pPr>
        <w:numPr>
          <w:ilvl w:val="0"/>
          <w:numId w:val="0"/>
        </w:numPr>
        <w:jc w:val="both"/>
        <w:rPr>
          <w:rFonts w:hint="default" w:ascii="Times New Roman" w:hAnsi="Times New Roman" w:cs="Times New Roman"/>
          <w:b w:val="0"/>
          <w:bCs w:val="0"/>
          <w:i w:val="0"/>
          <w:sz w:val="26"/>
          <w:szCs w:val="26"/>
          <w:lang w:val="en-US"/>
        </w:rPr>
      </w:pPr>
    </w:p>
    <w:p w14:paraId="66E80407">
      <w:pPr>
        <w:numPr>
          <w:ilvl w:val="0"/>
          <w:numId w:val="0"/>
        </w:numPr>
        <w:jc w:val="both"/>
        <w:rPr>
          <w:rFonts w:hint="default" w:ascii="Times New Roman" w:hAnsi="Times New Roman" w:cs="Times New Roman"/>
          <w:b w:val="0"/>
          <w:bCs w:val="0"/>
          <w:i w:val="0"/>
          <w:sz w:val="26"/>
          <w:szCs w:val="26"/>
          <w:lang w:val="en-US"/>
        </w:rPr>
      </w:pPr>
    </w:p>
    <w:p w14:paraId="7F0590D3">
      <w:pPr>
        <w:numPr>
          <w:ilvl w:val="0"/>
          <w:numId w:val="0"/>
        </w:numPr>
        <w:jc w:val="both"/>
        <w:rPr>
          <w:rFonts w:hint="default" w:ascii="Times New Roman" w:hAnsi="Times New Roman" w:cs="Times New Roman"/>
          <w:b/>
          <w:bCs/>
          <w:i w:val="0"/>
          <w:sz w:val="26"/>
          <w:szCs w:val="26"/>
          <w:lang w:val="en-US"/>
        </w:rPr>
      </w:pPr>
      <w:r>
        <w:rPr>
          <w:rFonts w:hint="default" w:ascii="Times New Roman" w:hAnsi="Times New Roman" w:cs="Times New Roman"/>
          <w:b/>
          <w:bCs/>
          <w:i w:val="0"/>
          <w:sz w:val="26"/>
          <w:szCs w:val="26"/>
          <w:lang w:val="en-US"/>
        </w:rPr>
        <w:t>Câu 5: Học khái niệm và không gian giả thuyết:</w:t>
      </w:r>
    </w:p>
    <w:p w14:paraId="0F301CEA">
      <w:pPr>
        <w:numPr>
          <w:ilvl w:val="0"/>
          <w:numId w:val="15"/>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Xác định thuộc tính đầu vào, thuộc tính đích và biểu diễn giả thuyết h.</w:t>
      </w:r>
    </w:p>
    <w:p w14:paraId="386595FD">
      <w:pPr>
        <w:numPr>
          <w:ilvl w:val="0"/>
          <w:numId w:val="0"/>
        </w:numPr>
        <w:jc w:val="both"/>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 Thuộc tính đầu vào:</w:t>
      </w:r>
    </w:p>
    <w:p w14:paraId="54EAB646">
      <w:pPr>
        <w:numPr>
          <w:ilvl w:val="0"/>
          <w:numId w:val="0"/>
        </w:numPr>
        <w:jc w:val="center"/>
        <w:rPr>
          <w:rFonts w:hint="default" w:ascii="Times New Roman" w:hAnsi="Times New Roman" w:cs="Times New Roman"/>
          <w:b w:val="0"/>
          <w:bCs w:val="0"/>
          <w:i w:val="0"/>
          <w:sz w:val="26"/>
          <w:szCs w:val="26"/>
          <w:lang w:val="en-US"/>
        </w:rPr>
      </w:pPr>
      <w:r>
        <w:rPr>
          <w:rFonts w:hint="default" w:ascii="Times New Roman" w:hAnsi="Times New Roman" w:cs="Times New Roman"/>
          <w:b w:val="0"/>
          <w:bCs w:val="0"/>
          <w:i w:val="0"/>
          <w:sz w:val="26"/>
          <w:szCs w:val="26"/>
          <w:lang w:val="en-US"/>
        </w:rPr>
        <w:t>X = {Horns, Tail, Tusks, Paws, Fur, Color, Hooves, Size}</w:t>
      </w:r>
    </w:p>
    <w:p w14:paraId="0F8D2706">
      <w:pPr>
        <w:bidi w:val="0"/>
        <w:rPr>
          <w:rFonts w:hint="default" w:ascii="Times New Roman" w:hAnsi="Times New Roman" w:cs="Times New Roman"/>
          <w:lang w:val="en-US"/>
        </w:rPr>
      </w:pPr>
      <w:r>
        <w:rPr>
          <w:rFonts w:hint="default" w:ascii="Times New Roman" w:hAnsi="Times New Roman" w:cs="Times New Roman"/>
          <w:lang w:val="en-US"/>
        </w:rPr>
        <w:t>- Thuộc tính đích:</w:t>
      </w:r>
    </w:p>
    <w:p w14:paraId="7A35EC34">
      <w:pPr>
        <w:bidi w:val="0"/>
        <w:jc w:val="center"/>
        <w:rPr>
          <w:rFonts w:hint="default" w:ascii="Times New Roman" w:hAnsi="Times New Roman" w:cs="Times New Roman"/>
          <w:lang w:val="en-US"/>
        </w:rPr>
      </w:pPr>
      <w:r>
        <w:rPr>
          <w:rFonts w:hint="default" w:ascii="Times New Roman" w:hAnsi="Times New Roman" w:cs="Times New Roman"/>
          <w:lang w:val="en-US"/>
        </w:rPr>
        <w:t xml:space="preserve">Y = Elephant </w:t>
      </w:r>
      <w:r>
        <w:rPr>
          <w:rFonts w:hint="default" w:ascii="Times New Roman" w:hAnsi="Times New Roman" w:cs="Times New Roman"/>
        </w:rPr>
        <w:t>∈</w:t>
      </w:r>
      <w:r>
        <w:rPr>
          <w:rFonts w:hint="default" w:ascii="Times New Roman" w:hAnsi="Times New Roman" w:cs="Times New Roman"/>
          <w:lang w:val="en-US"/>
        </w:rPr>
        <w:t xml:space="preserve"> {Yes, No}</w:t>
      </w:r>
    </w:p>
    <w:p w14:paraId="4872239E">
      <w:pPr>
        <w:bidi w:val="0"/>
        <w:rPr>
          <w:rFonts w:hint="default" w:ascii="Times New Roman" w:hAnsi="Times New Roman" w:cs="Times New Roman"/>
          <w:lang w:val="en-US"/>
        </w:rPr>
      </w:pPr>
      <w:r>
        <w:rPr>
          <w:rFonts w:hint="default" w:ascii="Times New Roman" w:hAnsi="Times New Roman" w:cs="Times New Roman"/>
          <w:lang w:val="en-US"/>
        </w:rPr>
        <w:t>- Giả thuyết h:</w:t>
      </w:r>
    </w:p>
    <w:p w14:paraId="6227DA4B">
      <w:pPr>
        <w:bidi w:val="0"/>
        <w:jc w:val="center"/>
        <w:rPr>
          <w:rFonts w:hint="default" w:ascii="Times New Roman" w:hAnsi="Times New Roman" w:cs="Times New Roman"/>
          <w:lang w:val="en-US"/>
        </w:rPr>
      </w:pPr>
      <w:r>
        <w:rPr>
          <w:rFonts w:hint="default" w:ascii="Times New Roman" w:hAnsi="Times New Roman" w:cs="Times New Roman"/>
          <w:lang w:val="en-US"/>
        </w:rPr>
        <w:t>h = &lt;h</w:t>
      </w:r>
      <w:r>
        <w:rPr>
          <w:rFonts w:hint="default" w:ascii="Times New Roman" w:hAnsi="Times New Roman" w:cs="Times New Roman"/>
          <w:vertAlign w:val="subscript"/>
          <w:lang w:val="en-US"/>
        </w:rPr>
        <w:t>1</w:t>
      </w:r>
      <w:r>
        <w:rPr>
          <w:rFonts w:hint="default" w:ascii="Times New Roman" w:hAnsi="Times New Roman" w:cs="Times New Roman"/>
          <w:lang w:val="en-US"/>
        </w:rPr>
        <w:t>, h</w:t>
      </w:r>
      <w:r>
        <w:rPr>
          <w:rFonts w:hint="default" w:ascii="Times New Roman" w:hAnsi="Times New Roman" w:cs="Times New Roman"/>
          <w:vertAlign w:val="subscript"/>
          <w:lang w:val="en-US"/>
        </w:rPr>
        <w:t>2</w:t>
      </w:r>
      <w:r>
        <w:rPr>
          <w:rFonts w:hint="default" w:ascii="Times New Roman" w:hAnsi="Times New Roman" w:cs="Times New Roman"/>
          <w:lang w:val="en-US"/>
        </w:rPr>
        <w:t>, h</w:t>
      </w:r>
      <w:r>
        <w:rPr>
          <w:rFonts w:hint="default" w:ascii="Times New Roman" w:hAnsi="Times New Roman" w:cs="Times New Roman"/>
          <w:vertAlign w:val="subscript"/>
          <w:lang w:val="en-US"/>
        </w:rPr>
        <w:t>3</w:t>
      </w:r>
      <w:r>
        <w:rPr>
          <w:rFonts w:hint="default" w:ascii="Times New Roman" w:hAnsi="Times New Roman" w:cs="Times New Roman"/>
          <w:lang w:val="en-US"/>
        </w:rPr>
        <w:t>, h</w:t>
      </w:r>
      <w:r>
        <w:rPr>
          <w:rFonts w:hint="default" w:ascii="Times New Roman" w:hAnsi="Times New Roman" w:cs="Times New Roman"/>
          <w:vertAlign w:val="subscript"/>
          <w:lang w:val="en-US"/>
        </w:rPr>
        <w:t>4</w:t>
      </w:r>
      <w:r>
        <w:rPr>
          <w:rFonts w:hint="default" w:ascii="Times New Roman" w:hAnsi="Times New Roman" w:cs="Times New Roman"/>
          <w:lang w:val="en-US"/>
        </w:rPr>
        <w:t>, h</w:t>
      </w:r>
      <w:r>
        <w:rPr>
          <w:rFonts w:hint="default" w:ascii="Times New Roman" w:hAnsi="Times New Roman" w:cs="Times New Roman"/>
          <w:vertAlign w:val="subscript"/>
          <w:lang w:val="en-US"/>
        </w:rPr>
        <w:t>5</w:t>
      </w:r>
      <w:r>
        <w:rPr>
          <w:rFonts w:hint="default" w:ascii="Times New Roman" w:hAnsi="Times New Roman" w:cs="Times New Roman"/>
          <w:lang w:val="en-US"/>
        </w:rPr>
        <w:t>, h</w:t>
      </w:r>
      <w:r>
        <w:rPr>
          <w:rFonts w:hint="default" w:ascii="Times New Roman" w:hAnsi="Times New Roman" w:cs="Times New Roman"/>
          <w:vertAlign w:val="subscript"/>
          <w:lang w:val="en-US"/>
        </w:rPr>
        <w:t>6</w:t>
      </w:r>
      <w:r>
        <w:rPr>
          <w:rFonts w:hint="default" w:ascii="Times New Roman" w:hAnsi="Times New Roman" w:cs="Times New Roman"/>
          <w:lang w:val="en-US"/>
        </w:rPr>
        <w:t>, h</w:t>
      </w:r>
      <w:r>
        <w:rPr>
          <w:rFonts w:hint="default" w:ascii="Times New Roman" w:hAnsi="Times New Roman" w:cs="Times New Roman"/>
          <w:vertAlign w:val="subscript"/>
          <w:lang w:val="en-US"/>
        </w:rPr>
        <w:t>7</w:t>
      </w:r>
      <w:r>
        <w:rPr>
          <w:rFonts w:hint="default" w:ascii="Times New Roman" w:hAnsi="Times New Roman" w:cs="Times New Roman"/>
          <w:lang w:val="en-US"/>
        </w:rPr>
        <w:t>, h</w:t>
      </w:r>
      <w:r>
        <w:rPr>
          <w:rFonts w:hint="default" w:ascii="Times New Roman" w:hAnsi="Times New Roman" w:cs="Times New Roman"/>
          <w:vertAlign w:val="subscript"/>
          <w:lang w:val="en-US"/>
        </w:rPr>
        <w:t>8</w:t>
      </w:r>
      <w:r>
        <w:rPr>
          <w:rFonts w:hint="default" w:ascii="Times New Roman" w:hAnsi="Times New Roman" w:cs="Times New Roman"/>
          <w:lang w:val="en-US"/>
        </w:rPr>
        <w:t>&gt;</w:t>
      </w:r>
    </w:p>
    <w:p w14:paraId="38E025E2">
      <w:pPr>
        <w:bidi w:val="0"/>
        <w:rPr>
          <w:rFonts w:hint="default" w:ascii="Times New Roman" w:hAnsi="Times New Roman" w:cs="Times New Roman"/>
          <w:lang w:val="en-US"/>
        </w:rPr>
      </w:pPr>
      <w:r>
        <w:rPr>
          <w:rFonts w:hint="default" w:ascii="Times New Roman" w:hAnsi="Times New Roman" w:cs="Times New Roman"/>
          <w:lang w:val="en-US"/>
        </w:rPr>
        <w:t>Xác định giả thuyết tổng quát nhất và giả thuyết cụ thể nhất</w:t>
      </w:r>
    </w:p>
    <w:p w14:paraId="2219581F">
      <w:pPr>
        <w:bidi w:val="0"/>
        <w:rPr>
          <w:rFonts w:hint="default" w:ascii="Times New Roman" w:hAnsi="Times New Roman" w:cs="Times New Roman"/>
          <w:lang w:val="en-US"/>
        </w:rPr>
      </w:pPr>
      <w:r>
        <w:rPr>
          <w:rFonts w:hint="default" w:ascii="Times New Roman" w:hAnsi="Times New Roman" w:cs="Times New Roman"/>
          <w:lang w:val="en-US"/>
        </w:rPr>
        <w:t>- Giả thuyết tổng quát nhất:</w:t>
      </w:r>
    </w:p>
    <w:p w14:paraId="7DC2642A">
      <w:pPr>
        <w:bidi w:val="0"/>
        <w:jc w:val="center"/>
        <w:rPr>
          <w:rFonts w:hint="default" w:ascii="Times New Roman" w:hAnsi="Times New Roman" w:cs="Times New Roman"/>
          <w:lang w:val="en-US"/>
        </w:rPr>
      </w:pPr>
      <w:r>
        <w:rPr>
          <w:rFonts w:hint="default" w:ascii="Times New Roman" w:hAnsi="Times New Roman" w:cs="Times New Roman"/>
          <w:lang w:val="en-US"/>
        </w:rPr>
        <w:t>G0 = &lt;?,?,?,?,?,?,?,?&gt;</w:t>
      </w:r>
    </w:p>
    <w:p w14:paraId="19ECEBA3">
      <w:pPr>
        <w:bidi w:val="0"/>
        <w:rPr>
          <w:rFonts w:hint="default" w:ascii="Times New Roman" w:hAnsi="Times New Roman" w:cs="Times New Roman"/>
          <w:lang w:val="en-US"/>
        </w:rPr>
      </w:pPr>
      <w:r>
        <w:rPr>
          <w:rFonts w:hint="default" w:ascii="Times New Roman" w:hAnsi="Times New Roman" w:cs="Times New Roman"/>
          <w:lang w:val="en-US"/>
        </w:rPr>
        <w:t>- Giả thuyết cụ thể nhất:</w:t>
      </w:r>
    </w:p>
    <w:p w14:paraId="6351023A">
      <w:pPr>
        <w:bidi w:val="0"/>
        <w:jc w:val="center"/>
        <w:rPr>
          <w:rFonts w:hint="default" w:ascii="Times New Roman" w:hAnsi="Times New Roman" w:cs="Times New Roman"/>
          <w:lang w:val="en-US"/>
        </w:rPr>
      </w:pPr>
      <w:r>
        <w:rPr>
          <w:rFonts w:hint="default" w:ascii="Times New Roman" w:hAnsi="Times New Roman" w:cs="Times New Roman"/>
          <w:lang w:val="en-US"/>
        </w:rPr>
        <w:t>S0 =  &lt;φ,φ,φ,φ,φ,φ,φ,φ&gt;</w:t>
      </w:r>
    </w:p>
    <w:p w14:paraId="253B1E42">
      <w:pPr>
        <w:bidi w:val="0"/>
        <w:rPr>
          <w:rFonts w:hint="default" w:ascii="Times New Roman" w:hAnsi="Times New Roman" w:cs="Times New Roman"/>
          <w:lang w:val="en-US"/>
        </w:rPr>
      </w:pPr>
      <w:r>
        <w:rPr>
          <w:rFonts w:hint="default" w:ascii="Times New Roman" w:hAnsi="Times New Roman" w:cs="Times New Roman"/>
          <w:lang w:val="en-US"/>
        </w:rPr>
        <w:t>Áp dụng thuật toán Find-S và trình bày giả thuyết sau mỗi mẫu dương.</w:t>
      </w:r>
    </w:p>
    <w:p w14:paraId="7B969B6A">
      <w:pPr>
        <w:bidi w:val="0"/>
        <w:rPr>
          <w:rFonts w:hint="default" w:ascii="Times New Roman" w:hAnsi="Times New Roman" w:cs="Times New Roman"/>
          <w:lang w:val="en-US"/>
        </w:rPr>
      </w:pPr>
      <w:r>
        <w:rPr>
          <w:rFonts w:hint="default" w:ascii="Times New Roman" w:hAnsi="Times New Roman" w:cs="Times New Roman"/>
          <w:lang w:val="en-US"/>
        </w:rPr>
        <w:t>Nguyên tắc:</w:t>
      </w:r>
    </w:p>
    <w:p w14:paraId="40F69B86">
      <w:pPr>
        <w:bidi w:val="0"/>
        <w:rPr>
          <w:rFonts w:hint="default" w:ascii="Times New Roman" w:hAnsi="Times New Roman" w:cs="Times New Roman"/>
          <w:lang w:val="en-US"/>
        </w:rPr>
      </w:pPr>
      <w:r>
        <w:rPr>
          <w:rFonts w:hint="default" w:ascii="Times New Roman" w:hAnsi="Times New Roman" w:cs="Times New Roman"/>
          <w:lang w:val="en-US"/>
        </w:rPr>
        <w:t>- Khởi tạo giả thuyết bằng giả thuyết cụ thể nhất.</w:t>
      </w:r>
    </w:p>
    <w:p w14:paraId="30F0CE86">
      <w:pPr>
        <w:bidi w:val="0"/>
        <w:rPr>
          <w:rFonts w:hint="default" w:ascii="Times New Roman" w:hAnsi="Times New Roman" w:cs="Times New Roman"/>
          <w:lang w:val="en-US"/>
        </w:rPr>
      </w:pPr>
      <w:r>
        <w:rPr>
          <w:rFonts w:hint="default" w:ascii="Times New Roman" w:hAnsi="Times New Roman" w:cs="Times New Roman"/>
          <w:lang w:val="en-US"/>
        </w:rPr>
        <w:t>- Bỏ qua mẫu âm (Elephant = No)</w:t>
      </w:r>
    </w:p>
    <w:p w14:paraId="5D3B3735">
      <w:pPr>
        <w:bidi w:val="0"/>
        <w:rPr>
          <w:rFonts w:hint="default" w:ascii="Times New Roman" w:hAnsi="Times New Roman" w:cs="Times New Roman"/>
          <w:lang w:val="en-US"/>
        </w:rPr>
      </w:pPr>
      <w:r>
        <w:rPr>
          <w:rFonts w:hint="default" w:ascii="Times New Roman" w:hAnsi="Times New Roman" w:cs="Times New Roman"/>
          <w:lang w:val="en-US"/>
        </w:rPr>
        <w:t>- Với mỗi mẫu dương, nếu thuộc tính chưa có giá trị thì nhận giá trị của mẫu; nếu giá trị khác nhau thì thay bằng ?</w:t>
      </w:r>
    </w:p>
    <w:p w14:paraId="2A01909B">
      <w:pPr>
        <w:bidi w:val="0"/>
        <w:rPr>
          <w:rFonts w:hint="default" w:ascii="Times New Roman" w:hAnsi="Times New Roman" w:cs="Times New Roman"/>
          <w:lang w:val="en-US"/>
        </w:rPr>
      </w:pPr>
      <w:r>
        <w:rPr>
          <w:rFonts w:hint="default" w:ascii="Times New Roman" w:hAnsi="Times New Roman" w:cs="Times New Roman"/>
          <w:lang w:val="en-US"/>
        </w:rPr>
        <w:t>- Kết thúc sau khi xét tất cả các mẫu.</w:t>
      </w:r>
    </w:p>
    <w:p w14:paraId="4BDF435F">
      <w:pPr>
        <w:bidi w:val="0"/>
        <w:rPr>
          <w:rFonts w:hint="default" w:ascii="Times New Roman" w:hAnsi="Times New Roman" w:cs="Times New Roman"/>
          <w:lang w:val="en-US"/>
        </w:rPr>
      </w:pPr>
      <w:r>
        <w:rPr>
          <w:rFonts w:hint="default" w:ascii="Times New Roman" w:hAnsi="Times New Roman" w:cs="Times New Roman"/>
          <w:lang w:val="en-US"/>
        </w:rPr>
        <w:t xml:space="preserve">Ta có: </w:t>
      </w:r>
    </w:p>
    <w:p w14:paraId="7F06F345">
      <w:pPr>
        <w:bidi w:val="0"/>
        <w:jc w:val="center"/>
        <w:rPr>
          <w:rFonts w:hint="default" w:ascii="Times New Roman" w:hAnsi="Times New Roman" w:cs="Times New Roman"/>
          <w:lang w:val="en-US"/>
        </w:rPr>
      </w:pPr>
      <w:r>
        <w:rPr>
          <w:rFonts w:hint="default" w:ascii="Times New Roman" w:hAnsi="Times New Roman" w:cs="Times New Roman"/>
          <w:lang w:val="en-US"/>
        </w:rPr>
        <w:t>S</w:t>
      </w:r>
      <w:r>
        <w:rPr>
          <w:rFonts w:hint="default" w:ascii="Times New Roman" w:hAnsi="Times New Roman" w:cs="Times New Roman"/>
          <w:vertAlign w:val="subscript"/>
          <w:lang w:val="en-US"/>
        </w:rPr>
        <w:t>0</w:t>
      </w:r>
      <w:r>
        <w:rPr>
          <w:rFonts w:hint="default" w:ascii="Times New Roman" w:hAnsi="Times New Roman" w:cs="Times New Roman"/>
          <w:lang w:val="en-US"/>
        </w:rPr>
        <w:t xml:space="preserve"> =  &lt;φ,φ,φ,φ,φ,φ,φ,φ&gt;</w:t>
      </w:r>
    </w:p>
    <w:p w14:paraId="74CACBC3">
      <w:pPr>
        <w:bidi w:val="0"/>
        <w:rPr>
          <w:rFonts w:hint="default" w:ascii="Times New Roman" w:hAnsi="Times New Roman" w:cs="Times New Roman"/>
          <w:lang w:val="en-US"/>
        </w:rPr>
      </w:pPr>
      <w:r>
        <w:rPr>
          <w:rFonts w:hint="default" w:ascii="Times New Roman" w:hAnsi="Times New Roman" w:cs="Times New Roman"/>
          <w:lang w:val="en-US"/>
        </w:rPr>
        <w:t>*Xét mẫu 1: Là mẫu dương</w:t>
      </w:r>
    </w:p>
    <w:p w14:paraId="728A7CB5">
      <w:pPr>
        <w:bidi w:val="0"/>
        <w:jc w:val="center"/>
        <w:rPr>
          <w:rFonts w:hint="default" w:ascii="Times New Roman" w:hAnsi="Times New Roman" w:cs="Times New Roman"/>
          <w:lang w:val="en-US"/>
        </w:rPr>
      </w:pPr>
      <w:r>
        <w:rPr>
          <w:rFonts w:hint="default" w:ascii="Times New Roman" w:hAnsi="Times New Roman" w:cs="Times New Roman"/>
          <w:lang w:val="en-US"/>
        </w:rPr>
        <w:t>x</w:t>
      </w:r>
      <w:r>
        <w:rPr>
          <w:rFonts w:hint="default" w:ascii="Times New Roman" w:hAnsi="Times New Roman" w:cs="Times New Roman"/>
          <w:vertAlign w:val="subscript"/>
          <w:lang w:val="en-US"/>
        </w:rPr>
        <w:t>1</w:t>
      </w:r>
      <w:r>
        <w:rPr>
          <w:rFonts w:hint="default" w:ascii="Times New Roman" w:hAnsi="Times New Roman" w:cs="Times New Roman"/>
          <w:lang w:val="en-US"/>
        </w:rPr>
        <w:t xml:space="preserve"> = &lt;No, Short, Yes, No, No, Black, No, Big&gt;</w:t>
      </w:r>
    </w:p>
    <w:p w14:paraId="5E81B8C5">
      <w:pPr>
        <w:bidi w:val="0"/>
        <w:rPr>
          <w:rFonts w:hint="default" w:ascii="Times New Roman" w:hAnsi="Times New Roman" w:cs="Times New Roman"/>
          <w:lang w:val="en-US"/>
        </w:rPr>
      </w:pPr>
      <w:r>
        <w:rPr>
          <w:rFonts w:hint="default" w:ascii="Times New Roman" w:hAnsi="Times New Roman" w:cs="Times New Roman"/>
          <w:lang w:val="en-US"/>
        </w:rPr>
        <w:t>Khởi tạo giả thuyết:</w:t>
      </w:r>
    </w:p>
    <w:p w14:paraId="145029F8">
      <w:pPr>
        <w:bidi w:val="0"/>
        <w:jc w:val="center"/>
        <w:rPr>
          <w:rFonts w:hint="default" w:ascii="Times New Roman" w:hAnsi="Times New Roman" w:cs="Times New Roman"/>
          <w:lang w:val="en-US"/>
        </w:rPr>
      </w:pPr>
      <w:r>
        <w:rPr>
          <w:rFonts w:hint="default" w:ascii="Times New Roman" w:hAnsi="Times New Roman" w:cs="Times New Roman"/>
          <w:lang w:val="en-US"/>
        </w:rPr>
        <w:t>S</w:t>
      </w:r>
      <w:r>
        <w:rPr>
          <w:rFonts w:hint="default" w:ascii="Times New Roman" w:hAnsi="Times New Roman" w:cs="Times New Roman"/>
          <w:vertAlign w:val="subscript"/>
          <w:lang w:val="en-US"/>
        </w:rPr>
        <w:t>1</w:t>
      </w:r>
      <w:r>
        <w:rPr>
          <w:rFonts w:hint="default" w:ascii="Times New Roman" w:hAnsi="Times New Roman" w:cs="Times New Roman"/>
          <w:lang w:val="en-US"/>
        </w:rPr>
        <w:t xml:space="preserve"> = &lt;No, Short, Yes, No, No, Black, No, Big&gt;</w:t>
      </w:r>
    </w:p>
    <w:p w14:paraId="34767153">
      <w:pPr>
        <w:bidi w:val="0"/>
        <w:rPr>
          <w:rFonts w:hint="default" w:ascii="Times New Roman" w:hAnsi="Times New Roman" w:cs="Times New Roman"/>
          <w:lang w:val="en-US"/>
        </w:rPr>
      </w:pPr>
      <w:r>
        <w:rPr>
          <w:rFonts w:hint="default" w:ascii="Times New Roman" w:hAnsi="Times New Roman" w:cs="Times New Roman"/>
          <w:lang w:val="en-US"/>
        </w:rPr>
        <w:t>*Xét mẫu 2:</w:t>
      </w:r>
    </w:p>
    <w:p w14:paraId="49887C73">
      <w:pPr>
        <w:bidi w:val="0"/>
        <w:jc w:val="center"/>
        <w:rPr>
          <w:rFonts w:hint="default" w:ascii="Times New Roman" w:hAnsi="Times New Roman" w:cs="Times New Roman"/>
          <w:lang w:val="en-US"/>
        </w:rPr>
      </w:pPr>
      <w:r>
        <w:rPr>
          <w:rFonts w:hint="default" w:ascii="Times New Roman" w:hAnsi="Times New Roman" w:cs="Times New Roman"/>
          <w:lang w:val="en-US"/>
        </w:rPr>
        <w:t>x</w:t>
      </w:r>
      <w:r>
        <w:rPr>
          <w:rFonts w:hint="default" w:ascii="Times New Roman" w:hAnsi="Times New Roman" w:cs="Times New Roman"/>
          <w:vertAlign w:val="subscript"/>
          <w:lang w:val="en-US"/>
        </w:rPr>
        <w:t>2</w:t>
      </w:r>
      <w:r>
        <w:rPr>
          <w:rFonts w:hint="default" w:ascii="Times New Roman" w:hAnsi="Times New Roman" w:cs="Times New Roman"/>
          <w:lang w:val="en-US"/>
        </w:rPr>
        <w:t xml:space="preserve"> = &lt;No, Short, No, No, No, Brown, No, Medium&gt;</w:t>
      </w:r>
    </w:p>
    <w:p w14:paraId="1E3C1FE4">
      <w:pPr>
        <w:bidi w:val="0"/>
        <w:rPr>
          <w:rFonts w:hint="default" w:ascii="Times New Roman" w:hAnsi="Times New Roman" w:cs="Times New Roman"/>
          <w:lang w:val="en-US"/>
        </w:rPr>
      </w:pPr>
      <w:r>
        <w:rPr>
          <w:rFonts w:hint="default" w:ascii="Times New Roman" w:hAnsi="Times New Roman" w:cs="Times New Roman"/>
          <w:lang w:val="en-US"/>
        </w:rPr>
        <w:t>So sánh với S1:</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0"/>
        <w:gridCol w:w="921"/>
        <w:gridCol w:w="937"/>
        <w:gridCol w:w="927"/>
        <w:gridCol w:w="921"/>
        <w:gridCol w:w="921"/>
        <w:gridCol w:w="946"/>
        <w:gridCol w:w="921"/>
        <w:gridCol w:w="1098"/>
      </w:tblGrid>
      <w:tr w14:paraId="5E476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71C4CCB0">
            <w:pPr>
              <w:bidi w:val="0"/>
              <w:rPr>
                <w:rFonts w:hint="default" w:ascii="Times New Roman" w:hAnsi="Times New Roman" w:cs="Times New Roman"/>
                <w:lang w:val="en-US"/>
              </w:rPr>
            </w:pPr>
            <w:r>
              <w:rPr>
                <w:rFonts w:hint="default" w:ascii="Times New Roman" w:hAnsi="Times New Roman" w:cs="Times New Roman"/>
                <w:lang w:val="en-US"/>
              </w:rPr>
              <w:t>S</w:t>
            </w:r>
            <w:r>
              <w:rPr>
                <w:rFonts w:hint="default" w:ascii="Times New Roman" w:hAnsi="Times New Roman" w:cs="Times New Roman"/>
                <w:vertAlign w:val="subscript"/>
                <w:lang w:val="en-US"/>
              </w:rPr>
              <w:t>1</w:t>
            </w:r>
          </w:p>
        </w:tc>
        <w:tc>
          <w:tcPr>
            <w:tcW w:w="947" w:type="dxa"/>
          </w:tcPr>
          <w:p w14:paraId="09B2C7B6">
            <w:pPr>
              <w:bidi w:val="0"/>
              <w:rPr>
                <w:rFonts w:hint="default" w:ascii="Times New Roman" w:hAnsi="Times New Roman" w:cs="Times New Roman"/>
                <w:lang w:val="en-US"/>
              </w:rPr>
            </w:pPr>
            <w:r>
              <w:rPr>
                <w:rFonts w:hint="default" w:ascii="Times New Roman" w:hAnsi="Times New Roman" w:cs="Times New Roman"/>
                <w:lang w:val="en-US"/>
              </w:rPr>
              <w:t>No</w:t>
            </w:r>
          </w:p>
        </w:tc>
        <w:tc>
          <w:tcPr>
            <w:tcW w:w="947" w:type="dxa"/>
          </w:tcPr>
          <w:p w14:paraId="11527922">
            <w:pPr>
              <w:bidi w:val="0"/>
              <w:rPr>
                <w:rFonts w:hint="default" w:ascii="Times New Roman" w:hAnsi="Times New Roman" w:cs="Times New Roman"/>
                <w:lang w:val="en-US"/>
              </w:rPr>
            </w:pPr>
            <w:r>
              <w:rPr>
                <w:rFonts w:hint="default" w:ascii="Times New Roman" w:hAnsi="Times New Roman" w:cs="Times New Roman"/>
                <w:lang w:val="en-US"/>
              </w:rPr>
              <w:t>Short</w:t>
            </w:r>
          </w:p>
        </w:tc>
        <w:tc>
          <w:tcPr>
            <w:tcW w:w="947" w:type="dxa"/>
          </w:tcPr>
          <w:p w14:paraId="092FF2F1">
            <w:pPr>
              <w:bidi w:val="0"/>
              <w:rPr>
                <w:rFonts w:hint="default" w:ascii="Times New Roman" w:hAnsi="Times New Roman" w:cs="Times New Roman"/>
                <w:lang w:val="en-US"/>
              </w:rPr>
            </w:pPr>
            <w:r>
              <w:rPr>
                <w:rFonts w:hint="default" w:ascii="Times New Roman" w:hAnsi="Times New Roman" w:cs="Times New Roman"/>
                <w:lang w:val="en-US"/>
              </w:rPr>
              <w:t>Yes</w:t>
            </w:r>
          </w:p>
        </w:tc>
        <w:tc>
          <w:tcPr>
            <w:tcW w:w="947" w:type="dxa"/>
          </w:tcPr>
          <w:p w14:paraId="05F1AA1C">
            <w:pPr>
              <w:bidi w:val="0"/>
              <w:rPr>
                <w:rFonts w:hint="default" w:ascii="Times New Roman" w:hAnsi="Times New Roman" w:cs="Times New Roman"/>
                <w:lang w:val="en-US"/>
              </w:rPr>
            </w:pPr>
            <w:r>
              <w:rPr>
                <w:rFonts w:hint="default" w:ascii="Times New Roman" w:hAnsi="Times New Roman" w:cs="Times New Roman"/>
                <w:lang w:val="en-US"/>
              </w:rPr>
              <w:t>No</w:t>
            </w:r>
          </w:p>
        </w:tc>
        <w:tc>
          <w:tcPr>
            <w:tcW w:w="947" w:type="dxa"/>
          </w:tcPr>
          <w:p w14:paraId="53B6C9B1">
            <w:pPr>
              <w:bidi w:val="0"/>
              <w:rPr>
                <w:rFonts w:hint="default" w:ascii="Times New Roman" w:hAnsi="Times New Roman" w:cs="Times New Roman"/>
                <w:lang w:val="en-US"/>
              </w:rPr>
            </w:pPr>
            <w:r>
              <w:rPr>
                <w:rFonts w:hint="default" w:ascii="Times New Roman" w:hAnsi="Times New Roman" w:cs="Times New Roman"/>
                <w:lang w:val="en-US"/>
              </w:rPr>
              <w:t>No</w:t>
            </w:r>
          </w:p>
        </w:tc>
        <w:tc>
          <w:tcPr>
            <w:tcW w:w="947" w:type="dxa"/>
          </w:tcPr>
          <w:p w14:paraId="2066A9F7">
            <w:pPr>
              <w:bidi w:val="0"/>
              <w:rPr>
                <w:rFonts w:hint="default" w:ascii="Times New Roman" w:hAnsi="Times New Roman" w:cs="Times New Roman"/>
                <w:lang w:val="en-US"/>
              </w:rPr>
            </w:pPr>
            <w:r>
              <w:rPr>
                <w:rFonts w:hint="default" w:ascii="Times New Roman" w:hAnsi="Times New Roman" w:cs="Times New Roman"/>
                <w:lang w:val="en-US"/>
              </w:rPr>
              <w:t>Black</w:t>
            </w:r>
          </w:p>
        </w:tc>
        <w:tc>
          <w:tcPr>
            <w:tcW w:w="947" w:type="dxa"/>
          </w:tcPr>
          <w:p w14:paraId="4D8B1C57">
            <w:pPr>
              <w:bidi w:val="0"/>
              <w:rPr>
                <w:rFonts w:hint="default" w:ascii="Times New Roman" w:hAnsi="Times New Roman" w:cs="Times New Roman"/>
                <w:lang w:val="en-US"/>
              </w:rPr>
            </w:pPr>
            <w:r>
              <w:rPr>
                <w:rFonts w:hint="default" w:ascii="Times New Roman" w:hAnsi="Times New Roman" w:cs="Times New Roman"/>
                <w:lang w:val="en-US"/>
              </w:rPr>
              <w:t>No</w:t>
            </w:r>
          </w:p>
        </w:tc>
        <w:tc>
          <w:tcPr>
            <w:tcW w:w="947" w:type="dxa"/>
          </w:tcPr>
          <w:p w14:paraId="03B75CA2">
            <w:pPr>
              <w:bidi w:val="0"/>
              <w:rPr>
                <w:rFonts w:hint="default" w:ascii="Times New Roman" w:hAnsi="Times New Roman" w:cs="Times New Roman"/>
                <w:lang w:val="en-US"/>
              </w:rPr>
            </w:pPr>
            <w:r>
              <w:rPr>
                <w:rFonts w:hint="default" w:ascii="Times New Roman" w:hAnsi="Times New Roman" w:cs="Times New Roman"/>
                <w:lang w:val="en-US"/>
              </w:rPr>
              <w:t>Big</w:t>
            </w:r>
          </w:p>
        </w:tc>
      </w:tr>
      <w:tr w14:paraId="52702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18918E46">
            <w:pPr>
              <w:bidi w:val="0"/>
              <w:rPr>
                <w:rFonts w:hint="default" w:ascii="Times New Roman" w:hAnsi="Times New Roman" w:cs="Times New Roman"/>
                <w:lang w:val="en-US"/>
              </w:rPr>
            </w:pPr>
            <w:r>
              <w:rPr>
                <w:rFonts w:hint="default" w:ascii="Times New Roman" w:hAnsi="Times New Roman" w:cs="Times New Roman"/>
                <w:lang w:val="en-US"/>
              </w:rPr>
              <w:t>x</w:t>
            </w:r>
            <w:r>
              <w:rPr>
                <w:rFonts w:hint="default" w:ascii="Times New Roman" w:hAnsi="Times New Roman" w:cs="Times New Roman"/>
                <w:vertAlign w:val="subscript"/>
                <w:lang w:val="en-US"/>
              </w:rPr>
              <w:t>2</w:t>
            </w:r>
          </w:p>
        </w:tc>
        <w:tc>
          <w:tcPr>
            <w:tcW w:w="947" w:type="dxa"/>
          </w:tcPr>
          <w:p w14:paraId="6140C2CF">
            <w:pPr>
              <w:bidi w:val="0"/>
              <w:rPr>
                <w:rFonts w:hint="default" w:ascii="Times New Roman" w:hAnsi="Times New Roman" w:cs="Times New Roman"/>
                <w:lang w:val="en-US"/>
              </w:rPr>
            </w:pPr>
            <w:r>
              <w:rPr>
                <w:rFonts w:hint="default" w:ascii="Times New Roman" w:hAnsi="Times New Roman" w:cs="Times New Roman"/>
                <w:lang w:val="en-US"/>
              </w:rPr>
              <w:t>No</w:t>
            </w:r>
          </w:p>
        </w:tc>
        <w:tc>
          <w:tcPr>
            <w:tcW w:w="947" w:type="dxa"/>
          </w:tcPr>
          <w:p w14:paraId="02732CE6">
            <w:pPr>
              <w:bidi w:val="0"/>
              <w:rPr>
                <w:rFonts w:hint="default" w:ascii="Times New Roman" w:hAnsi="Times New Roman" w:cs="Times New Roman"/>
                <w:lang w:val="en-US"/>
              </w:rPr>
            </w:pPr>
            <w:r>
              <w:rPr>
                <w:rFonts w:hint="default" w:ascii="Times New Roman" w:hAnsi="Times New Roman" w:cs="Times New Roman"/>
                <w:lang w:val="en-US"/>
              </w:rPr>
              <w:t>Short</w:t>
            </w:r>
          </w:p>
        </w:tc>
        <w:tc>
          <w:tcPr>
            <w:tcW w:w="947" w:type="dxa"/>
          </w:tcPr>
          <w:p w14:paraId="2ED98172">
            <w:pPr>
              <w:bidi w:val="0"/>
              <w:rPr>
                <w:rFonts w:hint="default" w:ascii="Times New Roman" w:hAnsi="Times New Roman" w:cs="Times New Roman"/>
                <w:lang w:val="en-US"/>
              </w:rPr>
            </w:pPr>
            <w:r>
              <w:rPr>
                <w:rFonts w:hint="default" w:ascii="Times New Roman" w:hAnsi="Times New Roman" w:cs="Times New Roman"/>
                <w:lang w:val="en-US"/>
              </w:rPr>
              <w:t>No</w:t>
            </w:r>
          </w:p>
        </w:tc>
        <w:tc>
          <w:tcPr>
            <w:tcW w:w="947" w:type="dxa"/>
          </w:tcPr>
          <w:p w14:paraId="01D4B032">
            <w:pPr>
              <w:bidi w:val="0"/>
              <w:rPr>
                <w:rFonts w:hint="default" w:ascii="Times New Roman" w:hAnsi="Times New Roman" w:cs="Times New Roman"/>
                <w:lang w:val="en-US"/>
              </w:rPr>
            </w:pPr>
            <w:r>
              <w:rPr>
                <w:rFonts w:hint="default" w:ascii="Times New Roman" w:hAnsi="Times New Roman" w:cs="Times New Roman"/>
                <w:lang w:val="en-US"/>
              </w:rPr>
              <w:t>No</w:t>
            </w:r>
          </w:p>
        </w:tc>
        <w:tc>
          <w:tcPr>
            <w:tcW w:w="947" w:type="dxa"/>
          </w:tcPr>
          <w:p w14:paraId="213A968C">
            <w:pPr>
              <w:bidi w:val="0"/>
              <w:rPr>
                <w:rFonts w:hint="default" w:ascii="Times New Roman" w:hAnsi="Times New Roman" w:cs="Times New Roman"/>
                <w:lang w:val="en-US"/>
              </w:rPr>
            </w:pPr>
            <w:r>
              <w:rPr>
                <w:rFonts w:hint="default" w:ascii="Times New Roman" w:hAnsi="Times New Roman" w:cs="Times New Roman"/>
                <w:lang w:val="en-US"/>
              </w:rPr>
              <w:t>No</w:t>
            </w:r>
          </w:p>
        </w:tc>
        <w:tc>
          <w:tcPr>
            <w:tcW w:w="947" w:type="dxa"/>
          </w:tcPr>
          <w:p w14:paraId="596559E8">
            <w:pPr>
              <w:bidi w:val="0"/>
              <w:rPr>
                <w:rFonts w:hint="default" w:ascii="Times New Roman" w:hAnsi="Times New Roman" w:cs="Times New Roman"/>
                <w:lang w:val="en-US"/>
              </w:rPr>
            </w:pPr>
            <w:r>
              <w:rPr>
                <w:rFonts w:hint="default" w:ascii="Times New Roman" w:hAnsi="Times New Roman" w:cs="Times New Roman"/>
                <w:lang w:val="en-US"/>
              </w:rPr>
              <w:t>Brown</w:t>
            </w:r>
          </w:p>
        </w:tc>
        <w:tc>
          <w:tcPr>
            <w:tcW w:w="947" w:type="dxa"/>
          </w:tcPr>
          <w:p w14:paraId="549F6885">
            <w:pPr>
              <w:bidi w:val="0"/>
              <w:rPr>
                <w:rFonts w:hint="default" w:ascii="Times New Roman" w:hAnsi="Times New Roman" w:cs="Times New Roman"/>
                <w:lang w:val="en-US"/>
              </w:rPr>
            </w:pPr>
            <w:r>
              <w:rPr>
                <w:rFonts w:hint="default" w:ascii="Times New Roman" w:hAnsi="Times New Roman" w:cs="Times New Roman"/>
                <w:lang w:val="en-US"/>
              </w:rPr>
              <w:t xml:space="preserve">No </w:t>
            </w:r>
          </w:p>
        </w:tc>
        <w:tc>
          <w:tcPr>
            <w:tcW w:w="947" w:type="dxa"/>
          </w:tcPr>
          <w:p w14:paraId="6D30F3A7">
            <w:pPr>
              <w:bidi w:val="0"/>
              <w:rPr>
                <w:rFonts w:hint="default" w:ascii="Times New Roman" w:hAnsi="Times New Roman" w:cs="Times New Roman"/>
                <w:lang w:val="en-US"/>
              </w:rPr>
            </w:pPr>
            <w:r>
              <w:rPr>
                <w:rFonts w:hint="default" w:ascii="Times New Roman" w:hAnsi="Times New Roman" w:cs="Times New Roman"/>
                <w:lang w:val="en-US"/>
              </w:rPr>
              <w:t>Medium</w:t>
            </w:r>
          </w:p>
        </w:tc>
      </w:tr>
      <w:tr w14:paraId="7CB6C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47056C7F">
            <w:pPr>
              <w:bidi w:val="0"/>
              <w:rPr>
                <w:rFonts w:hint="default" w:ascii="Times New Roman" w:hAnsi="Times New Roman" w:cs="Times New Roman"/>
                <w:lang w:val="en-US"/>
              </w:rPr>
            </w:pPr>
            <w:r>
              <w:rPr>
                <w:rFonts w:hint="default" w:ascii="Times New Roman" w:hAnsi="Times New Roman" w:cs="Times New Roman"/>
                <w:lang w:val="en-US"/>
              </w:rPr>
              <w:t>So sánh</w:t>
            </w:r>
          </w:p>
        </w:tc>
        <w:tc>
          <w:tcPr>
            <w:tcW w:w="947" w:type="dxa"/>
          </w:tcPr>
          <w:p w14:paraId="0F8AFCEB">
            <w:pPr>
              <w:bidi w:val="0"/>
              <w:rPr>
                <w:rFonts w:hint="default" w:ascii="Times New Roman" w:hAnsi="Times New Roman" w:cs="Times New Roman"/>
                <w:lang w:val="en-US"/>
              </w:rPr>
            </w:pPr>
            <w:r>
              <w:rPr>
                <w:rFonts w:hint="default" w:ascii="Times New Roman" w:hAnsi="Times New Roman" w:cs="Times New Roman"/>
                <w:lang w:val="en-US"/>
              </w:rPr>
              <w:t>No</w:t>
            </w:r>
          </w:p>
        </w:tc>
        <w:tc>
          <w:tcPr>
            <w:tcW w:w="947" w:type="dxa"/>
          </w:tcPr>
          <w:p w14:paraId="1CC9925C">
            <w:pPr>
              <w:bidi w:val="0"/>
              <w:rPr>
                <w:rFonts w:hint="default" w:ascii="Times New Roman" w:hAnsi="Times New Roman" w:cs="Times New Roman"/>
                <w:lang w:val="en-US"/>
              </w:rPr>
            </w:pPr>
            <w:r>
              <w:rPr>
                <w:rFonts w:hint="default" w:ascii="Times New Roman" w:hAnsi="Times New Roman" w:cs="Times New Roman"/>
                <w:lang w:val="en-US"/>
              </w:rPr>
              <w:t>Short</w:t>
            </w:r>
          </w:p>
        </w:tc>
        <w:tc>
          <w:tcPr>
            <w:tcW w:w="947" w:type="dxa"/>
          </w:tcPr>
          <w:p w14:paraId="72E65DFE">
            <w:pPr>
              <w:bidi w:val="0"/>
              <w:rPr>
                <w:rFonts w:hint="default" w:ascii="Times New Roman" w:hAnsi="Times New Roman" w:cs="Times New Roman"/>
                <w:lang w:val="en-US"/>
              </w:rPr>
            </w:pPr>
            <w:r>
              <w:rPr>
                <w:rFonts w:hint="default" w:ascii="Times New Roman" w:hAnsi="Times New Roman" w:cs="Times New Roman"/>
                <w:lang w:val="en-US"/>
              </w:rPr>
              <w:t>?</w:t>
            </w:r>
          </w:p>
        </w:tc>
        <w:tc>
          <w:tcPr>
            <w:tcW w:w="947" w:type="dxa"/>
          </w:tcPr>
          <w:p w14:paraId="016716DA">
            <w:pPr>
              <w:bidi w:val="0"/>
              <w:rPr>
                <w:rFonts w:hint="default" w:ascii="Times New Roman" w:hAnsi="Times New Roman" w:cs="Times New Roman"/>
                <w:lang w:val="en-US"/>
              </w:rPr>
            </w:pPr>
            <w:r>
              <w:rPr>
                <w:rFonts w:hint="default" w:ascii="Times New Roman" w:hAnsi="Times New Roman" w:cs="Times New Roman"/>
                <w:lang w:val="en-US"/>
              </w:rPr>
              <w:t>No</w:t>
            </w:r>
          </w:p>
        </w:tc>
        <w:tc>
          <w:tcPr>
            <w:tcW w:w="947" w:type="dxa"/>
          </w:tcPr>
          <w:p w14:paraId="0E1D8C83">
            <w:pPr>
              <w:bidi w:val="0"/>
              <w:rPr>
                <w:rFonts w:hint="default" w:ascii="Times New Roman" w:hAnsi="Times New Roman" w:cs="Times New Roman"/>
                <w:lang w:val="en-US"/>
              </w:rPr>
            </w:pPr>
            <w:r>
              <w:rPr>
                <w:rFonts w:hint="default" w:ascii="Times New Roman" w:hAnsi="Times New Roman" w:cs="Times New Roman"/>
                <w:lang w:val="en-US"/>
              </w:rPr>
              <w:t>No</w:t>
            </w:r>
          </w:p>
        </w:tc>
        <w:tc>
          <w:tcPr>
            <w:tcW w:w="947" w:type="dxa"/>
          </w:tcPr>
          <w:p w14:paraId="70D8F07B">
            <w:pPr>
              <w:bidi w:val="0"/>
              <w:rPr>
                <w:rFonts w:hint="default" w:ascii="Times New Roman" w:hAnsi="Times New Roman" w:cs="Times New Roman"/>
                <w:lang w:val="en-US"/>
              </w:rPr>
            </w:pPr>
            <w:r>
              <w:rPr>
                <w:rFonts w:hint="default" w:ascii="Times New Roman" w:hAnsi="Times New Roman" w:cs="Times New Roman"/>
                <w:lang w:val="en-US"/>
              </w:rPr>
              <w:t>?</w:t>
            </w:r>
          </w:p>
        </w:tc>
        <w:tc>
          <w:tcPr>
            <w:tcW w:w="947" w:type="dxa"/>
          </w:tcPr>
          <w:p w14:paraId="77F332BC">
            <w:pPr>
              <w:bidi w:val="0"/>
              <w:rPr>
                <w:rFonts w:hint="default" w:ascii="Times New Roman" w:hAnsi="Times New Roman" w:cs="Times New Roman"/>
                <w:lang w:val="en-US"/>
              </w:rPr>
            </w:pPr>
            <w:r>
              <w:rPr>
                <w:rFonts w:hint="default" w:ascii="Times New Roman" w:hAnsi="Times New Roman" w:cs="Times New Roman"/>
                <w:lang w:val="en-US"/>
              </w:rPr>
              <w:t>No</w:t>
            </w:r>
          </w:p>
        </w:tc>
        <w:tc>
          <w:tcPr>
            <w:tcW w:w="947" w:type="dxa"/>
          </w:tcPr>
          <w:p w14:paraId="358722B4">
            <w:pPr>
              <w:bidi w:val="0"/>
              <w:rPr>
                <w:rFonts w:hint="default" w:ascii="Times New Roman" w:hAnsi="Times New Roman" w:cs="Times New Roman"/>
                <w:lang w:val="en-US"/>
              </w:rPr>
            </w:pPr>
            <w:r>
              <w:rPr>
                <w:rFonts w:hint="default" w:ascii="Times New Roman" w:hAnsi="Times New Roman" w:cs="Times New Roman"/>
                <w:lang w:val="en-US"/>
              </w:rPr>
              <w:t>?</w:t>
            </w:r>
          </w:p>
        </w:tc>
      </w:tr>
    </w:tbl>
    <w:p w14:paraId="0CB62F88">
      <w:pPr>
        <w:bidi w:val="0"/>
        <w:rPr>
          <w:rFonts w:hint="default" w:ascii="Times New Roman" w:hAnsi="Times New Roman" w:cs="Times New Roman"/>
          <w:lang w:val="en-US"/>
        </w:rPr>
      </w:pPr>
      <w:r>
        <w:rPr>
          <w:rFonts w:hint="default" w:ascii="Times New Roman" w:hAnsi="Times New Roman" w:cs="Times New Roman"/>
          <w:lang w:val="en-US"/>
        </w:rPr>
        <w:t>Kết quả S</w:t>
      </w:r>
      <w:r>
        <w:rPr>
          <w:rFonts w:hint="default" w:ascii="Times New Roman" w:hAnsi="Times New Roman" w:cs="Times New Roman"/>
          <w:vertAlign w:val="subscript"/>
          <w:lang w:val="en-US"/>
        </w:rPr>
        <w:t>2</w:t>
      </w:r>
      <w:r>
        <w:rPr>
          <w:rFonts w:hint="default" w:ascii="Times New Roman" w:hAnsi="Times New Roman" w:cs="Times New Roman"/>
          <w:lang w:val="en-US"/>
        </w:rPr>
        <w:t xml:space="preserve"> = &lt;No, Short, ?, No, No, ?, No, ?&gt;</w:t>
      </w:r>
    </w:p>
    <w:p w14:paraId="0F644E87">
      <w:pPr>
        <w:bidi w:val="0"/>
        <w:rPr>
          <w:rFonts w:hint="default" w:ascii="Times New Roman" w:hAnsi="Times New Roman" w:cs="Times New Roman"/>
          <w:lang w:val="en-US"/>
        </w:rPr>
      </w:pPr>
      <w:r>
        <w:rPr>
          <w:rFonts w:hint="default" w:ascii="Times New Roman" w:hAnsi="Times New Roman" w:cs="Times New Roman"/>
          <w:lang w:val="en-US"/>
        </w:rPr>
        <w:t>* Xét mẫu 3: là mẫu âm (bỏ qua)</w:t>
      </w:r>
    </w:p>
    <w:p w14:paraId="4C873627">
      <w:pPr>
        <w:bidi w:val="0"/>
        <w:rPr>
          <w:rFonts w:hint="default" w:ascii="Times New Roman" w:hAnsi="Times New Roman" w:cs="Times New Roman"/>
          <w:lang w:val="en-US"/>
        </w:rPr>
      </w:pPr>
      <w:r>
        <w:rPr>
          <w:rFonts w:hint="default" w:ascii="Times New Roman" w:hAnsi="Times New Roman" w:cs="Times New Roman"/>
          <w:lang w:val="en-US"/>
        </w:rPr>
        <w:t>* Xét mẫu 4: là mẫu dương</w:t>
      </w:r>
    </w:p>
    <w:p w14:paraId="54335E0E">
      <w:pPr>
        <w:bidi w:val="0"/>
        <w:jc w:val="center"/>
        <w:rPr>
          <w:rFonts w:hint="default" w:ascii="Times New Roman" w:hAnsi="Times New Roman" w:cs="Times New Roman"/>
          <w:lang w:val="en-US"/>
        </w:rPr>
      </w:pPr>
      <w:r>
        <w:rPr>
          <w:rFonts w:hint="default" w:ascii="Times New Roman" w:hAnsi="Times New Roman" w:cs="Times New Roman"/>
          <w:lang w:val="en-US"/>
        </w:rPr>
        <w:t>x</w:t>
      </w:r>
      <w:r>
        <w:rPr>
          <w:rFonts w:hint="default" w:ascii="Times New Roman" w:hAnsi="Times New Roman" w:cs="Times New Roman"/>
          <w:vertAlign w:val="subscript"/>
          <w:lang w:val="en-US"/>
        </w:rPr>
        <w:t xml:space="preserve">4 </w:t>
      </w:r>
      <w:r>
        <w:rPr>
          <w:rFonts w:hint="default" w:ascii="Times New Roman" w:hAnsi="Times New Roman" w:cs="Times New Roman"/>
          <w:lang w:val="en-US"/>
        </w:rPr>
        <w:t>= &lt;No, Short, Yes, No, No, Black, No, Medium&gt;</w:t>
      </w:r>
    </w:p>
    <w:p w14:paraId="7EB45C50">
      <w:pPr>
        <w:bidi w:val="0"/>
        <w:rPr>
          <w:rFonts w:hint="default" w:ascii="Times New Roman" w:hAnsi="Times New Roman" w:cs="Times New Roman"/>
          <w:lang w:val="en-US"/>
        </w:rPr>
      </w:pPr>
      <w:r>
        <w:rPr>
          <w:rFonts w:hint="default" w:ascii="Times New Roman" w:hAnsi="Times New Roman" w:cs="Times New Roman"/>
          <w:lang w:val="en-US"/>
        </w:rPr>
        <w:t>So sánh với S</w:t>
      </w:r>
      <w:r>
        <w:rPr>
          <w:rFonts w:hint="default" w:ascii="Times New Roman" w:hAnsi="Times New Roman" w:cs="Times New Roman"/>
          <w:vertAlign w:val="subscript"/>
          <w:lang w:val="en-US"/>
        </w:rPr>
        <w:t>2</w:t>
      </w:r>
      <w:r>
        <w:rPr>
          <w:rFonts w:hint="default" w:ascii="Times New Roman" w:hAnsi="Times New Roman" w:cs="Times New Roman"/>
          <w:lang w:val="en-US"/>
        </w:rPr>
        <w:t>:</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1"/>
        <w:gridCol w:w="922"/>
        <w:gridCol w:w="937"/>
        <w:gridCol w:w="927"/>
        <w:gridCol w:w="922"/>
        <w:gridCol w:w="922"/>
        <w:gridCol w:w="940"/>
        <w:gridCol w:w="922"/>
        <w:gridCol w:w="1099"/>
      </w:tblGrid>
      <w:tr w14:paraId="21C50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2F7EE215">
            <w:pPr>
              <w:bidi w:val="0"/>
              <w:rPr>
                <w:rFonts w:hint="default" w:ascii="Times New Roman" w:hAnsi="Times New Roman" w:cs="Times New Roman"/>
                <w:lang w:val="en-US"/>
              </w:rPr>
            </w:pPr>
            <w:r>
              <w:rPr>
                <w:rFonts w:hint="default" w:ascii="Times New Roman" w:hAnsi="Times New Roman" w:cs="Times New Roman"/>
                <w:lang w:val="en-US"/>
              </w:rPr>
              <w:t>S</w:t>
            </w:r>
            <w:r>
              <w:rPr>
                <w:rFonts w:hint="default" w:ascii="Times New Roman" w:hAnsi="Times New Roman" w:cs="Times New Roman"/>
                <w:vertAlign w:val="subscript"/>
                <w:lang w:val="en-US"/>
              </w:rPr>
              <w:t>2</w:t>
            </w:r>
          </w:p>
        </w:tc>
        <w:tc>
          <w:tcPr>
            <w:tcW w:w="947" w:type="dxa"/>
            <w:vAlign w:val="top"/>
          </w:tcPr>
          <w:p w14:paraId="0A25983B">
            <w:pPr>
              <w:bidi w:val="0"/>
              <w:rPr>
                <w:rFonts w:hint="default" w:ascii="Times New Roman" w:hAnsi="Times New Roman" w:cs="Times New Roman"/>
                <w:lang w:val="en-US"/>
              </w:rPr>
            </w:pPr>
            <w:r>
              <w:rPr>
                <w:rFonts w:hint="default" w:ascii="Times New Roman" w:hAnsi="Times New Roman" w:cs="Times New Roman"/>
                <w:lang w:val="en-US"/>
              </w:rPr>
              <w:t>No</w:t>
            </w:r>
          </w:p>
        </w:tc>
        <w:tc>
          <w:tcPr>
            <w:tcW w:w="947" w:type="dxa"/>
            <w:vAlign w:val="top"/>
          </w:tcPr>
          <w:p w14:paraId="78F7E0D4">
            <w:pPr>
              <w:bidi w:val="0"/>
              <w:rPr>
                <w:rFonts w:hint="default" w:ascii="Times New Roman" w:hAnsi="Times New Roman" w:cs="Times New Roman"/>
                <w:lang w:val="en-US"/>
              </w:rPr>
            </w:pPr>
            <w:r>
              <w:rPr>
                <w:rFonts w:hint="default" w:ascii="Times New Roman" w:hAnsi="Times New Roman" w:cs="Times New Roman"/>
                <w:lang w:val="en-US"/>
              </w:rPr>
              <w:t>Short</w:t>
            </w:r>
          </w:p>
        </w:tc>
        <w:tc>
          <w:tcPr>
            <w:tcW w:w="947" w:type="dxa"/>
            <w:vAlign w:val="top"/>
          </w:tcPr>
          <w:p w14:paraId="135BA9C0">
            <w:pPr>
              <w:bidi w:val="0"/>
              <w:rPr>
                <w:rFonts w:hint="default" w:ascii="Times New Roman" w:hAnsi="Times New Roman" w:cs="Times New Roman"/>
                <w:lang w:val="en-US"/>
              </w:rPr>
            </w:pPr>
            <w:r>
              <w:rPr>
                <w:rFonts w:hint="default" w:ascii="Times New Roman" w:hAnsi="Times New Roman" w:cs="Times New Roman"/>
                <w:lang w:val="en-US"/>
              </w:rPr>
              <w:t>?</w:t>
            </w:r>
          </w:p>
        </w:tc>
        <w:tc>
          <w:tcPr>
            <w:tcW w:w="947" w:type="dxa"/>
            <w:vAlign w:val="top"/>
          </w:tcPr>
          <w:p w14:paraId="7553B190">
            <w:pPr>
              <w:bidi w:val="0"/>
              <w:rPr>
                <w:rFonts w:hint="default" w:ascii="Times New Roman" w:hAnsi="Times New Roman" w:cs="Times New Roman"/>
                <w:lang w:val="en-US"/>
              </w:rPr>
            </w:pPr>
            <w:r>
              <w:rPr>
                <w:rFonts w:hint="default" w:ascii="Times New Roman" w:hAnsi="Times New Roman" w:cs="Times New Roman"/>
                <w:lang w:val="en-US"/>
              </w:rPr>
              <w:t>No</w:t>
            </w:r>
          </w:p>
        </w:tc>
        <w:tc>
          <w:tcPr>
            <w:tcW w:w="947" w:type="dxa"/>
            <w:vAlign w:val="top"/>
          </w:tcPr>
          <w:p w14:paraId="6794195B">
            <w:pPr>
              <w:bidi w:val="0"/>
              <w:rPr>
                <w:rFonts w:hint="default" w:ascii="Times New Roman" w:hAnsi="Times New Roman" w:cs="Times New Roman"/>
                <w:lang w:val="en-US"/>
              </w:rPr>
            </w:pPr>
            <w:r>
              <w:rPr>
                <w:rFonts w:hint="default" w:ascii="Times New Roman" w:hAnsi="Times New Roman" w:cs="Times New Roman"/>
                <w:lang w:val="en-US"/>
              </w:rPr>
              <w:t>No</w:t>
            </w:r>
          </w:p>
        </w:tc>
        <w:tc>
          <w:tcPr>
            <w:tcW w:w="947" w:type="dxa"/>
            <w:vAlign w:val="top"/>
          </w:tcPr>
          <w:p w14:paraId="281C0710">
            <w:pPr>
              <w:bidi w:val="0"/>
              <w:rPr>
                <w:rFonts w:hint="default" w:ascii="Times New Roman" w:hAnsi="Times New Roman" w:cs="Times New Roman"/>
                <w:lang w:val="en-US"/>
              </w:rPr>
            </w:pPr>
            <w:r>
              <w:rPr>
                <w:rFonts w:hint="default" w:ascii="Times New Roman" w:hAnsi="Times New Roman" w:cs="Times New Roman"/>
                <w:lang w:val="en-US"/>
              </w:rPr>
              <w:t>?</w:t>
            </w:r>
          </w:p>
        </w:tc>
        <w:tc>
          <w:tcPr>
            <w:tcW w:w="947" w:type="dxa"/>
            <w:vAlign w:val="top"/>
          </w:tcPr>
          <w:p w14:paraId="5A33C495">
            <w:pPr>
              <w:bidi w:val="0"/>
              <w:rPr>
                <w:rFonts w:hint="default" w:ascii="Times New Roman" w:hAnsi="Times New Roman" w:cs="Times New Roman"/>
                <w:lang w:val="en-US"/>
              </w:rPr>
            </w:pPr>
            <w:r>
              <w:rPr>
                <w:rFonts w:hint="default" w:ascii="Times New Roman" w:hAnsi="Times New Roman" w:cs="Times New Roman"/>
                <w:lang w:val="en-US"/>
              </w:rPr>
              <w:t>No</w:t>
            </w:r>
          </w:p>
        </w:tc>
        <w:tc>
          <w:tcPr>
            <w:tcW w:w="947" w:type="dxa"/>
            <w:vAlign w:val="top"/>
          </w:tcPr>
          <w:p w14:paraId="3E5688F8">
            <w:pPr>
              <w:bidi w:val="0"/>
              <w:rPr>
                <w:rFonts w:hint="default" w:ascii="Times New Roman" w:hAnsi="Times New Roman" w:cs="Times New Roman"/>
                <w:lang w:val="en-US"/>
              </w:rPr>
            </w:pPr>
            <w:r>
              <w:rPr>
                <w:rFonts w:hint="default" w:ascii="Times New Roman" w:hAnsi="Times New Roman" w:cs="Times New Roman"/>
                <w:lang w:val="en-US"/>
              </w:rPr>
              <w:t>?</w:t>
            </w:r>
          </w:p>
        </w:tc>
      </w:tr>
      <w:tr w14:paraId="6B2CE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7615B0B0">
            <w:pPr>
              <w:bidi w:val="0"/>
              <w:rPr>
                <w:rFonts w:hint="default" w:ascii="Times New Roman" w:hAnsi="Times New Roman" w:cs="Times New Roman"/>
                <w:lang w:val="en-US"/>
              </w:rPr>
            </w:pPr>
            <w:r>
              <w:rPr>
                <w:rFonts w:hint="default" w:ascii="Times New Roman" w:hAnsi="Times New Roman" w:cs="Times New Roman"/>
                <w:lang w:val="en-US"/>
              </w:rPr>
              <w:t>x</w:t>
            </w:r>
            <w:r>
              <w:rPr>
                <w:rFonts w:hint="default" w:ascii="Times New Roman" w:hAnsi="Times New Roman" w:cs="Times New Roman"/>
                <w:vertAlign w:val="subscript"/>
                <w:lang w:val="en-US"/>
              </w:rPr>
              <w:t>4</w:t>
            </w:r>
          </w:p>
        </w:tc>
        <w:tc>
          <w:tcPr>
            <w:tcW w:w="947" w:type="dxa"/>
          </w:tcPr>
          <w:p w14:paraId="49564B56">
            <w:pPr>
              <w:bidi w:val="0"/>
              <w:rPr>
                <w:rFonts w:hint="default" w:ascii="Times New Roman" w:hAnsi="Times New Roman" w:cs="Times New Roman"/>
                <w:lang w:val="en-US"/>
              </w:rPr>
            </w:pPr>
            <w:r>
              <w:rPr>
                <w:rFonts w:hint="default" w:ascii="Times New Roman" w:hAnsi="Times New Roman" w:cs="Times New Roman"/>
                <w:lang w:val="en-US"/>
              </w:rPr>
              <w:t>No</w:t>
            </w:r>
          </w:p>
        </w:tc>
        <w:tc>
          <w:tcPr>
            <w:tcW w:w="947" w:type="dxa"/>
          </w:tcPr>
          <w:p w14:paraId="2649F5F4">
            <w:pPr>
              <w:bidi w:val="0"/>
              <w:rPr>
                <w:rFonts w:hint="default" w:ascii="Times New Roman" w:hAnsi="Times New Roman" w:cs="Times New Roman"/>
                <w:lang w:val="en-US"/>
              </w:rPr>
            </w:pPr>
            <w:r>
              <w:rPr>
                <w:rFonts w:hint="default" w:ascii="Times New Roman" w:hAnsi="Times New Roman" w:cs="Times New Roman"/>
                <w:lang w:val="en-US"/>
              </w:rPr>
              <w:t>Short</w:t>
            </w:r>
          </w:p>
        </w:tc>
        <w:tc>
          <w:tcPr>
            <w:tcW w:w="947" w:type="dxa"/>
          </w:tcPr>
          <w:p w14:paraId="6192D610">
            <w:pPr>
              <w:bidi w:val="0"/>
              <w:rPr>
                <w:rFonts w:hint="default" w:ascii="Times New Roman" w:hAnsi="Times New Roman" w:cs="Times New Roman"/>
                <w:lang w:val="en-US"/>
              </w:rPr>
            </w:pPr>
            <w:r>
              <w:rPr>
                <w:rFonts w:hint="default" w:ascii="Times New Roman" w:hAnsi="Times New Roman" w:cs="Times New Roman"/>
                <w:lang w:val="en-US"/>
              </w:rPr>
              <w:t xml:space="preserve">Yes </w:t>
            </w:r>
          </w:p>
        </w:tc>
        <w:tc>
          <w:tcPr>
            <w:tcW w:w="947" w:type="dxa"/>
          </w:tcPr>
          <w:p w14:paraId="2B8477D1">
            <w:pPr>
              <w:bidi w:val="0"/>
              <w:rPr>
                <w:rFonts w:hint="default" w:ascii="Times New Roman" w:hAnsi="Times New Roman" w:cs="Times New Roman"/>
                <w:lang w:val="en-US"/>
              </w:rPr>
            </w:pPr>
            <w:r>
              <w:rPr>
                <w:rFonts w:hint="default" w:ascii="Times New Roman" w:hAnsi="Times New Roman" w:cs="Times New Roman"/>
                <w:lang w:val="en-US"/>
              </w:rPr>
              <w:t>No</w:t>
            </w:r>
          </w:p>
        </w:tc>
        <w:tc>
          <w:tcPr>
            <w:tcW w:w="947" w:type="dxa"/>
          </w:tcPr>
          <w:p w14:paraId="3ECCA942">
            <w:pPr>
              <w:bidi w:val="0"/>
              <w:rPr>
                <w:rFonts w:hint="default" w:ascii="Times New Roman" w:hAnsi="Times New Roman" w:cs="Times New Roman"/>
                <w:lang w:val="en-US"/>
              </w:rPr>
            </w:pPr>
            <w:r>
              <w:rPr>
                <w:rFonts w:hint="default" w:ascii="Times New Roman" w:hAnsi="Times New Roman" w:cs="Times New Roman"/>
                <w:lang w:val="en-US"/>
              </w:rPr>
              <w:t>No</w:t>
            </w:r>
          </w:p>
        </w:tc>
        <w:tc>
          <w:tcPr>
            <w:tcW w:w="947" w:type="dxa"/>
          </w:tcPr>
          <w:p w14:paraId="613913DF">
            <w:pPr>
              <w:bidi w:val="0"/>
              <w:rPr>
                <w:rFonts w:hint="default" w:ascii="Times New Roman" w:hAnsi="Times New Roman" w:cs="Times New Roman"/>
                <w:lang w:val="en-US"/>
              </w:rPr>
            </w:pPr>
            <w:r>
              <w:rPr>
                <w:rFonts w:hint="default" w:ascii="Times New Roman" w:hAnsi="Times New Roman" w:cs="Times New Roman"/>
                <w:lang w:val="en-US"/>
              </w:rPr>
              <w:t xml:space="preserve">Black </w:t>
            </w:r>
          </w:p>
        </w:tc>
        <w:tc>
          <w:tcPr>
            <w:tcW w:w="947" w:type="dxa"/>
          </w:tcPr>
          <w:p w14:paraId="2CAF1FCA">
            <w:pPr>
              <w:bidi w:val="0"/>
              <w:rPr>
                <w:rFonts w:hint="default" w:ascii="Times New Roman" w:hAnsi="Times New Roman" w:cs="Times New Roman"/>
                <w:lang w:val="en-US"/>
              </w:rPr>
            </w:pPr>
            <w:r>
              <w:rPr>
                <w:rFonts w:hint="default" w:ascii="Times New Roman" w:hAnsi="Times New Roman" w:cs="Times New Roman"/>
                <w:lang w:val="en-US"/>
              </w:rPr>
              <w:t xml:space="preserve">No </w:t>
            </w:r>
          </w:p>
        </w:tc>
        <w:tc>
          <w:tcPr>
            <w:tcW w:w="947" w:type="dxa"/>
          </w:tcPr>
          <w:p w14:paraId="619D73B9">
            <w:pPr>
              <w:bidi w:val="0"/>
              <w:rPr>
                <w:rFonts w:hint="default" w:ascii="Times New Roman" w:hAnsi="Times New Roman" w:cs="Times New Roman"/>
                <w:lang w:val="en-US"/>
              </w:rPr>
            </w:pPr>
            <w:r>
              <w:rPr>
                <w:rFonts w:hint="default" w:ascii="Times New Roman" w:hAnsi="Times New Roman" w:cs="Times New Roman"/>
                <w:lang w:val="en-US"/>
              </w:rPr>
              <w:t>Medium</w:t>
            </w:r>
          </w:p>
        </w:tc>
      </w:tr>
      <w:tr w14:paraId="182D2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6FECDB08">
            <w:pPr>
              <w:bidi w:val="0"/>
              <w:rPr>
                <w:rFonts w:hint="default" w:ascii="Times New Roman" w:hAnsi="Times New Roman" w:cs="Times New Roman"/>
                <w:lang w:val="en-US"/>
              </w:rPr>
            </w:pPr>
            <w:r>
              <w:rPr>
                <w:rFonts w:hint="default" w:ascii="Times New Roman" w:hAnsi="Times New Roman" w:cs="Times New Roman"/>
                <w:lang w:val="en-US"/>
              </w:rPr>
              <w:t>So sánh</w:t>
            </w:r>
          </w:p>
        </w:tc>
        <w:tc>
          <w:tcPr>
            <w:tcW w:w="947" w:type="dxa"/>
          </w:tcPr>
          <w:p w14:paraId="0ACFAF06">
            <w:pPr>
              <w:bidi w:val="0"/>
              <w:rPr>
                <w:rFonts w:hint="default" w:ascii="Times New Roman" w:hAnsi="Times New Roman" w:cs="Times New Roman"/>
                <w:lang w:val="en-US"/>
              </w:rPr>
            </w:pPr>
            <w:r>
              <w:rPr>
                <w:rFonts w:hint="default" w:ascii="Times New Roman" w:hAnsi="Times New Roman" w:cs="Times New Roman"/>
                <w:lang w:val="en-US"/>
              </w:rPr>
              <w:t>No</w:t>
            </w:r>
          </w:p>
        </w:tc>
        <w:tc>
          <w:tcPr>
            <w:tcW w:w="947" w:type="dxa"/>
          </w:tcPr>
          <w:p w14:paraId="16034CDF">
            <w:pPr>
              <w:bidi w:val="0"/>
              <w:rPr>
                <w:rFonts w:hint="default" w:ascii="Times New Roman" w:hAnsi="Times New Roman" w:cs="Times New Roman"/>
                <w:lang w:val="en-US"/>
              </w:rPr>
            </w:pPr>
            <w:r>
              <w:rPr>
                <w:rFonts w:hint="default" w:ascii="Times New Roman" w:hAnsi="Times New Roman" w:cs="Times New Roman"/>
                <w:lang w:val="en-US"/>
              </w:rPr>
              <w:t>Short</w:t>
            </w:r>
          </w:p>
        </w:tc>
        <w:tc>
          <w:tcPr>
            <w:tcW w:w="947" w:type="dxa"/>
          </w:tcPr>
          <w:p w14:paraId="6525D5D0">
            <w:pPr>
              <w:bidi w:val="0"/>
              <w:rPr>
                <w:rFonts w:hint="default" w:ascii="Times New Roman" w:hAnsi="Times New Roman" w:cs="Times New Roman"/>
                <w:lang w:val="en-US"/>
              </w:rPr>
            </w:pPr>
            <w:r>
              <w:rPr>
                <w:rFonts w:hint="default" w:ascii="Times New Roman" w:hAnsi="Times New Roman" w:cs="Times New Roman"/>
                <w:lang w:val="en-US"/>
              </w:rPr>
              <w:t>?</w:t>
            </w:r>
          </w:p>
        </w:tc>
        <w:tc>
          <w:tcPr>
            <w:tcW w:w="947" w:type="dxa"/>
          </w:tcPr>
          <w:p w14:paraId="651EF89B">
            <w:pPr>
              <w:bidi w:val="0"/>
              <w:rPr>
                <w:rFonts w:hint="default" w:ascii="Times New Roman" w:hAnsi="Times New Roman" w:cs="Times New Roman"/>
                <w:lang w:val="en-US"/>
              </w:rPr>
            </w:pPr>
            <w:r>
              <w:rPr>
                <w:rFonts w:hint="default" w:ascii="Times New Roman" w:hAnsi="Times New Roman" w:cs="Times New Roman"/>
                <w:lang w:val="en-US"/>
              </w:rPr>
              <w:t>No</w:t>
            </w:r>
          </w:p>
        </w:tc>
        <w:tc>
          <w:tcPr>
            <w:tcW w:w="947" w:type="dxa"/>
          </w:tcPr>
          <w:p w14:paraId="67C7947A">
            <w:pPr>
              <w:bidi w:val="0"/>
              <w:rPr>
                <w:rFonts w:hint="default" w:ascii="Times New Roman" w:hAnsi="Times New Roman" w:cs="Times New Roman"/>
                <w:lang w:val="en-US"/>
              </w:rPr>
            </w:pPr>
            <w:r>
              <w:rPr>
                <w:rFonts w:hint="default" w:ascii="Times New Roman" w:hAnsi="Times New Roman" w:cs="Times New Roman"/>
                <w:lang w:val="en-US"/>
              </w:rPr>
              <w:t>No</w:t>
            </w:r>
          </w:p>
        </w:tc>
        <w:tc>
          <w:tcPr>
            <w:tcW w:w="947" w:type="dxa"/>
          </w:tcPr>
          <w:p w14:paraId="3725FC60">
            <w:pPr>
              <w:bidi w:val="0"/>
              <w:rPr>
                <w:rFonts w:hint="default" w:ascii="Times New Roman" w:hAnsi="Times New Roman" w:cs="Times New Roman"/>
                <w:lang w:val="en-US"/>
              </w:rPr>
            </w:pPr>
            <w:r>
              <w:rPr>
                <w:rFonts w:hint="default" w:ascii="Times New Roman" w:hAnsi="Times New Roman" w:cs="Times New Roman"/>
                <w:lang w:val="en-US"/>
              </w:rPr>
              <w:t>?</w:t>
            </w:r>
          </w:p>
        </w:tc>
        <w:tc>
          <w:tcPr>
            <w:tcW w:w="947" w:type="dxa"/>
          </w:tcPr>
          <w:p w14:paraId="78890640">
            <w:pPr>
              <w:bidi w:val="0"/>
              <w:rPr>
                <w:rFonts w:hint="default" w:ascii="Times New Roman" w:hAnsi="Times New Roman" w:cs="Times New Roman"/>
                <w:lang w:val="en-US"/>
              </w:rPr>
            </w:pPr>
            <w:r>
              <w:rPr>
                <w:rFonts w:hint="default" w:ascii="Times New Roman" w:hAnsi="Times New Roman" w:cs="Times New Roman"/>
                <w:lang w:val="en-US"/>
              </w:rPr>
              <w:t>No</w:t>
            </w:r>
          </w:p>
        </w:tc>
        <w:tc>
          <w:tcPr>
            <w:tcW w:w="947" w:type="dxa"/>
          </w:tcPr>
          <w:p w14:paraId="0582BC38">
            <w:pPr>
              <w:bidi w:val="0"/>
              <w:rPr>
                <w:rFonts w:hint="default" w:ascii="Times New Roman" w:hAnsi="Times New Roman" w:cs="Times New Roman"/>
                <w:lang w:val="en-US"/>
              </w:rPr>
            </w:pPr>
            <w:r>
              <w:rPr>
                <w:rFonts w:hint="default" w:ascii="Times New Roman" w:hAnsi="Times New Roman" w:cs="Times New Roman"/>
                <w:lang w:val="en-US"/>
              </w:rPr>
              <w:t>?</w:t>
            </w:r>
          </w:p>
        </w:tc>
      </w:tr>
    </w:tbl>
    <w:p w14:paraId="2F88E1D6">
      <w:pPr>
        <w:bidi w:val="0"/>
        <w:rPr>
          <w:rFonts w:hint="default" w:ascii="Times New Roman" w:hAnsi="Times New Roman" w:cs="Times New Roman"/>
          <w:lang w:val="en-US"/>
        </w:rPr>
      </w:pPr>
      <w:r>
        <w:rPr>
          <w:rFonts w:hint="default" w:ascii="Times New Roman" w:hAnsi="Times New Roman" w:cs="Times New Roman"/>
          <w:lang w:val="en-US"/>
        </w:rPr>
        <w:t>Vậy S</w:t>
      </w:r>
      <w:r>
        <w:rPr>
          <w:rFonts w:hint="default" w:ascii="Times New Roman" w:hAnsi="Times New Roman" w:cs="Times New Roman"/>
          <w:vertAlign w:val="subscript"/>
          <w:lang w:val="en-US"/>
        </w:rPr>
        <w:t>4</w:t>
      </w:r>
      <w:r>
        <w:rPr>
          <w:rFonts w:hint="default" w:ascii="Times New Roman" w:hAnsi="Times New Roman" w:cs="Times New Roman"/>
          <w:lang w:val="en-US"/>
        </w:rPr>
        <w:t xml:space="preserve"> = &lt;No, Short, ?, No, No, ?, No, ?&gt;</w:t>
      </w:r>
    </w:p>
    <w:p w14:paraId="5F0E88CD">
      <w:pPr>
        <w:bidi w:val="0"/>
        <w:rPr>
          <w:rFonts w:hint="default" w:ascii="Times New Roman" w:hAnsi="Times New Roman" w:cs="Times New Roman"/>
          <w:lang w:val="en-US"/>
        </w:rPr>
      </w:pPr>
      <w:r>
        <w:rPr>
          <w:rFonts w:hint="default" w:ascii="Times New Roman" w:hAnsi="Times New Roman" w:cs="Times New Roman"/>
          <w:lang w:val="en-US"/>
        </w:rPr>
        <w:t>*Xét mẫu 5: là mẫu âm (bỏ qua)</w:t>
      </w:r>
    </w:p>
    <w:p w14:paraId="7235A774">
      <w:pPr>
        <w:bidi w:val="0"/>
        <w:rPr>
          <w:rFonts w:hint="default" w:ascii="Times New Roman" w:hAnsi="Times New Roman" w:cs="Times New Roman"/>
          <w:lang w:val="en-US"/>
        </w:rPr>
      </w:pPr>
      <w:r>
        <w:rPr>
          <w:rFonts w:hint="default" w:ascii="Times New Roman" w:hAnsi="Times New Roman" w:cs="Times New Roman"/>
          <w:lang w:val="en-US"/>
        </w:rPr>
        <w:t>*Xét mẫu 6: là mẫu dương</w:t>
      </w:r>
    </w:p>
    <w:p w14:paraId="70AACCF8">
      <w:pPr>
        <w:bidi w:val="0"/>
        <w:jc w:val="center"/>
        <w:rPr>
          <w:rFonts w:hint="default" w:ascii="Times New Roman" w:hAnsi="Times New Roman" w:cs="Times New Roman"/>
          <w:lang w:val="en-US"/>
        </w:rPr>
      </w:pPr>
      <w:r>
        <w:rPr>
          <w:rFonts w:hint="default" w:ascii="Times New Roman" w:hAnsi="Times New Roman" w:cs="Times New Roman"/>
          <w:lang w:val="en-US"/>
        </w:rPr>
        <w:t>x</w:t>
      </w:r>
      <w:r>
        <w:rPr>
          <w:rFonts w:hint="default" w:ascii="Times New Roman" w:hAnsi="Times New Roman" w:cs="Times New Roman"/>
          <w:vertAlign w:val="subscript"/>
          <w:lang w:val="en-US"/>
        </w:rPr>
        <w:t>6</w:t>
      </w:r>
      <w:r>
        <w:rPr>
          <w:rFonts w:hint="default" w:ascii="Times New Roman" w:hAnsi="Times New Roman" w:cs="Times New Roman"/>
          <w:lang w:val="en-US"/>
        </w:rPr>
        <w:t xml:space="preserve"> = &lt;No, Short, Yes, Yes, Yes, Black, No, Big&gt;</w:t>
      </w:r>
    </w:p>
    <w:p w14:paraId="48A4F554">
      <w:pPr>
        <w:bidi w:val="0"/>
        <w:rPr>
          <w:rFonts w:hint="default" w:ascii="Times New Roman" w:hAnsi="Times New Roman" w:cs="Times New Roman"/>
          <w:lang w:val="en-US"/>
        </w:rPr>
      </w:pPr>
      <w:r>
        <w:rPr>
          <w:rFonts w:hint="default" w:ascii="Times New Roman" w:hAnsi="Times New Roman" w:cs="Times New Roman"/>
          <w:lang w:val="en-US"/>
        </w:rPr>
        <w:t>So sánh với S</w:t>
      </w:r>
      <w:r>
        <w:rPr>
          <w:rFonts w:hint="default" w:ascii="Times New Roman" w:hAnsi="Times New Roman" w:cs="Times New Roman"/>
          <w:vertAlign w:val="subscript"/>
          <w:lang w:val="en-US"/>
        </w:rPr>
        <w:t>4</w:t>
      </w:r>
      <w:r>
        <w:rPr>
          <w:rFonts w:hint="default" w:ascii="Times New Roman" w:hAnsi="Times New Roman" w:cs="Times New Roman"/>
          <w:lang w:val="en-US"/>
        </w:rPr>
        <w:t xml:space="preserve"> :</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
        <w:gridCol w:w="947"/>
        <w:gridCol w:w="947"/>
        <w:gridCol w:w="947"/>
        <w:gridCol w:w="947"/>
        <w:gridCol w:w="947"/>
        <w:gridCol w:w="947"/>
        <w:gridCol w:w="947"/>
        <w:gridCol w:w="947"/>
      </w:tblGrid>
      <w:tr w14:paraId="258BC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18A58D03">
            <w:pPr>
              <w:bidi w:val="0"/>
              <w:rPr>
                <w:rFonts w:hint="default" w:ascii="Times New Roman" w:hAnsi="Times New Roman" w:cs="Times New Roman"/>
                <w:lang w:val="en-US"/>
              </w:rPr>
            </w:pPr>
            <w:r>
              <w:rPr>
                <w:rFonts w:hint="default" w:ascii="Times New Roman" w:hAnsi="Times New Roman" w:cs="Times New Roman"/>
                <w:lang w:val="en-US"/>
              </w:rPr>
              <w:t>S</w:t>
            </w:r>
            <w:r>
              <w:rPr>
                <w:rFonts w:hint="default" w:ascii="Times New Roman" w:hAnsi="Times New Roman" w:cs="Times New Roman"/>
                <w:vertAlign w:val="subscript"/>
                <w:lang w:val="en-US"/>
              </w:rPr>
              <w:t>4</w:t>
            </w:r>
          </w:p>
        </w:tc>
        <w:tc>
          <w:tcPr>
            <w:tcW w:w="947" w:type="dxa"/>
            <w:vAlign w:val="top"/>
          </w:tcPr>
          <w:p w14:paraId="475A55C4">
            <w:pPr>
              <w:bidi w:val="0"/>
              <w:rPr>
                <w:rFonts w:hint="default" w:ascii="Times New Roman" w:hAnsi="Times New Roman" w:cs="Times New Roman"/>
                <w:lang w:val="en-US"/>
              </w:rPr>
            </w:pPr>
            <w:r>
              <w:rPr>
                <w:rFonts w:hint="default" w:ascii="Times New Roman" w:hAnsi="Times New Roman" w:cs="Times New Roman"/>
                <w:lang w:val="en-US"/>
              </w:rPr>
              <w:t>No</w:t>
            </w:r>
          </w:p>
        </w:tc>
        <w:tc>
          <w:tcPr>
            <w:tcW w:w="947" w:type="dxa"/>
            <w:vAlign w:val="top"/>
          </w:tcPr>
          <w:p w14:paraId="38E8EC2C">
            <w:pPr>
              <w:bidi w:val="0"/>
              <w:rPr>
                <w:rFonts w:hint="default" w:ascii="Times New Roman" w:hAnsi="Times New Roman" w:cs="Times New Roman"/>
                <w:lang w:val="en-US"/>
              </w:rPr>
            </w:pPr>
            <w:r>
              <w:rPr>
                <w:rFonts w:hint="default" w:ascii="Times New Roman" w:hAnsi="Times New Roman" w:cs="Times New Roman"/>
                <w:lang w:val="en-US"/>
              </w:rPr>
              <w:t>Short</w:t>
            </w:r>
          </w:p>
        </w:tc>
        <w:tc>
          <w:tcPr>
            <w:tcW w:w="947" w:type="dxa"/>
            <w:vAlign w:val="top"/>
          </w:tcPr>
          <w:p w14:paraId="10CBD633">
            <w:pPr>
              <w:bidi w:val="0"/>
              <w:rPr>
                <w:rFonts w:hint="default" w:ascii="Times New Roman" w:hAnsi="Times New Roman" w:cs="Times New Roman"/>
                <w:lang w:val="en-US"/>
              </w:rPr>
            </w:pPr>
            <w:r>
              <w:rPr>
                <w:rFonts w:hint="default" w:ascii="Times New Roman" w:hAnsi="Times New Roman" w:cs="Times New Roman"/>
                <w:lang w:val="en-US"/>
              </w:rPr>
              <w:t>?</w:t>
            </w:r>
          </w:p>
        </w:tc>
        <w:tc>
          <w:tcPr>
            <w:tcW w:w="947" w:type="dxa"/>
            <w:vAlign w:val="top"/>
          </w:tcPr>
          <w:p w14:paraId="705C3B7D">
            <w:pPr>
              <w:bidi w:val="0"/>
              <w:rPr>
                <w:rFonts w:hint="default" w:ascii="Times New Roman" w:hAnsi="Times New Roman" w:cs="Times New Roman"/>
                <w:lang w:val="en-US"/>
              </w:rPr>
            </w:pPr>
            <w:r>
              <w:rPr>
                <w:rFonts w:hint="default" w:ascii="Times New Roman" w:hAnsi="Times New Roman" w:cs="Times New Roman"/>
                <w:lang w:val="en-US"/>
              </w:rPr>
              <w:t>No</w:t>
            </w:r>
          </w:p>
        </w:tc>
        <w:tc>
          <w:tcPr>
            <w:tcW w:w="947" w:type="dxa"/>
            <w:vAlign w:val="top"/>
          </w:tcPr>
          <w:p w14:paraId="12D05DD0">
            <w:pPr>
              <w:bidi w:val="0"/>
              <w:rPr>
                <w:rFonts w:hint="default" w:ascii="Times New Roman" w:hAnsi="Times New Roman" w:cs="Times New Roman"/>
                <w:lang w:val="en-US"/>
              </w:rPr>
            </w:pPr>
            <w:r>
              <w:rPr>
                <w:rFonts w:hint="default" w:ascii="Times New Roman" w:hAnsi="Times New Roman" w:cs="Times New Roman"/>
                <w:lang w:val="en-US"/>
              </w:rPr>
              <w:t>No</w:t>
            </w:r>
          </w:p>
        </w:tc>
        <w:tc>
          <w:tcPr>
            <w:tcW w:w="947" w:type="dxa"/>
            <w:vAlign w:val="top"/>
          </w:tcPr>
          <w:p w14:paraId="0269DF63">
            <w:pPr>
              <w:bidi w:val="0"/>
              <w:rPr>
                <w:rFonts w:hint="default" w:ascii="Times New Roman" w:hAnsi="Times New Roman" w:cs="Times New Roman"/>
                <w:lang w:val="en-US"/>
              </w:rPr>
            </w:pPr>
            <w:r>
              <w:rPr>
                <w:rFonts w:hint="default" w:ascii="Times New Roman" w:hAnsi="Times New Roman" w:cs="Times New Roman"/>
                <w:lang w:val="en-US"/>
              </w:rPr>
              <w:t>?</w:t>
            </w:r>
          </w:p>
        </w:tc>
        <w:tc>
          <w:tcPr>
            <w:tcW w:w="947" w:type="dxa"/>
            <w:vAlign w:val="top"/>
          </w:tcPr>
          <w:p w14:paraId="71E74D4D">
            <w:pPr>
              <w:bidi w:val="0"/>
              <w:rPr>
                <w:rFonts w:hint="default" w:ascii="Times New Roman" w:hAnsi="Times New Roman" w:cs="Times New Roman"/>
                <w:lang w:val="en-US"/>
              </w:rPr>
            </w:pPr>
            <w:r>
              <w:rPr>
                <w:rFonts w:hint="default" w:ascii="Times New Roman" w:hAnsi="Times New Roman" w:cs="Times New Roman"/>
                <w:lang w:val="en-US"/>
              </w:rPr>
              <w:t>No</w:t>
            </w:r>
          </w:p>
        </w:tc>
        <w:tc>
          <w:tcPr>
            <w:tcW w:w="947" w:type="dxa"/>
            <w:vAlign w:val="top"/>
          </w:tcPr>
          <w:p w14:paraId="59A3758A">
            <w:pPr>
              <w:bidi w:val="0"/>
              <w:rPr>
                <w:rFonts w:hint="default" w:ascii="Times New Roman" w:hAnsi="Times New Roman" w:cs="Times New Roman"/>
                <w:lang w:val="en-US"/>
              </w:rPr>
            </w:pPr>
            <w:r>
              <w:rPr>
                <w:rFonts w:hint="default" w:ascii="Times New Roman" w:hAnsi="Times New Roman" w:cs="Times New Roman"/>
                <w:lang w:val="en-US"/>
              </w:rPr>
              <w:t>?</w:t>
            </w:r>
          </w:p>
        </w:tc>
      </w:tr>
      <w:tr w14:paraId="4F95A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3E2504F8">
            <w:pPr>
              <w:bidi w:val="0"/>
              <w:rPr>
                <w:rFonts w:hint="default" w:ascii="Times New Roman" w:hAnsi="Times New Roman" w:cs="Times New Roman"/>
                <w:lang w:val="en-US"/>
              </w:rPr>
            </w:pPr>
            <w:r>
              <w:rPr>
                <w:rFonts w:hint="default" w:ascii="Times New Roman" w:hAnsi="Times New Roman" w:cs="Times New Roman"/>
                <w:lang w:val="en-US"/>
              </w:rPr>
              <w:t>x</w:t>
            </w:r>
            <w:r>
              <w:rPr>
                <w:rFonts w:hint="default" w:ascii="Times New Roman" w:hAnsi="Times New Roman" w:cs="Times New Roman"/>
                <w:vertAlign w:val="subscript"/>
                <w:lang w:val="en-US"/>
              </w:rPr>
              <w:t>6</w:t>
            </w:r>
          </w:p>
        </w:tc>
        <w:tc>
          <w:tcPr>
            <w:tcW w:w="947" w:type="dxa"/>
          </w:tcPr>
          <w:p w14:paraId="54606D24">
            <w:pPr>
              <w:bidi w:val="0"/>
              <w:rPr>
                <w:rFonts w:hint="default" w:ascii="Times New Roman" w:hAnsi="Times New Roman" w:cs="Times New Roman"/>
                <w:lang w:val="en-US"/>
              </w:rPr>
            </w:pPr>
            <w:r>
              <w:rPr>
                <w:rFonts w:hint="default" w:ascii="Times New Roman" w:hAnsi="Times New Roman" w:cs="Times New Roman"/>
                <w:lang w:val="en-US"/>
              </w:rPr>
              <w:t>No</w:t>
            </w:r>
          </w:p>
        </w:tc>
        <w:tc>
          <w:tcPr>
            <w:tcW w:w="947" w:type="dxa"/>
          </w:tcPr>
          <w:p w14:paraId="7448B4DD">
            <w:pPr>
              <w:bidi w:val="0"/>
              <w:rPr>
                <w:rFonts w:hint="default" w:ascii="Times New Roman" w:hAnsi="Times New Roman" w:cs="Times New Roman"/>
                <w:lang w:val="en-US"/>
              </w:rPr>
            </w:pPr>
            <w:r>
              <w:rPr>
                <w:rFonts w:hint="default" w:ascii="Times New Roman" w:hAnsi="Times New Roman" w:cs="Times New Roman"/>
                <w:lang w:val="en-US"/>
              </w:rPr>
              <w:t>Short</w:t>
            </w:r>
          </w:p>
        </w:tc>
        <w:tc>
          <w:tcPr>
            <w:tcW w:w="947" w:type="dxa"/>
          </w:tcPr>
          <w:p w14:paraId="26C05A33">
            <w:pPr>
              <w:bidi w:val="0"/>
              <w:rPr>
                <w:rFonts w:hint="default" w:ascii="Times New Roman" w:hAnsi="Times New Roman" w:cs="Times New Roman"/>
                <w:lang w:val="en-US"/>
              </w:rPr>
            </w:pPr>
            <w:r>
              <w:rPr>
                <w:rFonts w:hint="default" w:ascii="Times New Roman" w:hAnsi="Times New Roman" w:cs="Times New Roman"/>
                <w:lang w:val="en-US"/>
              </w:rPr>
              <w:t>Yes</w:t>
            </w:r>
          </w:p>
        </w:tc>
        <w:tc>
          <w:tcPr>
            <w:tcW w:w="947" w:type="dxa"/>
          </w:tcPr>
          <w:p w14:paraId="3CDE8DE4">
            <w:pPr>
              <w:bidi w:val="0"/>
              <w:rPr>
                <w:rFonts w:hint="default" w:ascii="Times New Roman" w:hAnsi="Times New Roman" w:cs="Times New Roman"/>
                <w:lang w:val="en-US"/>
              </w:rPr>
            </w:pPr>
            <w:r>
              <w:rPr>
                <w:rFonts w:hint="default" w:ascii="Times New Roman" w:hAnsi="Times New Roman" w:cs="Times New Roman"/>
                <w:lang w:val="en-US"/>
              </w:rPr>
              <w:t>Yes</w:t>
            </w:r>
          </w:p>
        </w:tc>
        <w:tc>
          <w:tcPr>
            <w:tcW w:w="947" w:type="dxa"/>
          </w:tcPr>
          <w:p w14:paraId="2B4330A7">
            <w:pPr>
              <w:bidi w:val="0"/>
              <w:rPr>
                <w:rFonts w:hint="default" w:ascii="Times New Roman" w:hAnsi="Times New Roman" w:cs="Times New Roman"/>
                <w:lang w:val="en-US"/>
              </w:rPr>
            </w:pPr>
            <w:r>
              <w:rPr>
                <w:rFonts w:hint="default" w:ascii="Times New Roman" w:hAnsi="Times New Roman" w:cs="Times New Roman"/>
                <w:lang w:val="en-US"/>
              </w:rPr>
              <w:t>Yes</w:t>
            </w:r>
          </w:p>
        </w:tc>
        <w:tc>
          <w:tcPr>
            <w:tcW w:w="947" w:type="dxa"/>
          </w:tcPr>
          <w:p w14:paraId="44677ECF">
            <w:pPr>
              <w:bidi w:val="0"/>
              <w:rPr>
                <w:rFonts w:hint="default" w:ascii="Times New Roman" w:hAnsi="Times New Roman" w:cs="Times New Roman"/>
                <w:lang w:val="en-US"/>
              </w:rPr>
            </w:pPr>
            <w:r>
              <w:rPr>
                <w:rFonts w:hint="default" w:ascii="Times New Roman" w:hAnsi="Times New Roman" w:cs="Times New Roman"/>
                <w:lang w:val="en-US"/>
              </w:rPr>
              <w:t>Black</w:t>
            </w:r>
          </w:p>
        </w:tc>
        <w:tc>
          <w:tcPr>
            <w:tcW w:w="947" w:type="dxa"/>
          </w:tcPr>
          <w:p w14:paraId="6C8AF648">
            <w:pPr>
              <w:bidi w:val="0"/>
              <w:rPr>
                <w:rFonts w:hint="default" w:ascii="Times New Roman" w:hAnsi="Times New Roman" w:cs="Times New Roman"/>
                <w:lang w:val="en-US"/>
              </w:rPr>
            </w:pPr>
            <w:r>
              <w:rPr>
                <w:rFonts w:hint="default" w:ascii="Times New Roman" w:hAnsi="Times New Roman" w:cs="Times New Roman"/>
                <w:lang w:val="en-US"/>
              </w:rPr>
              <w:t>No</w:t>
            </w:r>
          </w:p>
        </w:tc>
        <w:tc>
          <w:tcPr>
            <w:tcW w:w="947" w:type="dxa"/>
          </w:tcPr>
          <w:p w14:paraId="0BA87CBA">
            <w:pPr>
              <w:bidi w:val="0"/>
              <w:rPr>
                <w:rFonts w:hint="default" w:ascii="Times New Roman" w:hAnsi="Times New Roman" w:cs="Times New Roman"/>
                <w:lang w:val="en-US"/>
              </w:rPr>
            </w:pPr>
            <w:r>
              <w:rPr>
                <w:rFonts w:hint="default" w:ascii="Times New Roman" w:hAnsi="Times New Roman" w:cs="Times New Roman"/>
                <w:lang w:val="en-US"/>
              </w:rPr>
              <w:t>Big</w:t>
            </w:r>
          </w:p>
        </w:tc>
      </w:tr>
      <w:tr w14:paraId="405E8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36DDF35C">
            <w:pPr>
              <w:bidi w:val="0"/>
              <w:rPr>
                <w:rFonts w:hint="default" w:ascii="Times New Roman" w:hAnsi="Times New Roman" w:cs="Times New Roman"/>
                <w:lang w:val="en-US"/>
              </w:rPr>
            </w:pPr>
            <w:r>
              <w:rPr>
                <w:rFonts w:hint="default" w:ascii="Times New Roman" w:hAnsi="Times New Roman" w:cs="Times New Roman"/>
                <w:lang w:val="en-US"/>
              </w:rPr>
              <w:t>So sánh</w:t>
            </w:r>
          </w:p>
        </w:tc>
        <w:tc>
          <w:tcPr>
            <w:tcW w:w="947" w:type="dxa"/>
          </w:tcPr>
          <w:p w14:paraId="09642B4F">
            <w:pPr>
              <w:bidi w:val="0"/>
              <w:rPr>
                <w:rFonts w:hint="default" w:ascii="Times New Roman" w:hAnsi="Times New Roman" w:cs="Times New Roman"/>
                <w:lang w:val="en-US"/>
              </w:rPr>
            </w:pPr>
            <w:r>
              <w:rPr>
                <w:rFonts w:hint="default" w:ascii="Times New Roman" w:hAnsi="Times New Roman" w:cs="Times New Roman"/>
                <w:lang w:val="en-US"/>
              </w:rPr>
              <w:t>No</w:t>
            </w:r>
          </w:p>
        </w:tc>
        <w:tc>
          <w:tcPr>
            <w:tcW w:w="947" w:type="dxa"/>
          </w:tcPr>
          <w:p w14:paraId="353EA754">
            <w:pPr>
              <w:bidi w:val="0"/>
              <w:rPr>
                <w:rFonts w:hint="default" w:ascii="Times New Roman" w:hAnsi="Times New Roman" w:cs="Times New Roman"/>
                <w:lang w:val="en-US"/>
              </w:rPr>
            </w:pPr>
            <w:r>
              <w:rPr>
                <w:rFonts w:hint="default" w:ascii="Times New Roman" w:hAnsi="Times New Roman" w:cs="Times New Roman"/>
                <w:lang w:val="en-US"/>
              </w:rPr>
              <w:t>Short</w:t>
            </w:r>
          </w:p>
        </w:tc>
        <w:tc>
          <w:tcPr>
            <w:tcW w:w="947" w:type="dxa"/>
          </w:tcPr>
          <w:p w14:paraId="4FFA192A">
            <w:pPr>
              <w:bidi w:val="0"/>
              <w:rPr>
                <w:rFonts w:hint="default" w:ascii="Times New Roman" w:hAnsi="Times New Roman" w:cs="Times New Roman"/>
                <w:lang w:val="en-US"/>
              </w:rPr>
            </w:pPr>
            <w:r>
              <w:rPr>
                <w:rFonts w:hint="default" w:ascii="Times New Roman" w:hAnsi="Times New Roman" w:cs="Times New Roman"/>
                <w:lang w:val="en-US"/>
              </w:rPr>
              <w:t>?</w:t>
            </w:r>
          </w:p>
        </w:tc>
        <w:tc>
          <w:tcPr>
            <w:tcW w:w="947" w:type="dxa"/>
          </w:tcPr>
          <w:p w14:paraId="751E0D38">
            <w:pPr>
              <w:bidi w:val="0"/>
              <w:rPr>
                <w:rFonts w:hint="default" w:ascii="Times New Roman" w:hAnsi="Times New Roman" w:cs="Times New Roman"/>
                <w:lang w:val="en-US"/>
              </w:rPr>
            </w:pPr>
            <w:r>
              <w:rPr>
                <w:rFonts w:hint="default" w:ascii="Times New Roman" w:hAnsi="Times New Roman" w:cs="Times New Roman"/>
                <w:lang w:val="en-US"/>
              </w:rPr>
              <w:t>?</w:t>
            </w:r>
          </w:p>
        </w:tc>
        <w:tc>
          <w:tcPr>
            <w:tcW w:w="947" w:type="dxa"/>
          </w:tcPr>
          <w:p w14:paraId="760FFDE8">
            <w:pPr>
              <w:bidi w:val="0"/>
              <w:rPr>
                <w:rFonts w:hint="default" w:ascii="Times New Roman" w:hAnsi="Times New Roman" w:cs="Times New Roman"/>
                <w:lang w:val="en-US"/>
              </w:rPr>
            </w:pPr>
            <w:r>
              <w:rPr>
                <w:rFonts w:hint="default" w:ascii="Times New Roman" w:hAnsi="Times New Roman" w:cs="Times New Roman"/>
                <w:lang w:val="en-US"/>
              </w:rPr>
              <w:t>?</w:t>
            </w:r>
          </w:p>
        </w:tc>
        <w:tc>
          <w:tcPr>
            <w:tcW w:w="947" w:type="dxa"/>
          </w:tcPr>
          <w:p w14:paraId="6834ECC5">
            <w:pPr>
              <w:bidi w:val="0"/>
              <w:rPr>
                <w:rFonts w:hint="default" w:ascii="Times New Roman" w:hAnsi="Times New Roman" w:cs="Times New Roman"/>
                <w:lang w:val="en-US"/>
              </w:rPr>
            </w:pPr>
            <w:r>
              <w:rPr>
                <w:rFonts w:hint="default" w:ascii="Times New Roman" w:hAnsi="Times New Roman" w:cs="Times New Roman"/>
                <w:lang w:val="en-US"/>
              </w:rPr>
              <w:t>?</w:t>
            </w:r>
          </w:p>
        </w:tc>
        <w:tc>
          <w:tcPr>
            <w:tcW w:w="947" w:type="dxa"/>
          </w:tcPr>
          <w:p w14:paraId="728CA7D8">
            <w:pPr>
              <w:bidi w:val="0"/>
              <w:rPr>
                <w:rFonts w:hint="default" w:ascii="Times New Roman" w:hAnsi="Times New Roman" w:cs="Times New Roman"/>
                <w:lang w:val="en-US"/>
              </w:rPr>
            </w:pPr>
            <w:r>
              <w:rPr>
                <w:rFonts w:hint="default" w:ascii="Times New Roman" w:hAnsi="Times New Roman" w:cs="Times New Roman"/>
                <w:lang w:val="en-US"/>
              </w:rPr>
              <w:t>No</w:t>
            </w:r>
          </w:p>
        </w:tc>
        <w:tc>
          <w:tcPr>
            <w:tcW w:w="947" w:type="dxa"/>
          </w:tcPr>
          <w:p w14:paraId="0DEC2B4B">
            <w:pPr>
              <w:bidi w:val="0"/>
              <w:rPr>
                <w:rFonts w:hint="default" w:ascii="Times New Roman" w:hAnsi="Times New Roman" w:cs="Times New Roman"/>
                <w:lang w:val="en-US"/>
              </w:rPr>
            </w:pPr>
            <w:r>
              <w:rPr>
                <w:rFonts w:hint="default" w:ascii="Times New Roman" w:hAnsi="Times New Roman" w:cs="Times New Roman"/>
                <w:lang w:val="en-US"/>
              </w:rPr>
              <w:t>?</w:t>
            </w:r>
          </w:p>
        </w:tc>
      </w:tr>
    </w:tbl>
    <w:p w14:paraId="31AFF109">
      <w:pPr>
        <w:bidi w:val="0"/>
        <w:rPr>
          <w:rFonts w:hint="default" w:ascii="Times New Roman" w:hAnsi="Times New Roman" w:cs="Times New Roman"/>
          <w:lang w:val="en-US"/>
        </w:rPr>
      </w:pPr>
      <w:r>
        <w:rPr>
          <w:rFonts w:hint="default" w:ascii="Times New Roman" w:hAnsi="Times New Roman" w:cs="Times New Roman"/>
          <w:lang w:val="en-US"/>
        </w:rPr>
        <w:t>Vậy S</w:t>
      </w:r>
      <w:r>
        <w:rPr>
          <w:rFonts w:hint="default" w:ascii="Times New Roman" w:hAnsi="Times New Roman" w:cs="Times New Roman"/>
          <w:vertAlign w:val="subscript"/>
          <w:lang w:val="en-US"/>
        </w:rPr>
        <w:t>6</w:t>
      </w:r>
      <w:r>
        <w:rPr>
          <w:rFonts w:hint="default" w:ascii="Times New Roman" w:hAnsi="Times New Roman" w:cs="Times New Roman"/>
          <w:lang w:val="en-US"/>
        </w:rPr>
        <w:t xml:space="preserve"> = &lt;No, Short, ?, ?, ?, ?, No, ?&gt;</w:t>
      </w:r>
    </w:p>
    <w:p w14:paraId="352777A0">
      <w:pPr>
        <w:bidi w:val="0"/>
        <w:rPr>
          <w:rFonts w:hint="default" w:ascii="Times New Roman" w:hAnsi="Times New Roman" w:cs="Times New Roman"/>
          <w:lang w:val="en-US"/>
        </w:rPr>
      </w:pPr>
      <w:r>
        <w:rPr>
          <w:rFonts w:hint="default" w:ascii="Times New Roman" w:hAnsi="Times New Roman" w:cs="Times New Roman"/>
          <w:lang w:val="en-US"/>
        </w:rPr>
        <w:t>Giả thuyết cuối cùng được thu bởi Find-S</w:t>
      </w:r>
    </w:p>
    <w:p w14:paraId="3AB48920">
      <w:pPr>
        <w:bidi w:val="0"/>
        <w:jc w:val="center"/>
        <w:rPr>
          <w:rFonts w:hint="default" w:ascii="Times New Roman" w:hAnsi="Times New Roman" w:cs="Times New Roman"/>
          <w:lang w:val="en-US"/>
        </w:rPr>
      </w:pPr>
      <w:r>
        <w:rPr>
          <w:rFonts w:hint="default" w:ascii="Times New Roman" w:hAnsi="Times New Roman" w:cs="Times New Roman"/>
          <w:lang w:val="en-US"/>
        </w:rPr>
        <w:t xml:space="preserve">S </w:t>
      </w:r>
      <w:r>
        <w:rPr>
          <w:rFonts w:hint="default" w:ascii="Times New Roman" w:hAnsi="Times New Roman" w:cs="Times New Roman"/>
          <w:vertAlign w:val="subscript"/>
          <w:lang w:val="en-US"/>
        </w:rPr>
        <w:t>final</w:t>
      </w:r>
      <w:r>
        <w:rPr>
          <w:rFonts w:hint="default" w:ascii="Times New Roman" w:hAnsi="Times New Roman" w:cs="Times New Roman"/>
          <w:lang w:val="en-US"/>
        </w:rPr>
        <w:t xml:space="preserve"> =  &lt;No, Short, ?, ?, ?, ?, No, ?&gt;</w:t>
      </w:r>
    </w:p>
    <w:p w14:paraId="1CCAE0AC">
      <w:pPr>
        <w:bidi w:val="0"/>
        <w:rPr>
          <w:rFonts w:hint="default" w:ascii="Times New Roman" w:hAnsi="Times New Roman" w:cs="Times New Roman"/>
          <w:lang w:val="en-US"/>
        </w:rPr>
      </w:pPr>
      <w:r>
        <w:rPr>
          <w:rFonts w:hint="default" w:ascii="Times New Roman" w:hAnsi="Times New Roman" w:cs="Times New Roman"/>
          <w:lang w:val="en-US"/>
        </w:rPr>
        <w:t>Áp dụng Candidate Elimination để xây dựng biên cụ thể S và biên tổng quát G; trình bày S và G sau mỗi mẫu.</w:t>
      </w:r>
    </w:p>
    <w:p w14:paraId="7FF13ABB">
      <w:pPr>
        <w:bidi w:val="0"/>
        <w:rPr>
          <w:rFonts w:hint="default" w:ascii="Times New Roman" w:hAnsi="Times New Roman" w:cs="Times New Roman"/>
          <w:lang w:val="en-US"/>
        </w:rPr>
      </w:pPr>
      <w:r>
        <w:rPr>
          <w:rFonts w:hint="default" w:ascii="Times New Roman" w:hAnsi="Times New Roman" w:cs="Times New Roman"/>
          <w:lang w:val="en-US"/>
        </w:rPr>
        <w:t>Khác với Find-S, Candidate Elimination xét cả mẫu âm và mẫu dương để xác định hypothesis nhất quán.</w:t>
      </w:r>
    </w:p>
    <w:p w14:paraId="4CF14A9A">
      <w:pPr>
        <w:bidi w:val="0"/>
        <w:rPr>
          <w:rFonts w:hint="default" w:ascii="Times New Roman" w:hAnsi="Times New Roman" w:cs="Times New Roman"/>
          <w:lang w:val="en-US"/>
        </w:rPr>
      </w:pPr>
      <w:r>
        <w:rPr>
          <w:rFonts w:hint="default" w:ascii="Times New Roman" w:hAnsi="Times New Roman" w:cs="Times New Roman"/>
          <w:lang w:val="en-US"/>
        </w:rPr>
        <w:t>Với mẫu Positive, ta cần:</w:t>
      </w:r>
    </w:p>
    <w:p w14:paraId="39CF9093">
      <w:pPr>
        <w:bidi w:val="0"/>
        <w:rPr>
          <w:rFonts w:hint="default" w:ascii="Times New Roman" w:hAnsi="Times New Roman" w:cs="Times New Roman"/>
          <w:lang w:val="en-US"/>
        </w:rPr>
      </w:pPr>
      <w:r>
        <w:rPr>
          <w:rFonts w:hint="default" w:ascii="Times New Roman" w:hAnsi="Times New Roman" w:cs="Times New Roman"/>
          <w:lang w:val="en-US"/>
        </w:rPr>
        <w:t>- Generalize S</w:t>
      </w:r>
    </w:p>
    <w:p w14:paraId="6303903C">
      <w:pPr>
        <w:bidi w:val="0"/>
        <w:rPr>
          <w:rFonts w:hint="default" w:ascii="Times New Roman" w:hAnsi="Times New Roman" w:cs="Times New Roman"/>
          <w:lang w:val="en-US"/>
        </w:rPr>
      </w:pPr>
      <w:r>
        <w:rPr>
          <w:rFonts w:hint="default" w:ascii="Times New Roman" w:hAnsi="Times New Roman" w:cs="Times New Roman"/>
          <w:lang w:val="en-US"/>
        </w:rPr>
        <w:t>- Loại khỏi G những hupothesis không bao phủ mẫu Positive</w:t>
      </w:r>
    </w:p>
    <w:p w14:paraId="70DAF789">
      <w:pPr>
        <w:bidi w:val="0"/>
        <w:rPr>
          <w:rFonts w:hint="default" w:ascii="Times New Roman" w:hAnsi="Times New Roman" w:cs="Times New Roman"/>
          <w:lang w:val="en-US"/>
        </w:rPr>
      </w:pPr>
      <w:r>
        <w:rPr>
          <w:rFonts w:hint="default" w:ascii="Times New Roman" w:hAnsi="Times New Roman" w:cs="Times New Roman"/>
          <w:lang w:val="en-US"/>
        </w:rPr>
        <w:t>Với mẫu Nagative, ta cần:</w:t>
      </w:r>
    </w:p>
    <w:p w14:paraId="6082400F">
      <w:pPr>
        <w:bidi w:val="0"/>
        <w:rPr>
          <w:rFonts w:hint="default" w:ascii="Times New Roman" w:hAnsi="Times New Roman" w:cs="Times New Roman"/>
          <w:lang w:val="en-US"/>
        </w:rPr>
      </w:pPr>
      <w:r>
        <w:rPr>
          <w:rFonts w:hint="default" w:ascii="Times New Roman" w:hAnsi="Times New Roman" w:cs="Times New Roman"/>
          <w:lang w:val="en-US"/>
        </w:rPr>
        <w:t>- Giữ S nếu S không bao phủ mẫu âm</w:t>
      </w:r>
    </w:p>
    <w:p w14:paraId="7289D12F">
      <w:pPr>
        <w:bidi w:val="0"/>
        <w:rPr>
          <w:rFonts w:hint="default" w:ascii="Times New Roman" w:hAnsi="Times New Roman" w:cs="Times New Roman"/>
          <w:lang w:val="en-US"/>
        </w:rPr>
      </w:pPr>
      <w:r>
        <w:rPr>
          <w:rFonts w:hint="default" w:ascii="Times New Roman" w:hAnsi="Times New Roman" w:cs="Times New Roman"/>
          <w:lang w:val="en-US"/>
        </w:rPr>
        <w:t>- Specialize G để loại mẫu âm</w:t>
      </w:r>
    </w:p>
    <w:p w14:paraId="660A4E7B">
      <w:pPr>
        <w:bidi w:val="0"/>
        <w:rPr>
          <w:rFonts w:hint="default" w:ascii="Times New Roman" w:hAnsi="Times New Roman" w:cs="Times New Roman"/>
          <w:lang w:val="en-US"/>
        </w:rPr>
      </w:pPr>
      <w:r>
        <w:rPr>
          <w:rFonts w:hint="default" w:ascii="Times New Roman" w:hAnsi="Times New Roman" w:cs="Times New Roman"/>
          <w:lang w:val="en-US"/>
        </w:rPr>
        <w:t>Ban đầu:</w:t>
      </w:r>
    </w:p>
    <w:p w14:paraId="714E9B0A">
      <w:pPr>
        <w:bidi w:val="0"/>
        <w:jc w:val="center"/>
        <w:rPr>
          <w:rFonts w:hint="default" w:ascii="Times New Roman" w:hAnsi="Times New Roman" w:cs="Times New Roman"/>
          <w:lang w:val="en-US"/>
        </w:rPr>
      </w:pPr>
      <w:r>
        <w:rPr>
          <w:rFonts w:hint="default" w:ascii="Times New Roman" w:hAnsi="Times New Roman" w:cs="Times New Roman"/>
          <w:lang w:val="en-US"/>
        </w:rPr>
        <w:t>S</w:t>
      </w:r>
      <w:r>
        <w:rPr>
          <w:rFonts w:hint="default" w:ascii="Times New Roman" w:hAnsi="Times New Roman" w:cs="Times New Roman"/>
          <w:vertAlign w:val="subscript"/>
          <w:lang w:val="en-US"/>
        </w:rPr>
        <w:t>0</w:t>
      </w:r>
      <w:r>
        <w:rPr>
          <w:rFonts w:hint="default" w:ascii="Times New Roman" w:hAnsi="Times New Roman" w:cs="Times New Roman"/>
          <w:lang w:val="en-US"/>
        </w:rPr>
        <w:t xml:space="preserve"> =  &lt;φ,φ,φ,φ,φ,φ,φ,φ&gt;</w:t>
      </w:r>
    </w:p>
    <w:p w14:paraId="3AA777D9">
      <w:pPr>
        <w:bidi w:val="0"/>
        <w:jc w:val="center"/>
        <w:rPr>
          <w:rFonts w:hint="default" w:ascii="Times New Roman" w:hAnsi="Times New Roman" w:cs="Times New Roman"/>
          <w:lang w:val="en-US"/>
        </w:rPr>
      </w:pPr>
      <w:r>
        <w:rPr>
          <w:rFonts w:hint="default" w:ascii="Times New Roman" w:hAnsi="Times New Roman" w:cs="Times New Roman"/>
          <w:lang w:val="en-US"/>
        </w:rPr>
        <w:t>G</w:t>
      </w:r>
      <w:r>
        <w:rPr>
          <w:rFonts w:hint="default" w:ascii="Times New Roman" w:hAnsi="Times New Roman" w:cs="Times New Roman"/>
          <w:vertAlign w:val="subscript"/>
          <w:lang w:val="en-US"/>
        </w:rPr>
        <w:t>0</w:t>
      </w:r>
      <w:r>
        <w:rPr>
          <w:rFonts w:hint="default" w:ascii="Times New Roman" w:hAnsi="Times New Roman" w:cs="Times New Roman"/>
          <w:lang w:val="en-US"/>
        </w:rPr>
        <w:t xml:space="preserve"> = &lt;?,?,?,?,?,?,?,?&gt;</w:t>
      </w:r>
    </w:p>
    <w:p w14:paraId="492CCF6E">
      <w:pPr>
        <w:bidi w:val="0"/>
        <w:rPr>
          <w:rFonts w:hint="default" w:ascii="Times New Roman" w:hAnsi="Times New Roman" w:cs="Times New Roman"/>
          <w:lang w:val="en-US"/>
        </w:rPr>
      </w:pPr>
      <w:r>
        <w:rPr>
          <w:rFonts w:hint="default" w:ascii="Times New Roman" w:hAnsi="Times New Roman" w:cs="Times New Roman"/>
          <w:lang w:val="en-US"/>
        </w:rPr>
        <w:t>Sau mẫu 1: Positive</w:t>
      </w:r>
    </w:p>
    <w:p w14:paraId="174A3264">
      <w:pPr>
        <w:bidi w:val="0"/>
        <w:rPr>
          <w:rFonts w:hint="default" w:ascii="Times New Roman" w:hAnsi="Times New Roman" w:cs="Times New Roman"/>
          <w:lang w:val="en-US"/>
        </w:rPr>
      </w:pPr>
      <w:r>
        <w:rPr>
          <w:rFonts w:hint="default" w:ascii="Times New Roman" w:hAnsi="Times New Roman" w:cs="Times New Roman"/>
          <w:lang w:val="en-US"/>
        </w:rPr>
        <w:t xml:space="preserve">Mẫu 1: </w:t>
      </w:r>
    </w:p>
    <w:p w14:paraId="5BA9454A">
      <w:pPr>
        <w:bidi w:val="0"/>
        <w:jc w:val="center"/>
        <w:rPr>
          <w:rFonts w:hint="default" w:ascii="Times New Roman" w:hAnsi="Times New Roman" w:cs="Times New Roman"/>
          <w:lang w:val="en-US"/>
        </w:rPr>
      </w:pPr>
      <w:r>
        <w:rPr>
          <w:rFonts w:hint="default" w:ascii="Times New Roman" w:hAnsi="Times New Roman" w:cs="Times New Roman"/>
          <w:lang w:val="en-US"/>
        </w:rPr>
        <w:t>&lt;No, Short, Yes, No, No, Black, No, Big&gt;</w:t>
      </w:r>
    </w:p>
    <w:p w14:paraId="697245E1">
      <w:pPr>
        <w:bidi w:val="0"/>
        <w:rPr>
          <w:rFonts w:hint="default" w:ascii="Times New Roman" w:hAnsi="Times New Roman" w:cs="Times New Roman"/>
          <w:lang w:val="en-US"/>
        </w:rPr>
      </w:pPr>
      <w:r>
        <w:rPr>
          <w:rFonts w:hint="default" w:ascii="Times New Roman" w:hAnsi="Times New Roman" w:cs="Times New Roman"/>
          <w:lang w:val="en-US"/>
        </w:rPr>
        <w:t>Vì là Positive:</w:t>
      </w:r>
    </w:p>
    <w:p w14:paraId="087ADE70">
      <w:pPr>
        <w:bidi w:val="0"/>
        <w:jc w:val="center"/>
        <w:rPr>
          <w:rFonts w:hint="default" w:ascii="Times New Roman" w:hAnsi="Times New Roman" w:cs="Times New Roman"/>
          <w:lang w:val="en-US"/>
        </w:rPr>
      </w:pPr>
      <w:r>
        <w:rPr>
          <w:rFonts w:hint="default" w:ascii="Times New Roman" w:hAnsi="Times New Roman" w:cs="Times New Roman"/>
          <w:lang w:val="en-US"/>
        </w:rPr>
        <w:t>S</w:t>
      </w:r>
      <w:r>
        <w:rPr>
          <w:rFonts w:hint="default" w:ascii="Times New Roman" w:hAnsi="Times New Roman" w:cs="Times New Roman"/>
          <w:vertAlign w:val="subscript"/>
          <w:lang w:val="en-US"/>
        </w:rPr>
        <w:t>1</w:t>
      </w:r>
      <w:r>
        <w:rPr>
          <w:rFonts w:hint="default" w:ascii="Times New Roman" w:hAnsi="Times New Roman" w:cs="Times New Roman"/>
          <w:lang w:val="en-US"/>
        </w:rPr>
        <w:t xml:space="preserve"> = &lt;No, Short, Yes, No, No, Black, No, Big&gt;</w:t>
      </w:r>
    </w:p>
    <w:p w14:paraId="3B3BB35B">
      <w:pPr>
        <w:bidi w:val="0"/>
        <w:rPr>
          <w:rFonts w:hint="default" w:ascii="Times New Roman" w:hAnsi="Times New Roman" w:cs="Times New Roman"/>
          <w:lang w:val="en-US"/>
        </w:rPr>
      </w:pPr>
      <w:r>
        <w:rPr>
          <w:rFonts w:hint="default" w:ascii="Times New Roman" w:hAnsi="Times New Roman" w:cs="Times New Roman"/>
          <w:lang w:val="en-US"/>
        </w:rPr>
        <w:t>Còn G</w:t>
      </w:r>
      <w:r>
        <w:rPr>
          <w:rFonts w:hint="default" w:ascii="Times New Roman" w:hAnsi="Times New Roman" w:cs="Times New Roman"/>
          <w:vertAlign w:val="subscript"/>
          <w:lang w:val="en-US"/>
        </w:rPr>
        <w:t>0</w:t>
      </w:r>
      <w:r>
        <w:rPr>
          <w:rFonts w:hint="default" w:ascii="Times New Roman" w:hAnsi="Times New Roman" w:cs="Times New Roman"/>
          <w:lang w:val="en-US"/>
        </w:rPr>
        <w:t xml:space="preserve"> vẫn đủ tổng quát:</w:t>
      </w:r>
    </w:p>
    <w:p w14:paraId="4690609F">
      <w:pPr>
        <w:bidi w:val="0"/>
        <w:jc w:val="center"/>
        <w:rPr>
          <w:rFonts w:hint="default" w:ascii="Times New Roman" w:hAnsi="Times New Roman" w:cs="Times New Roman"/>
          <w:lang w:val="en-US"/>
        </w:rPr>
      </w:pPr>
      <w:r>
        <w:rPr>
          <w:rFonts w:hint="default" w:ascii="Times New Roman" w:hAnsi="Times New Roman" w:cs="Times New Roman"/>
          <w:lang w:val="en-US"/>
        </w:rPr>
        <w:t>G</w:t>
      </w:r>
      <w:r>
        <w:rPr>
          <w:rFonts w:hint="default" w:ascii="Times New Roman" w:hAnsi="Times New Roman" w:cs="Times New Roman"/>
          <w:vertAlign w:val="subscript"/>
          <w:lang w:val="en-US"/>
        </w:rPr>
        <w:t>1</w:t>
      </w:r>
      <w:r>
        <w:rPr>
          <w:rFonts w:hint="default" w:ascii="Times New Roman" w:hAnsi="Times New Roman" w:cs="Times New Roman"/>
          <w:lang w:val="en-US"/>
        </w:rPr>
        <w:t xml:space="preserve"> = &lt;?,?,?,?,?,?,?,?&gt;</w:t>
      </w:r>
    </w:p>
    <w:p w14:paraId="6D9972DF">
      <w:pPr>
        <w:bidi w:val="0"/>
        <w:rPr>
          <w:rFonts w:hint="default" w:ascii="Times New Roman" w:hAnsi="Times New Roman" w:cs="Times New Roman"/>
          <w:lang w:val="en-US"/>
        </w:rPr>
      </w:pPr>
      <w:r>
        <w:rPr>
          <w:rFonts w:hint="default" w:ascii="Times New Roman" w:hAnsi="Times New Roman" w:cs="Times New Roman"/>
          <w:lang w:val="en-US"/>
        </w:rPr>
        <w:t>Sau mẫu 2: Positive</w:t>
      </w:r>
    </w:p>
    <w:p w14:paraId="5FCC67CF">
      <w:pPr>
        <w:bidi w:val="0"/>
        <w:jc w:val="center"/>
        <w:rPr>
          <w:rFonts w:hint="default" w:ascii="Times New Roman" w:hAnsi="Times New Roman" w:cs="Times New Roman"/>
          <w:lang w:val="en-US"/>
        </w:rPr>
      </w:pPr>
      <w:r>
        <w:rPr>
          <w:rFonts w:hint="default" w:ascii="Times New Roman" w:hAnsi="Times New Roman" w:cs="Times New Roman"/>
          <w:lang w:val="en-US"/>
        </w:rPr>
        <w:t>S</w:t>
      </w:r>
      <w:r>
        <w:rPr>
          <w:rFonts w:hint="default" w:ascii="Times New Roman" w:hAnsi="Times New Roman" w:cs="Times New Roman"/>
          <w:vertAlign w:val="subscript"/>
          <w:lang w:val="en-US"/>
        </w:rPr>
        <w:t>1</w:t>
      </w:r>
      <w:r>
        <w:rPr>
          <w:rFonts w:hint="default" w:ascii="Times New Roman" w:hAnsi="Times New Roman" w:cs="Times New Roman"/>
          <w:lang w:val="en-US"/>
        </w:rPr>
        <w:t xml:space="preserve"> = &lt;No, Short, Yes, No, No, Black, No, Big&gt;</w:t>
      </w:r>
    </w:p>
    <w:p w14:paraId="55AF5B2E">
      <w:pPr>
        <w:bidi w:val="0"/>
        <w:rPr>
          <w:rFonts w:hint="default" w:ascii="Times New Roman" w:hAnsi="Times New Roman" w:cs="Times New Roman"/>
          <w:lang w:val="en-US"/>
        </w:rPr>
      </w:pPr>
      <w:r>
        <w:rPr>
          <w:rFonts w:hint="default" w:ascii="Times New Roman" w:hAnsi="Times New Roman" w:cs="Times New Roman"/>
          <w:lang w:val="en-US"/>
        </w:rPr>
        <w:t>Ta generlize S</w:t>
      </w:r>
      <w:r>
        <w:rPr>
          <w:rFonts w:hint="default" w:ascii="Times New Roman" w:hAnsi="Times New Roman" w:cs="Times New Roman"/>
          <w:vertAlign w:val="subscript"/>
          <w:lang w:val="en-US"/>
        </w:rPr>
        <w:t>1</w:t>
      </w:r>
      <w:r>
        <w:rPr>
          <w:rFonts w:hint="default" w:ascii="Times New Roman" w:hAnsi="Times New Roman" w:cs="Times New Roman"/>
          <w:lang w:val="en-US"/>
        </w:rPr>
        <w:t>:</w:t>
      </w:r>
    </w:p>
    <w:p w14:paraId="4DA6E4E0">
      <w:pPr>
        <w:bidi w:val="0"/>
        <w:rPr>
          <w:rFonts w:hint="default" w:ascii="Times New Roman" w:hAnsi="Times New Roman" w:cs="Times New Roman"/>
          <w:lang w:val="en-US"/>
        </w:rPr>
      </w:pPr>
      <w:r>
        <w:rPr>
          <w:rFonts w:hint="default" w:ascii="Times New Roman" w:hAnsi="Times New Roman" w:cs="Times New Roman"/>
          <w:lang w:val="en-US"/>
        </w:rPr>
        <w:t>Các thuộc tính khác nhau:</w:t>
      </w:r>
    </w:p>
    <w:p w14:paraId="54075BAE">
      <w:pPr>
        <w:bidi w:val="0"/>
        <w:rPr>
          <w:rFonts w:hint="default" w:ascii="Times New Roman" w:hAnsi="Times New Roman" w:cs="Times New Roman"/>
          <w:lang w:val="en-US"/>
        </w:rPr>
      </w:pPr>
      <w:r>
        <w:rPr>
          <w:rFonts w:hint="default" w:ascii="Times New Roman" w:hAnsi="Times New Roman" w:cs="Times New Roman"/>
          <w:lang w:val="en-US"/>
        </w:rPr>
        <w:t>- Tusks: Yes ≠ No</w:t>
      </w:r>
    </w:p>
    <w:p w14:paraId="71AD8218">
      <w:pPr>
        <w:bidi w:val="0"/>
        <w:rPr>
          <w:rFonts w:hint="default" w:ascii="Times New Roman" w:hAnsi="Times New Roman" w:cs="Times New Roman"/>
          <w:lang w:val="en-US"/>
        </w:rPr>
      </w:pPr>
      <w:r>
        <w:rPr>
          <w:rFonts w:hint="default" w:ascii="Times New Roman" w:hAnsi="Times New Roman" w:cs="Times New Roman"/>
          <w:lang w:val="en-US"/>
        </w:rPr>
        <w:t>- Color: Black ≠  Brown</w:t>
      </w:r>
    </w:p>
    <w:p w14:paraId="6D151CB7">
      <w:pPr>
        <w:bidi w:val="0"/>
        <w:rPr>
          <w:rFonts w:hint="default" w:ascii="Times New Roman" w:hAnsi="Times New Roman" w:cs="Times New Roman"/>
          <w:lang w:val="en-US"/>
        </w:rPr>
      </w:pPr>
      <w:r>
        <w:rPr>
          <w:rFonts w:hint="default" w:ascii="Times New Roman" w:hAnsi="Times New Roman" w:cs="Times New Roman"/>
          <w:lang w:val="en-US"/>
        </w:rPr>
        <w:t>- Size: Big  ≠  Medium</w:t>
      </w:r>
    </w:p>
    <w:p w14:paraId="3121A061">
      <w:pPr>
        <w:bidi w:val="0"/>
        <w:rPr>
          <w:rFonts w:hint="default" w:ascii="Times New Roman" w:hAnsi="Times New Roman" w:cs="Times New Roman"/>
          <w:lang w:val="en-US"/>
        </w:rPr>
      </w:pPr>
      <w:r>
        <w:rPr>
          <w:rFonts w:hint="default" w:ascii="Times New Roman" w:hAnsi="Times New Roman" w:cs="Times New Roman"/>
          <w:lang w:val="en-US"/>
        </w:rPr>
        <w:t>Do đó S</w:t>
      </w:r>
      <w:r>
        <w:rPr>
          <w:rFonts w:hint="default" w:ascii="Times New Roman" w:hAnsi="Times New Roman" w:cs="Times New Roman"/>
          <w:vertAlign w:val="subscript"/>
          <w:lang w:val="en-US"/>
        </w:rPr>
        <w:t>2</w:t>
      </w:r>
      <w:r>
        <w:rPr>
          <w:rFonts w:hint="default" w:ascii="Times New Roman" w:hAnsi="Times New Roman" w:cs="Times New Roman"/>
          <w:lang w:val="en-US"/>
        </w:rPr>
        <w:t xml:space="preserve"> = &lt;</w:t>
      </w:r>
      <w:r>
        <w:rPr>
          <w:rFonts w:hint="default" w:ascii="Times New Roman" w:hAnsi="Times New Roman" w:cs="Times New Roman"/>
        </w:rPr>
        <w:t>No,Short,?,No,No,?,No,?</w:t>
      </w:r>
      <w:r>
        <w:rPr>
          <w:rFonts w:hint="default" w:ascii="Times New Roman" w:hAnsi="Times New Roman" w:cs="Times New Roman"/>
          <w:lang w:val="en-US"/>
        </w:rPr>
        <w:t>&gt;</w:t>
      </w:r>
    </w:p>
    <w:p w14:paraId="661DB663">
      <w:pPr>
        <w:bidi w:val="0"/>
        <w:rPr>
          <w:rFonts w:hint="default" w:ascii="Times New Roman" w:hAnsi="Times New Roman" w:cs="Times New Roman"/>
          <w:lang w:val="en-US"/>
        </w:rPr>
      </w:pPr>
      <w:r>
        <w:rPr>
          <w:rFonts w:hint="default" w:ascii="Times New Roman" w:hAnsi="Times New Roman" w:cs="Times New Roman"/>
          <w:lang w:val="en-US"/>
        </w:rPr>
        <w:t xml:space="preserve">G: </w:t>
      </w:r>
    </w:p>
    <w:p w14:paraId="157325FC">
      <w:pPr>
        <w:bidi w:val="0"/>
        <w:jc w:val="center"/>
        <w:rPr>
          <w:rFonts w:hint="default" w:ascii="Times New Roman" w:hAnsi="Times New Roman" w:cs="Times New Roman"/>
          <w:lang w:val="en-US"/>
        </w:rPr>
      </w:pPr>
      <w:r>
        <w:rPr>
          <w:rFonts w:hint="default" w:ascii="Times New Roman" w:hAnsi="Times New Roman" w:cs="Times New Roman"/>
          <w:lang w:val="en-US"/>
        </w:rPr>
        <w:t>G</w:t>
      </w:r>
      <w:r>
        <w:rPr>
          <w:rFonts w:hint="default" w:ascii="Times New Roman" w:hAnsi="Times New Roman" w:cs="Times New Roman"/>
          <w:vertAlign w:val="subscript"/>
          <w:lang w:val="en-US"/>
        </w:rPr>
        <w:t>2</w:t>
      </w:r>
      <w:r>
        <w:rPr>
          <w:rFonts w:hint="default" w:ascii="Times New Roman" w:hAnsi="Times New Roman" w:cs="Times New Roman"/>
          <w:lang w:val="en-US"/>
        </w:rPr>
        <w:t xml:space="preserve"> = &lt;?,?,?,?,?,?,?,?&gt;</w:t>
      </w:r>
    </w:p>
    <w:p w14:paraId="58F80966">
      <w:pPr>
        <w:bidi w:val="0"/>
        <w:rPr>
          <w:rFonts w:hint="default" w:ascii="Times New Roman" w:hAnsi="Times New Roman" w:cs="Times New Roman"/>
          <w:lang w:val="en-US"/>
        </w:rPr>
      </w:pPr>
      <w:r>
        <w:rPr>
          <w:rFonts w:hint="default" w:ascii="Times New Roman" w:hAnsi="Times New Roman" w:cs="Times New Roman"/>
          <w:lang w:val="en-US"/>
        </w:rPr>
        <w:t>Sau mẫu 3: Negative</w:t>
      </w:r>
    </w:p>
    <w:p w14:paraId="40BDEED4">
      <w:pPr>
        <w:bidi w:val="0"/>
        <w:rPr>
          <w:rFonts w:hint="default" w:ascii="Times New Roman" w:hAnsi="Times New Roman" w:cs="Times New Roman"/>
          <w:lang w:val="en-US"/>
        </w:rPr>
      </w:pPr>
      <w:r>
        <w:rPr>
          <w:rFonts w:hint="default" w:ascii="Times New Roman" w:hAnsi="Times New Roman" w:cs="Times New Roman"/>
          <w:lang w:val="en-US"/>
        </w:rPr>
        <w:t xml:space="preserve">Mẫu 3: </w:t>
      </w:r>
    </w:p>
    <w:p w14:paraId="32870E52">
      <w:pPr>
        <w:bidi w:val="0"/>
        <w:jc w:val="center"/>
        <w:rPr>
          <w:rFonts w:hint="default" w:ascii="Times New Roman" w:hAnsi="Times New Roman" w:cs="Times New Roman"/>
          <w:lang w:val="en-US"/>
        </w:rPr>
      </w:pPr>
      <w:r>
        <w:rPr>
          <w:rFonts w:hint="default" w:ascii="Times New Roman" w:hAnsi="Times New Roman" w:cs="Times New Roman"/>
        </w:rPr>
        <w:t>x</w:t>
      </w:r>
      <w:r>
        <w:rPr>
          <w:rFonts w:hint="default" w:ascii="Times New Roman" w:hAnsi="Times New Roman" w:cs="Times New Roman"/>
          <w:vertAlign w:val="subscript"/>
        </w:rPr>
        <w:t>3</w:t>
      </w:r>
      <w:r>
        <w:rPr>
          <w:rFonts w:hint="default" w:ascii="Times New Roman" w:hAnsi="Times New Roman" w:cs="Times New Roman"/>
        </w:rPr>
        <w:t>=</w:t>
      </w:r>
      <w:r>
        <w:rPr>
          <w:rFonts w:hint="default" w:ascii="Times New Roman" w:hAnsi="Times New Roman" w:cs="Times New Roman"/>
          <w:lang w:val="en-US"/>
        </w:rPr>
        <w:t xml:space="preserve"> &lt;</w:t>
      </w:r>
      <w:r>
        <w:rPr>
          <w:rFonts w:hint="default" w:ascii="Times New Roman" w:hAnsi="Times New Roman" w:cs="Times New Roman"/>
        </w:rPr>
        <w:t>Yes,Short,No,No,No,Brown,Yes,Medium</w:t>
      </w:r>
      <w:r>
        <w:rPr>
          <w:rFonts w:hint="default" w:ascii="Times New Roman" w:hAnsi="Times New Roman" w:cs="Times New Roman"/>
          <w:lang w:val="en-US"/>
        </w:rPr>
        <w:t>&gt;</w:t>
      </w:r>
    </w:p>
    <w:p w14:paraId="201C59AB">
      <w:pPr>
        <w:bidi w:val="0"/>
        <w:rPr>
          <w:rFonts w:hint="default" w:ascii="Times New Roman" w:hAnsi="Times New Roman" w:cs="Times New Roman"/>
          <w:lang w:val="en-US"/>
        </w:rPr>
      </w:pPr>
      <w:r>
        <w:rPr>
          <w:rFonts w:hint="default" w:ascii="Times New Roman" w:hAnsi="Times New Roman" w:cs="Times New Roman"/>
          <w:lang w:val="en-US"/>
        </w:rPr>
        <w:t>Nhãn: No</w:t>
      </w:r>
    </w:p>
    <w:p w14:paraId="33B4085F">
      <w:pPr>
        <w:bidi w:val="0"/>
        <w:rPr>
          <w:rFonts w:hint="default" w:ascii="Times New Roman" w:hAnsi="Times New Roman" w:cs="Times New Roman"/>
          <w:lang w:val="en-US"/>
        </w:rPr>
      </w:pPr>
      <w:r>
        <w:rPr>
          <w:rFonts w:hint="default" w:ascii="Times New Roman" w:hAnsi="Times New Roman" w:cs="Times New Roman"/>
          <w:lang w:val="en-US"/>
        </w:rPr>
        <w:t xml:space="preserve">Hiện tại: </w:t>
      </w:r>
    </w:p>
    <w:p w14:paraId="0B223BE1">
      <w:pPr>
        <w:bidi w:val="0"/>
        <w:jc w:val="center"/>
        <w:rPr>
          <w:rFonts w:hint="default" w:ascii="Times New Roman" w:hAnsi="Times New Roman" w:cs="Times New Roman"/>
          <w:lang w:val="en-US"/>
        </w:rPr>
      </w:pPr>
      <w:r>
        <w:rPr>
          <w:rFonts w:hint="default" w:ascii="Times New Roman" w:hAnsi="Times New Roman" w:cs="Times New Roman"/>
          <w:lang w:val="en-US"/>
        </w:rPr>
        <w:t>G</w:t>
      </w:r>
      <w:r>
        <w:rPr>
          <w:rFonts w:hint="default" w:ascii="Times New Roman" w:hAnsi="Times New Roman" w:cs="Times New Roman"/>
          <w:vertAlign w:val="subscript"/>
          <w:lang w:val="en-US"/>
        </w:rPr>
        <w:t>2</w:t>
      </w:r>
      <w:r>
        <w:rPr>
          <w:rFonts w:hint="default" w:ascii="Times New Roman" w:hAnsi="Times New Roman" w:cs="Times New Roman"/>
          <w:lang w:val="en-US"/>
        </w:rPr>
        <w:t xml:space="preserve"> = &lt;?,?,?,?,?,?,?,?&gt;</w:t>
      </w:r>
    </w:p>
    <w:p w14:paraId="561F70C1">
      <w:pPr>
        <w:bidi w:val="0"/>
        <w:rPr>
          <w:rFonts w:hint="default" w:ascii="Times New Roman" w:hAnsi="Times New Roman" w:cs="Times New Roman"/>
          <w:lang w:val="en-US"/>
        </w:rPr>
      </w:pPr>
      <w:r>
        <w:rPr>
          <w:rFonts w:hint="default" w:ascii="Times New Roman" w:hAnsi="Times New Roman" w:cs="Times New Roman"/>
          <w:lang w:val="en-US"/>
        </w:rPr>
        <w:t>Vì mẫu 3 là negative nên phải specailize G</w:t>
      </w:r>
    </w:p>
    <w:p w14:paraId="4A5679C7">
      <w:pPr>
        <w:bidi w:val="0"/>
        <w:jc w:val="center"/>
        <w:rPr>
          <w:rFonts w:hint="default" w:ascii="Times New Roman" w:hAnsi="Times New Roman" w:cs="Times New Roman"/>
          <w:lang w:val="en-US"/>
        </w:rPr>
      </w:pPr>
      <w:r>
        <w:rPr>
          <w:rFonts w:hint="default" w:ascii="Times New Roman" w:hAnsi="Times New Roman" w:cs="Times New Roman"/>
          <w:lang w:val="en-US"/>
        </w:rPr>
        <w:t>G</w:t>
      </w:r>
      <w:r>
        <w:rPr>
          <w:rFonts w:hint="default" w:ascii="Times New Roman" w:hAnsi="Times New Roman" w:cs="Times New Roman"/>
          <w:vertAlign w:val="subscript"/>
          <w:lang w:val="en-US"/>
        </w:rPr>
        <w:t>3</w:t>
      </w:r>
      <w:r>
        <w:rPr>
          <w:rFonts w:hint="default" w:ascii="Times New Roman" w:hAnsi="Times New Roman" w:cs="Times New Roman"/>
          <w:lang w:val="en-US"/>
        </w:rPr>
        <w:t xml:space="preserve"> = { &lt;No,?,?,?,?,?,?,?&gt;,  &lt;?,?,?,?,?,?,No,?&gt;}</w:t>
      </w:r>
    </w:p>
    <w:p w14:paraId="0BC8AF9B">
      <w:pPr>
        <w:bidi w:val="0"/>
        <w:rPr>
          <w:rFonts w:hint="default" w:ascii="Times New Roman" w:hAnsi="Times New Roman" w:cs="Times New Roman"/>
          <w:lang w:val="en-US"/>
        </w:rPr>
      </w:pPr>
      <w:r>
        <w:rPr>
          <w:rFonts w:hint="default" w:ascii="Times New Roman" w:hAnsi="Times New Roman" w:cs="Times New Roman"/>
          <w:lang w:val="en-US"/>
        </w:rPr>
        <w:t>Sau mẫu 4: Positive</w:t>
      </w:r>
    </w:p>
    <w:p w14:paraId="1C1A7DA0">
      <w:pPr>
        <w:bidi w:val="0"/>
        <w:rPr>
          <w:rFonts w:hint="default" w:ascii="Times New Roman" w:hAnsi="Times New Roman" w:cs="Times New Roman"/>
          <w:lang w:val="en-US"/>
        </w:rPr>
      </w:pPr>
      <w:r>
        <w:rPr>
          <w:rFonts w:hint="default" w:ascii="Times New Roman" w:hAnsi="Times New Roman" w:cs="Times New Roman"/>
          <w:lang w:val="en-US"/>
        </w:rPr>
        <w:t xml:space="preserve">Mẫu 4: </w:t>
      </w:r>
    </w:p>
    <w:p w14:paraId="359D5609">
      <w:pPr>
        <w:bidi w:val="0"/>
        <w:jc w:val="center"/>
        <w:rPr>
          <w:rFonts w:hint="default" w:ascii="Times New Roman" w:hAnsi="Times New Roman" w:cs="Times New Roman"/>
          <w:lang w:val="en-US"/>
        </w:rPr>
      </w:pPr>
      <w:r>
        <w:rPr>
          <w:rFonts w:hint="default" w:ascii="Times New Roman" w:hAnsi="Times New Roman" w:cs="Times New Roman"/>
          <w:lang w:val="en-US"/>
        </w:rPr>
        <w:t>&lt;</w:t>
      </w:r>
      <w:r>
        <w:rPr>
          <w:rFonts w:hint="default" w:ascii="Times New Roman" w:hAnsi="Times New Roman" w:cs="Times New Roman"/>
        </w:rPr>
        <w:t>No,Short,Yes,No,No,Black,No,Medium</w:t>
      </w:r>
      <w:r>
        <w:rPr>
          <w:rFonts w:hint="default" w:ascii="Times New Roman" w:hAnsi="Times New Roman" w:cs="Times New Roman"/>
          <w:lang w:val="en-US"/>
        </w:rPr>
        <w:t>&gt;</w:t>
      </w:r>
    </w:p>
    <w:p w14:paraId="58C25966">
      <w:pPr>
        <w:bidi w:val="0"/>
        <w:rPr>
          <w:rFonts w:hint="default" w:ascii="Times New Roman" w:hAnsi="Times New Roman" w:cs="Times New Roman"/>
          <w:lang w:val="en-US"/>
        </w:rPr>
      </w:pPr>
      <w:r>
        <w:rPr>
          <w:rFonts w:hint="default" w:ascii="Times New Roman" w:hAnsi="Times New Roman" w:cs="Times New Roman"/>
          <w:lang w:val="en-US"/>
        </w:rPr>
        <w:t>Có:</w:t>
      </w:r>
    </w:p>
    <w:p w14:paraId="6BE03DD8">
      <w:pPr>
        <w:bidi w:val="0"/>
        <w:jc w:val="center"/>
        <w:rPr>
          <w:rFonts w:hint="default" w:ascii="Times New Roman" w:hAnsi="Times New Roman" w:cs="Times New Roman"/>
          <w:lang w:val="en-US"/>
        </w:rPr>
      </w:pPr>
      <w:r>
        <w:rPr>
          <w:rFonts w:hint="default" w:ascii="Times New Roman" w:hAnsi="Times New Roman" w:cs="Times New Roman"/>
          <w:lang w:val="en-US"/>
        </w:rPr>
        <w:t>S</w:t>
      </w:r>
      <w:r>
        <w:rPr>
          <w:rFonts w:hint="default" w:ascii="Times New Roman" w:hAnsi="Times New Roman" w:cs="Times New Roman"/>
          <w:vertAlign w:val="subscript"/>
          <w:lang w:val="en-US"/>
        </w:rPr>
        <w:t>3</w:t>
      </w:r>
      <w:r>
        <w:rPr>
          <w:rFonts w:hint="default" w:ascii="Times New Roman" w:hAnsi="Times New Roman" w:cs="Times New Roman"/>
          <w:lang w:val="en-US"/>
        </w:rPr>
        <w:t xml:space="preserve"> = &lt;</w:t>
      </w:r>
      <w:r>
        <w:rPr>
          <w:rFonts w:hint="default" w:ascii="Times New Roman" w:hAnsi="Times New Roman" w:cs="Times New Roman"/>
        </w:rPr>
        <w:t>No,Short,?,No,No,?,No,?</w:t>
      </w:r>
      <w:r>
        <w:rPr>
          <w:rFonts w:hint="default" w:ascii="Times New Roman" w:hAnsi="Times New Roman" w:cs="Times New Roman"/>
          <w:lang w:val="en-US"/>
        </w:rPr>
        <w:t xml:space="preserve"> &gt;</w:t>
      </w:r>
    </w:p>
    <w:p w14:paraId="03001C3D">
      <w:pPr>
        <w:bidi w:val="0"/>
        <w:rPr>
          <w:rFonts w:hint="default" w:ascii="Times New Roman" w:hAnsi="Times New Roman" w:cs="Times New Roman"/>
          <w:lang w:val="en-US"/>
        </w:rPr>
      </w:pPr>
      <w:r>
        <w:rPr>
          <w:rFonts w:hint="default" w:ascii="Times New Roman" w:hAnsi="Times New Roman" w:cs="Times New Roman"/>
          <w:lang w:val="en-US"/>
        </w:rPr>
        <w:t>S đã bao phủ mẫu 4, nên:</w:t>
      </w:r>
    </w:p>
    <w:p w14:paraId="54E4FDAE">
      <w:pPr>
        <w:bidi w:val="0"/>
        <w:jc w:val="center"/>
        <w:rPr>
          <w:rFonts w:hint="default" w:ascii="Times New Roman" w:hAnsi="Times New Roman" w:cs="Times New Roman"/>
          <w:lang w:val="en-US"/>
        </w:rPr>
      </w:pPr>
      <w:r>
        <w:rPr>
          <w:rFonts w:hint="default" w:ascii="Times New Roman" w:hAnsi="Times New Roman" w:cs="Times New Roman"/>
          <w:lang w:val="en-US"/>
        </w:rPr>
        <w:t>S</w:t>
      </w:r>
      <w:r>
        <w:rPr>
          <w:rFonts w:hint="default" w:ascii="Times New Roman" w:hAnsi="Times New Roman" w:cs="Times New Roman"/>
          <w:vertAlign w:val="subscript"/>
          <w:lang w:val="en-US"/>
        </w:rPr>
        <w:t>4</w:t>
      </w:r>
      <w:r>
        <w:rPr>
          <w:rFonts w:hint="default" w:ascii="Times New Roman" w:hAnsi="Times New Roman" w:cs="Times New Roman"/>
          <w:lang w:val="en-US"/>
        </w:rPr>
        <w:t xml:space="preserve"> = &lt;</w:t>
      </w:r>
      <w:r>
        <w:rPr>
          <w:rFonts w:hint="default" w:ascii="Times New Roman" w:hAnsi="Times New Roman" w:cs="Times New Roman"/>
        </w:rPr>
        <w:t>No,Short,?,No,No,?,No,?</w:t>
      </w:r>
      <w:r>
        <w:rPr>
          <w:rFonts w:hint="default" w:ascii="Times New Roman" w:hAnsi="Times New Roman" w:cs="Times New Roman"/>
          <w:lang w:val="en-US"/>
        </w:rPr>
        <w:t xml:space="preserve"> &gt;</w:t>
      </w:r>
    </w:p>
    <w:p w14:paraId="204CFDF2">
      <w:pPr>
        <w:bidi w:val="0"/>
        <w:rPr>
          <w:rFonts w:hint="default" w:ascii="Times New Roman" w:hAnsi="Times New Roman" w:cs="Times New Roman"/>
        </w:rPr>
      </w:pPr>
      <w:r>
        <w:rPr>
          <w:rFonts w:hint="default" w:ascii="Times New Roman" w:hAnsi="Times New Roman" w:cs="Times New Roman"/>
        </w:rPr>
        <w:t>Cả hai hypothesis trong G đều bao phủ mẫu 4:</w:t>
      </w:r>
    </w:p>
    <w:p w14:paraId="139C529F">
      <w:pPr>
        <w:bidi w:val="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 xml:space="preserve">Horns=No </w:t>
      </w:r>
    </w:p>
    <w:p w14:paraId="1A38B525">
      <w:pPr>
        <w:bidi w:val="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Hooves=No</w:t>
      </w:r>
    </w:p>
    <w:p w14:paraId="508DFE0B">
      <w:pPr>
        <w:bidi w:val="0"/>
        <w:rPr>
          <w:rFonts w:hint="default" w:ascii="Times New Roman" w:hAnsi="Times New Roman" w:cs="Times New Roman"/>
        </w:rPr>
      </w:pPr>
      <w:r>
        <w:rPr>
          <w:rFonts w:hint="default" w:ascii="Times New Roman" w:hAnsi="Times New Roman" w:cs="Times New Roman"/>
          <w:lang w:val="en-US"/>
        </w:rPr>
        <w:t>N</w:t>
      </w:r>
      <w:r>
        <w:rPr>
          <w:rFonts w:hint="default" w:ascii="Times New Roman" w:hAnsi="Times New Roman" w:cs="Times New Roman"/>
        </w:rPr>
        <w:t>ên giữ nguyên:</w:t>
      </w:r>
    </w:p>
    <w:p w14:paraId="78D92AAB">
      <w:pPr>
        <w:bidi w:val="0"/>
        <w:jc w:val="center"/>
        <w:rPr>
          <w:rFonts w:hint="default" w:ascii="Times New Roman" w:hAnsi="Times New Roman" w:cs="Times New Roman"/>
          <w:lang w:val="en-US"/>
        </w:rPr>
      </w:pPr>
      <w:r>
        <w:rPr>
          <w:rFonts w:hint="default" w:ascii="Times New Roman" w:hAnsi="Times New Roman" w:cs="Times New Roman"/>
          <w:lang w:val="en-US"/>
        </w:rPr>
        <w:t>G</w:t>
      </w:r>
      <w:r>
        <w:rPr>
          <w:rFonts w:hint="default" w:ascii="Times New Roman" w:hAnsi="Times New Roman" w:cs="Times New Roman"/>
          <w:vertAlign w:val="subscript"/>
          <w:lang w:val="en-US"/>
        </w:rPr>
        <w:t>4</w:t>
      </w:r>
      <w:r>
        <w:rPr>
          <w:rFonts w:hint="default" w:ascii="Times New Roman" w:hAnsi="Times New Roman" w:cs="Times New Roman"/>
          <w:lang w:val="en-US"/>
        </w:rPr>
        <w:t xml:space="preserve"> = { &lt;No,?,?,?,?,?,?,?&gt;,  &lt;?,?,?,?,?,?,No,?&gt;}</w:t>
      </w:r>
    </w:p>
    <w:p w14:paraId="53CE60A2">
      <w:pPr>
        <w:bidi w:val="0"/>
        <w:rPr>
          <w:rFonts w:hint="default" w:ascii="Times New Roman" w:hAnsi="Times New Roman" w:cs="Times New Roman"/>
          <w:lang w:val="en-US"/>
        </w:rPr>
      </w:pPr>
      <w:r>
        <w:rPr>
          <w:rFonts w:hint="default" w:ascii="Times New Roman" w:hAnsi="Times New Roman" w:cs="Times New Roman"/>
          <w:lang w:val="en-US"/>
        </w:rPr>
        <w:t>Sau mẫu 5: negative</w:t>
      </w:r>
    </w:p>
    <w:p w14:paraId="14F92B5E">
      <w:pPr>
        <w:bidi w:val="0"/>
        <w:jc w:val="center"/>
        <w:rPr>
          <w:rFonts w:hint="default" w:ascii="Times New Roman" w:hAnsi="Times New Roman" w:cs="Times New Roman"/>
          <w:lang w:val="en-US"/>
        </w:rPr>
      </w:pPr>
      <w:r>
        <w:rPr>
          <w:rFonts w:hint="default" w:ascii="Times New Roman" w:hAnsi="Times New Roman" w:cs="Times New Roman"/>
          <w:lang w:val="en-US"/>
        </w:rPr>
        <w:t>G</w:t>
      </w:r>
      <w:r>
        <w:rPr>
          <w:rFonts w:hint="default" w:ascii="Times New Roman" w:hAnsi="Times New Roman" w:cs="Times New Roman"/>
          <w:vertAlign w:val="subscript"/>
          <w:lang w:val="en-US"/>
        </w:rPr>
        <w:t>3</w:t>
      </w:r>
      <w:r>
        <w:rPr>
          <w:rFonts w:hint="default" w:ascii="Times New Roman" w:hAnsi="Times New Roman" w:cs="Times New Roman"/>
          <w:lang w:val="en-US"/>
        </w:rPr>
        <w:t xml:space="preserve"> = { &lt;No,?,?,?,?,?,?,?&gt;,  &lt;?,?,?,?,?,?,No,?&gt;}</w:t>
      </w:r>
    </w:p>
    <w:p w14:paraId="2879C8B7">
      <w:pPr>
        <w:bidi w:val="0"/>
        <w:rPr>
          <w:rFonts w:hint="default" w:ascii="Times New Roman" w:hAnsi="Times New Roman" w:cs="Times New Roman"/>
        </w:rPr>
      </w:pPr>
      <w:r>
        <w:rPr>
          <w:rFonts w:hint="default" w:ascii="Times New Roman" w:hAnsi="Times New Roman" w:cs="Times New Roman"/>
        </w:rPr>
        <w:t>Mẫu 5 có:</w:t>
      </w:r>
    </w:p>
    <w:p w14:paraId="69F801BC">
      <w:pPr>
        <w:bidi w:val="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 xml:space="preserve">Tail = Long ≠ Short </w:t>
      </w:r>
    </w:p>
    <w:p w14:paraId="391202CF">
      <w:pPr>
        <w:bidi w:val="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 xml:space="preserve">Paws = Yes ≠ No </w:t>
      </w:r>
    </w:p>
    <w:p w14:paraId="4B90CF11">
      <w:pPr>
        <w:bidi w:val="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 xml:space="preserve">Fur = Yes ≠ No </w:t>
      </w:r>
    </w:p>
    <w:p w14:paraId="206C5C9B">
      <w:pPr>
        <w:bidi w:val="0"/>
        <w:rPr>
          <w:rFonts w:hint="default" w:ascii="Times New Roman" w:hAnsi="Times New Roman" w:cs="Times New Roman"/>
          <w:lang w:val="en-US"/>
        </w:rPr>
      </w:pPr>
      <w:r>
        <w:rPr>
          <w:rFonts w:hint="default" w:ascii="Times New Roman" w:hAnsi="Times New Roman" w:cs="Times New Roman"/>
        </w:rPr>
        <w:t>Do đó S4 không bao phủ mẫu âm</w:t>
      </w:r>
      <w:r>
        <w:rPr>
          <w:rFonts w:hint="default" w:ascii="Times New Roman" w:hAnsi="Times New Roman" w:cs="Times New Roman"/>
          <w:lang w:val="en-US"/>
        </w:rPr>
        <w:t>. Nên S giữ nguyên.</w:t>
      </w:r>
    </w:p>
    <w:p w14:paraId="6EDC007B">
      <w:pPr>
        <w:bidi w:val="0"/>
        <w:jc w:val="center"/>
        <w:rPr>
          <w:rFonts w:hint="default" w:ascii="Times New Roman" w:hAnsi="Times New Roman" w:cs="Times New Roman"/>
          <w:lang w:val="en-US"/>
        </w:rPr>
      </w:pPr>
      <w:r>
        <w:rPr>
          <w:rFonts w:hint="default" w:ascii="Times New Roman" w:hAnsi="Times New Roman" w:cs="Times New Roman"/>
          <w:lang w:val="en-US"/>
        </w:rPr>
        <w:t>G</w:t>
      </w:r>
      <w:r>
        <w:rPr>
          <w:rFonts w:hint="default" w:ascii="Times New Roman" w:hAnsi="Times New Roman" w:cs="Times New Roman"/>
          <w:vertAlign w:val="subscript"/>
          <w:lang w:val="en-US"/>
        </w:rPr>
        <w:t>1</w:t>
      </w:r>
      <w:r>
        <w:rPr>
          <w:rFonts w:hint="default" w:ascii="Times New Roman" w:hAnsi="Times New Roman" w:cs="Times New Roman"/>
          <w:lang w:val="en-US"/>
        </w:rPr>
        <w:t>= &lt;</w:t>
      </w:r>
      <w:r>
        <w:rPr>
          <w:rFonts w:hint="default" w:ascii="Times New Roman" w:hAnsi="Times New Roman" w:cs="Times New Roman"/>
        </w:rPr>
        <w:t>No,?,?,?,?,?,?,?</w:t>
      </w:r>
      <w:r>
        <w:rPr>
          <w:rFonts w:hint="default" w:ascii="Times New Roman" w:hAnsi="Times New Roman" w:cs="Times New Roman"/>
          <w:lang w:val="en-US"/>
        </w:rPr>
        <w:t>&gt;</w:t>
      </w:r>
    </w:p>
    <w:p w14:paraId="52A64368">
      <w:pPr>
        <w:bidi w:val="0"/>
        <w:rPr>
          <w:rFonts w:hint="default" w:ascii="Times New Roman" w:hAnsi="Times New Roman" w:cs="Times New Roman"/>
        </w:rPr>
      </w:pPr>
      <w:r>
        <w:rPr>
          <w:rFonts w:hint="default" w:ascii="Times New Roman" w:hAnsi="Times New Roman" w:cs="Times New Roman"/>
          <w:lang w:val="en-US"/>
        </w:rPr>
        <w:t xml:space="preserve">Mẫu </w:t>
      </w:r>
      <w:r>
        <w:rPr>
          <w:rFonts w:hint="default" w:ascii="Times New Roman" w:hAnsi="Times New Roman" w:cs="Times New Roman"/>
        </w:rPr>
        <w:t>5 có Horns = No → bao phủ.</w:t>
      </w:r>
    </w:p>
    <w:p w14:paraId="0B15D171">
      <w:pPr>
        <w:bidi w:val="0"/>
        <w:jc w:val="center"/>
        <w:rPr>
          <w:rFonts w:hint="default" w:ascii="Times New Roman" w:hAnsi="Times New Roman" w:cs="Times New Roman"/>
          <w:lang w:val="en-US"/>
        </w:rPr>
      </w:pPr>
      <w:r>
        <w:rPr>
          <w:rFonts w:hint="default" w:ascii="Times New Roman" w:hAnsi="Times New Roman" w:cs="Times New Roman"/>
          <w:lang w:val="en-US"/>
        </w:rPr>
        <w:t>G</w:t>
      </w:r>
      <w:r>
        <w:rPr>
          <w:rFonts w:hint="default" w:ascii="Times New Roman" w:hAnsi="Times New Roman" w:cs="Times New Roman"/>
          <w:vertAlign w:val="subscript"/>
          <w:lang w:val="en-US"/>
        </w:rPr>
        <w:t>2</w:t>
      </w:r>
      <w:r>
        <w:rPr>
          <w:rFonts w:hint="default" w:ascii="Times New Roman" w:hAnsi="Times New Roman" w:cs="Times New Roman"/>
          <w:lang w:val="en-US"/>
        </w:rPr>
        <w:t xml:space="preserve"> = &lt;</w:t>
      </w:r>
      <w:r>
        <w:rPr>
          <w:rFonts w:hint="default" w:ascii="Times New Roman" w:hAnsi="Times New Roman" w:cs="Times New Roman"/>
        </w:rPr>
        <w:t>?,?,?,?,?,?,No,?</w:t>
      </w:r>
      <w:r>
        <w:rPr>
          <w:rFonts w:hint="default" w:ascii="Times New Roman" w:hAnsi="Times New Roman" w:cs="Times New Roman"/>
          <w:lang w:val="en-US"/>
        </w:rPr>
        <w:t>&gt;</w:t>
      </w:r>
    </w:p>
    <w:p w14:paraId="04239B42">
      <w:pPr>
        <w:bidi w:val="0"/>
        <w:rPr>
          <w:rFonts w:hint="default" w:ascii="Times New Roman" w:hAnsi="Times New Roman" w:cs="Times New Roman"/>
        </w:rPr>
      </w:pPr>
      <w:r>
        <w:rPr>
          <w:rFonts w:hint="default" w:ascii="Times New Roman" w:hAnsi="Times New Roman" w:cs="Times New Roman"/>
        </w:rPr>
        <w:t>Mẫu 5 có Hooves = No → bao phủ.</w:t>
      </w:r>
    </w:p>
    <w:p w14:paraId="5A9D0586">
      <w:pPr>
        <w:bidi w:val="0"/>
        <w:rPr>
          <w:rFonts w:hint="default" w:ascii="Times New Roman" w:hAnsi="Times New Roman" w:cs="Times New Roman"/>
        </w:rPr>
      </w:pPr>
      <w:r>
        <w:rPr>
          <w:rFonts w:hint="default" w:ascii="Times New Roman" w:hAnsi="Times New Roman" w:cs="Times New Roman"/>
        </w:rPr>
        <w:t>Do đó cần specialize chúng.</w:t>
      </w:r>
    </w:p>
    <w:p w14:paraId="41F1C3E1">
      <w:pPr>
        <w:bidi w:val="0"/>
        <w:rPr>
          <w:rFonts w:hint="default" w:ascii="Times New Roman" w:hAnsi="Times New Roman" w:cs="Times New Roman"/>
        </w:rPr>
      </w:pPr>
      <w:r>
        <w:rPr>
          <w:rFonts w:hint="default" w:ascii="Times New Roman" w:hAnsi="Times New Roman" w:cs="Times New Roman"/>
        </w:rPr>
        <w:t>Sau khi specialization và loại những hypothesis không còn nhất quán với S, ta có:</w:t>
      </w:r>
    </w:p>
    <w:p w14:paraId="39D7E2C6">
      <w:pPr>
        <w:bidi w:val="0"/>
        <w:rPr>
          <w:rFonts w:hint="default" w:ascii="Times New Roman" w:hAnsi="Times New Roman" w:cs="Times New Roman"/>
          <w:lang w:val="en-US"/>
        </w:rPr>
      </w:pPr>
      <w:r>
        <w:rPr>
          <w:rFonts w:hint="default" w:ascii="Times New Roman" w:hAnsi="Times New Roman" w:cs="Times New Roman"/>
          <w:lang w:val="en-US"/>
        </w:rPr>
        <w:t>G</w:t>
      </w:r>
      <w:r>
        <w:rPr>
          <w:rFonts w:hint="default" w:ascii="Times New Roman" w:hAnsi="Times New Roman" w:cs="Times New Roman"/>
          <w:vertAlign w:val="subscript"/>
          <w:lang w:val="en-US"/>
        </w:rPr>
        <w:t>5</w:t>
      </w:r>
      <w:r>
        <w:rPr>
          <w:rFonts w:hint="default" w:ascii="Times New Roman" w:hAnsi="Times New Roman" w:cs="Times New Roman"/>
          <w:lang w:val="en-US"/>
        </w:rPr>
        <w:t xml:space="preserve"> = {&lt;No, Short, ?,?,?,?,?,?&gt;, &lt;No, ?,?, No, ?,?,?,?&gt;,&lt;No, ?,?,?,No, ?,?,?&gt;, &lt;?, Short, ?,?,?,?,No, ?&gt;, &lt;?,?,?,No, ?,?, No, ?&gt;, &lt;?, ?,?,?, No, ?, No, ?&gt;</w:t>
      </w:r>
    </w:p>
    <w:p w14:paraId="57CCB724">
      <w:pPr>
        <w:bidi w:val="0"/>
        <w:rPr>
          <w:rFonts w:hint="default" w:ascii="Times New Roman" w:hAnsi="Times New Roman" w:cs="Times New Roman"/>
          <w:lang w:val="en-US"/>
        </w:rPr>
      </w:pPr>
      <w:r>
        <w:rPr>
          <w:rFonts w:hint="default" w:ascii="Times New Roman" w:hAnsi="Times New Roman" w:cs="Times New Roman"/>
          <w:lang w:val="en-US"/>
        </w:rPr>
        <w:t>Sau mẫu 6: Positive</w:t>
      </w:r>
    </w:p>
    <w:p w14:paraId="5A14F9F6">
      <w:pPr>
        <w:bidi w:val="0"/>
        <w:rPr>
          <w:rFonts w:hint="default" w:ascii="Times New Roman" w:hAnsi="Times New Roman" w:cs="Times New Roman"/>
          <w:lang w:val="en-US"/>
        </w:rPr>
      </w:pPr>
      <w:r>
        <w:rPr>
          <w:rFonts w:hint="default" w:ascii="Times New Roman" w:hAnsi="Times New Roman" w:cs="Times New Roman"/>
          <w:lang w:val="en-US"/>
        </w:rPr>
        <w:t>Mẫu 6:</w:t>
      </w:r>
    </w:p>
    <w:p w14:paraId="72E0C175">
      <w:pPr>
        <w:bidi w:val="0"/>
        <w:jc w:val="center"/>
        <w:rPr>
          <w:rFonts w:hint="default" w:ascii="Times New Roman" w:hAnsi="Times New Roman" w:cs="Times New Roman"/>
          <w:lang w:val="en-US"/>
        </w:rPr>
      </w:pPr>
      <w:r>
        <w:rPr>
          <w:rFonts w:hint="default" w:ascii="Times New Roman" w:hAnsi="Times New Roman" w:cs="Times New Roman"/>
        </w:rPr>
        <w:t>x</w:t>
      </w:r>
      <w:r>
        <w:rPr>
          <w:rFonts w:hint="default" w:ascii="Times New Roman" w:hAnsi="Times New Roman" w:cs="Times New Roman"/>
          <w:vertAlign w:val="subscript"/>
        </w:rPr>
        <w:t>6</w:t>
      </w:r>
      <w:r>
        <w:rPr>
          <w:rFonts w:hint="default" w:ascii="Times New Roman" w:hAnsi="Times New Roman" w:cs="Times New Roman"/>
          <w:vertAlign w:val="subscript"/>
          <w:lang w:val="en-US"/>
        </w:rPr>
        <w:t xml:space="preserve">   </w:t>
      </w:r>
      <w:r>
        <w:rPr>
          <w:rFonts w:hint="default" w:ascii="Times New Roman" w:hAnsi="Times New Roman" w:cs="Times New Roman"/>
          <w:vertAlign w:val="baseline"/>
          <w:lang w:val="en-US"/>
        </w:rPr>
        <w:t xml:space="preserve">= </w:t>
      </w:r>
      <w:r>
        <w:rPr>
          <w:rFonts w:hint="default" w:ascii="Times New Roman" w:hAnsi="Times New Roman" w:cs="Times New Roman"/>
          <w:lang w:val="en-US"/>
        </w:rPr>
        <w:t>&lt;</w:t>
      </w:r>
      <w:r>
        <w:rPr>
          <w:rFonts w:hint="default" w:ascii="Times New Roman" w:hAnsi="Times New Roman" w:cs="Times New Roman"/>
        </w:rPr>
        <w:t>No,Short,Yes,Yes,Yes,Black,No,Big</w:t>
      </w:r>
      <w:r>
        <w:rPr>
          <w:rFonts w:hint="default" w:ascii="Times New Roman" w:hAnsi="Times New Roman" w:cs="Times New Roman"/>
          <w:lang w:val="en-US"/>
        </w:rPr>
        <w:t>&gt;</w:t>
      </w:r>
    </w:p>
    <w:p w14:paraId="7B7D6D9B">
      <w:pPr>
        <w:bidi w:val="0"/>
        <w:rPr>
          <w:rFonts w:hint="default" w:ascii="Times New Roman" w:hAnsi="Times New Roman" w:cs="Times New Roman"/>
        </w:rPr>
      </w:pPr>
      <w:r>
        <w:rPr>
          <w:rFonts w:hint="default" w:ascii="Times New Roman" w:hAnsi="Times New Roman" w:cs="Times New Roman"/>
        </w:rPr>
        <w:t>Mẫu 6 khác S ở:</w:t>
      </w:r>
    </w:p>
    <w:p w14:paraId="6A574A88">
      <w:pPr>
        <w:bidi w:val="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 xml:space="preserve">Paws: No → Yes </w:t>
      </w:r>
    </w:p>
    <w:p w14:paraId="5DA31599">
      <w:pPr>
        <w:bidi w:val="0"/>
        <w:rPr>
          <w:rFonts w:hint="default" w:ascii="Times New Roman" w:hAnsi="Times New Roman" w:cs="Times New Roman"/>
        </w:rPr>
      </w:pPr>
      <w:r>
        <w:rPr>
          <w:rFonts w:hint="default" w:ascii="Times New Roman" w:hAnsi="Times New Roman" w:cs="Times New Roman"/>
          <w:lang w:val="en-US"/>
        </w:rPr>
        <w:t xml:space="preserve">- </w:t>
      </w:r>
      <w:r>
        <w:rPr>
          <w:rFonts w:hint="default" w:ascii="Times New Roman" w:hAnsi="Times New Roman" w:cs="Times New Roman"/>
        </w:rPr>
        <w:t xml:space="preserve">Fur: No → Yes </w:t>
      </w:r>
    </w:p>
    <w:p w14:paraId="0CDFD2E1">
      <w:pPr>
        <w:bidi w:val="0"/>
        <w:rPr>
          <w:rFonts w:hint="default" w:ascii="Times New Roman" w:hAnsi="Times New Roman" w:cs="Times New Roman"/>
          <w:lang w:val="en-US"/>
        </w:rPr>
      </w:pPr>
      <w:r>
        <w:rPr>
          <w:rFonts w:hint="default" w:ascii="Times New Roman" w:hAnsi="Times New Roman" w:cs="Times New Roman"/>
        </w:rPr>
        <w:t>Do đó phải generalize</w:t>
      </w:r>
      <w:r>
        <w:rPr>
          <w:rFonts w:hint="default" w:ascii="Times New Roman" w:hAnsi="Times New Roman" w:cs="Times New Roman"/>
          <w:lang w:val="en-US"/>
        </w:rPr>
        <w:t>.</w:t>
      </w:r>
    </w:p>
    <w:p w14:paraId="198213D8">
      <w:pPr>
        <w:bidi w:val="0"/>
        <w:jc w:val="center"/>
        <w:rPr>
          <w:rFonts w:hint="default" w:ascii="Times New Roman" w:hAnsi="Times New Roman" w:cs="Times New Roman"/>
          <w:lang w:val="en-US"/>
        </w:rPr>
      </w:pPr>
      <w:r>
        <w:rPr>
          <w:rFonts w:hint="default" w:ascii="Times New Roman" w:hAnsi="Times New Roman" w:cs="Times New Roman"/>
          <w:lang w:val="en-US"/>
        </w:rPr>
        <w:t>S</w:t>
      </w:r>
      <w:r>
        <w:rPr>
          <w:rFonts w:hint="default" w:ascii="Times New Roman" w:hAnsi="Times New Roman" w:cs="Times New Roman"/>
          <w:vertAlign w:val="subscript"/>
          <w:lang w:val="en-US"/>
        </w:rPr>
        <w:t>6</w:t>
      </w:r>
      <w:r>
        <w:rPr>
          <w:rFonts w:hint="default" w:ascii="Times New Roman" w:hAnsi="Times New Roman" w:cs="Times New Roman"/>
          <w:lang w:val="en-US"/>
        </w:rPr>
        <w:t xml:space="preserve"> = &lt;</w:t>
      </w:r>
      <w:r>
        <w:rPr>
          <w:rFonts w:hint="default" w:ascii="Times New Roman" w:hAnsi="Times New Roman" w:cs="Times New Roman"/>
        </w:rPr>
        <w:t>No,Short,?,</w:t>
      </w:r>
      <w:r>
        <w:rPr>
          <w:rFonts w:hint="default" w:ascii="Times New Roman" w:hAnsi="Times New Roman" w:cs="Times New Roman"/>
          <w:lang w:val="en-US"/>
        </w:rPr>
        <w:t>?</w:t>
      </w:r>
      <w:r>
        <w:rPr>
          <w:rFonts w:hint="default" w:ascii="Times New Roman" w:hAnsi="Times New Roman" w:cs="Times New Roman"/>
        </w:rPr>
        <w:t>,</w:t>
      </w:r>
      <w:r>
        <w:rPr>
          <w:rFonts w:hint="default" w:ascii="Times New Roman" w:hAnsi="Times New Roman" w:cs="Times New Roman"/>
          <w:lang w:val="en-US"/>
        </w:rPr>
        <w:t>?</w:t>
      </w:r>
      <w:r>
        <w:rPr>
          <w:rFonts w:hint="default" w:ascii="Times New Roman" w:hAnsi="Times New Roman" w:cs="Times New Roman"/>
        </w:rPr>
        <w:t>,?,No,?</w:t>
      </w:r>
      <w:r>
        <w:rPr>
          <w:rFonts w:hint="default" w:ascii="Times New Roman" w:hAnsi="Times New Roman" w:cs="Times New Roman"/>
          <w:lang w:val="en-US"/>
        </w:rPr>
        <w:t xml:space="preserve"> &gt;</w:t>
      </w:r>
    </w:p>
    <w:p w14:paraId="06607C4E">
      <w:pPr>
        <w:bidi w:val="0"/>
        <w:rPr>
          <w:rFonts w:hint="default" w:ascii="Times New Roman" w:hAnsi="Times New Roman" w:cs="Times New Roman"/>
          <w:lang w:val="en-US"/>
        </w:rPr>
      </w:pPr>
      <w:r>
        <w:rPr>
          <w:rFonts w:hint="default" w:ascii="Times New Roman" w:hAnsi="Times New Roman" w:cs="Times New Roman"/>
          <w:lang w:val="en-US"/>
        </w:rPr>
        <w:t>Xét G:</w:t>
      </w:r>
    </w:p>
    <w:p w14:paraId="0EA817B9">
      <w:pPr>
        <w:bidi w:val="0"/>
        <w:rPr>
          <w:rFonts w:hint="default" w:ascii="Times New Roman" w:hAnsi="Times New Roman" w:cs="Times New Roman"/>
        </w:rPr>
      </w:pPr>
      <w:r>
        <w:rPr>
          <w:rFonts w:hint="default" w:ascii="Times New Roman" w:hAnsi="Times New Roman" w:cs="Times New Roman"/>
        </w:rPr>
        <w:t>Ta loại các hypothesis trong G</w:t>
      </w:r>
      <w:r>
        <w:rPr>
          <w:rFonts w:hint="default" w:ascii="Times New Roman" w:hAnsi="Times New Roman" w:cs="Times New Roman"/>
          <w:vertAlign w:val="subscript"/>
        </w:rPr>
        <w:t>5</w:t>
      </w:r>
      <w:r>
        <w:rPr>
          <w:rFonts w:hint="default" w:ascii="Times New Roman" w:hAnsi="Times New Roman" w:cs="Times New Roman"/>
        </w:rPr>
        <w:t xml:space="preserve"> không bao phủ mẫu 6.</w:t>
      </w:r>
    </w:p>
    <w:p w14:paraId="32238525">
      <w:pPr>
        <w:bidi w:val="0"/>
        <w:rPr>
          <w:rFonts w:hint="default" w:ascii="Times New Roman" w:hAnsi="Times New Roman" w:cs="Times New Roman"/>
        </w:rPr>
      </w:pPr>
      <w:r>
        <w:rPr>
          <w:rFonts w:hint="default" w:ascii="Times New Roman" w:hAnsi="Times New Roman" w:cs="Times New Roman"/>
        </w:rPr>
        <w:t>Sau khi loại và giữ lại các hypothesis tổng quát nhất, ta thu được:</w:t>
      </w:r>
    </w:p>
    <w:p w14:paraId="51ACB1F6">
      <w:pPr>
        <w:bidi w:val="0"/>
        <w:jc w:val="center"/>
        <w:rPr>
          <w:rFonts w:hint="default" w:ascii="Times New Roman" w:hAnsi="Times New Roman" w:cs="Times New Roman"/>
          <w:lang w:val="en-US"/>
        </w:rPr>
      </w:pPr>
      <w:r>
        <w:rPr>
          <w:rFonts w:hint="default" w:ascii="Times New Roman" w:hAnsi="Times New Roman" w:cs="Times New Roman"/>
          <w:lang w:val="en-US"/>
        </w:rPr>
        <w:t>G</w:t>
      </w:r>
      <w:r>
        <w:rPr>
          <w:rFonts w:hint="default" w:ascii="Times New Roman" w:hAnsi="Times New Roman" w:cs="Times New Roman"/>
          <w:vertAlign w:val="subscript"/>
          <w:lang w:val="en-US"/>
        </w:rPr>
        <w:t>6</w:t>
      </w:r>
      <w:r>
        <w:rPr>
          <w:rFonts w:hint="default" w:ascii="Times New Roman" w:hAnsi="Times New Roman" w:cs="Times New Roman"/>
          <w:lang w:val="en-US"/>
        </w:rPr>
        <w:t xml:space="preserve"> = {&lt;no, Short, ?,?,?,?,?,?&gt;, &lt;?, Short,?,?,?,?,No,?&gt;}</w:t>
      </w:r>
    </w:p>
    <w:p w14:paraId="5CB343EC">
      <w:pPr>
        <w:bidi w:val="0"/>
        <w:rPr>
          <w:rFonts w:hint="default" w:ascii="Times New Roman" w:hAnsi="Times New Roman" w:cs="Times New Roman"/>
          <w:lang w:val="en-US"/>
        </w:rPr>
      </w:pPr>
    </w:p>
    <w:p w14:paraId="62A6E558">
      <w:pPr>
        <w:bidi w:val="0"/>
        <w:rPr>
          <w:rFonts w:hint="default" w:ascii="Times New Roman" w:hAnsi="Times New Roman" w:cs="Times New Roman"/>
          <w:lang w:val="en-US"/>
        </w:rPr>
      </w:pPr>
      <w:r>
        <w:rPr>
          <w:rFonts w:hint="default" w:ascii="Times New Roman" w:hAnsi="Times New Roman" w:cs="Times New Roman"/>
          <w:lang w:val="en-US"/>
        </w:rPr>
        <w:t>Biên S cuối cùng:</w:t>
      </w:r>
    </w:p>
    <w:p w14:paraId="223006DC">
      <w:pPr>
        <w:bidi w:val="0"/>
        <w:jc w:val="center"/>
        <w:rPr>
          <w:rFonts w:hint="default" w:ascii="Times New Roman" w:hAnsi="Times New Roman" w:cs="Times New Roman"/>
          <w:lang w:val="en-US"/>
        </w:rPr>
      </w:pPr>
      <w:r>
        <w:rPr>
          <w:rFonts w:hint="default" w:ascii="Times New Roman" w:hAnsi="Times New Roman" w:cs="Times New Roman"/>
          <w:lang w:val="en-US"/>
        </w:rPr>
        <w:t xml:space="preserve">S = </w:t>
      </w:r>
      <w:r>
        <w:rPr>
          <w:rFonts w:hint="default" w:ascii="Times New Roman" w:hAnsi="Times New Roman" w:cs="Times New Roman"/>
        </w:rPr>
        <w:t>⟨No,Short,?,</w:t>
      </w:r>
      <w:r>
        <w:rPr>
          <w:rFonts w:hint="default" w:ascii="Times New Roman" w:hAnsi="Times New Roman" w:cs="Times New Roman"/>
          <w:lang w:val="en-US"/>
        </w:rPr>
        <w:t>?</w:t>
      </w:r>
      <w:r>
        <w:rPr>
          <w:rFonts w:hint="default" w:ascii="Times New Roman" w:hAnsi="Times New Roman" w:cs="Times New Roman"/>
        </w:rPr>
        <w:t>,</w:t>
      </w:r>
      <w:r>
        <w:rPr>
          <w:rFonts w:hint="default" w:ascii="Times New Roman" w:hAnsi="Times New Roman" w:cs="Times New Roman"/>
          <w:lang w:val="en-US"/>
        </w:rPr>
        <w:t>?</w:t>
      </w:r>
      <w:r>
        <w:rPr>
          <w:rFonts w:hint="default" w:ascii="Times New Roman" w:hAnsi="Times New Roman" w:cs="Times New Roman"/>
        </w:rPr>
        <w:t>,?,No,?</w:t>
      </w:r>
      <w:r>
        <w:rPr>
          <w:rFonts w:hint="default" w:ascii="Times New Roman" w:hAnsi="Times New Roman" w:cs="Times New Roman"/>
          <w:lang w:val="en-US"/>
        </w:rPr>
        <w:t xml:space="preserve"> &gt;</w:t>
      </w:r>
    </w:p>
    <w:p w14:paraId="1B7DBFDA">
      <w:pPr>
        <w:bidi w:val="0"/>
        <w:rPr>
          <w:rFonts w:hint="default" w:ascii="Times New Roman" w:hAnsi="Times New Roman" w:cs="Times New Roman"/>
          <w:lang w:val="en-US"/>
        </w:rPr>
      </w:pPr>
      <w:r>
        <w:rPr>
          <w:rFonts w:hint="default" w:ascii="Times New Roman" w:hAnsi="Times New Roman" w:cs="Times New Roman"/>
          <w:lang w:val="en-US"/>
        </w:rPr>
        <w:t>Biên G cuối cùng:</w:t>
      </w:r>
    </w:p>
    <w:p w14:paraId="61E2A600">
      <w:pPr>
        <w:bidi w:val="0"/>
        <w:jc w:val="center"/>
        <w:rPr>
          <w:rFonts w:hint="default" w:ascii="Times New Roman" w:hAnsi="Times New Roman" w:cs="Times New Roman"/>
          <w:lang w:val="en-US"/>
        </w:rPr>
      </w:pPr>
      <w:r>
        <w:rPr>
          <w:rFonts w:hint="default" w:ascii="Times New Roman" w:hAnsi="Times New Roman" w:cs="Times New Roman"/>
          <w:lang w:val="en-US"/>
        </w:rPr>
        <w:t>G = {&lt;no, Short, ?,?,?,?,?,?&gt;, &lt;?, Short,?,?,?,?,No,?&gt;}</w:t>
      </w:r>
    </w:p>
    <w:p w14:paraId="3ED75089">
      <w:pPr>
        <w:bidi w:val="0"/>
        <w:rPr>
          <w:rFonts w:hint="default" w:ascii="Times New Roman" w:hAnsi="Times New Roman" w:cs="Times New Roman"/>
          <w:lang w:val="vi-VN"/>
        </w:rPr>
      </w:pPr>
      <w:r>
        <w:rPr>
          <w:rFonts w:hint="default" w:ascii="Times New Roman" w:hAnsi="Times New Roman" w:cs="Times New Roman"/>
          <w:lang w:val="vi-VN"/>
        </w:rPr>
        <w:t>Từ S và G, mô tả version space của tập dữ liệu</w:t>
      </w:r>
    </w:p>
    <w:p w14:paraId="2511E515">
      <w:pPr>
        <w:bidi w:val="0"/>
        <w:rPr>
          <w:rFonts w:hint="default" w:ascii="Times New Roman" w:hAnsi="Times New Roman" w:cs="Times New Roman"/>
          <w:lang w:val="vi-VN"/>
        </w:rPr>
      </w:pPr>
      <w:r>
        <w:rPr>
          <w:rFonts w:hint="default" w:ascii="Times New Roman" w:hAnsi="Times New Roman" w:cs="Times New Roman"/>
          <w:lang w:val="vi-VN"/>
        </w:rPr>
        <w:t xml:space="preserve">- Biến cụ thể S: </w:t>
      </w:r>
    </w:p>
    <w:p w14:paraId="151A6BC9">
      <w:pPr>
        <w:bidi w:val="0"/>
        <w:jc w:val="center"/>
        <w:rPr>
          <w:rFonts w:hint="default" w:ascii="Times New Roman" w:hAnsi="Times New Roman" w:cs="Times New Roman"/>
          <w:lang w:val="vi-VN"/>
        </w:rPr>
      </w:pPr>
      <w:r>
        <w:rPr>
          <w:rFonts w:hint="default" w:ascii="Times New Roman" w:hAnsi="Times New Roman" w:cs="Times New Roman"/>
          <w:lang w:val="vi-VN"/>
        </w:rPr>
        <w:t>S = {No, Short,?,?,?,? No,?}</w:t>
      </w:r>
    </w:p>
    <w:p w14:paraId="6DC48D46">
      <w:pPr>
        <w:bidi w:val="0"/>
        <w:rPr>
          <w:rFonts w:hint="default" w:ascii="Times New Roman" w:hAnsi="Times New Roman" w:cs="Times New Roman"/>
          <w:lang w:val="vi-VN"/>
        </w:rPr>
      </w:pPr>
      <w:r>
        <w:rPr>
          <w:rFonts w:hint="default" w:ascii="Times New Roman" w:hAnsi="Times New Roman" w:cs="Times New Roman"/>
          <w:lang w:val="vi-VN"/>
        </w:rPr>
        <w:t>- Biến tổng quát G:</w:t>
      </w:r>
    </w:p>
    <w:p w14:paraId="2891F7D1">
      <w:pPr>
        <w:bidi w:val="0"/>
        <w:jc w:val="center"/>
        <w:rPr>
          <w:rFonts w:hint="default" w:ascii="Times New Roman" w:hAnsi="Times New Roman" w:cs="Times New Roman"/>
          <w:lang w:val="vi-VN"/>
        </w:rPr>
      </w:pPr>
      <w:r>
        <w:rPr>
          <w:rFonts w:hint="default" w:ascii="Times New Roman" w:hAnsi="Times New Roman" w:cs="Times New Roman"/>
          <w:lang w:val="vi-VN"/>
        </w:rPr>
        <w:t>G = {No, Short,?,?,?,?,?,?}, {?, Short,?,?,?,?, No ,?}</w:t>
      </w:r>
    </w:p>
    <w:p w14:paraId="0F2BC8E0">
      <w:pPr>
        <w:bidi w:val="0"/>
        <w:rPr>
          <w:rFonts w:hint="default" w:ascii="Times New Roman" w:hAnsi="Times New Roman" w:cs="Times New Roman"/>
          <w:lang w:val="vi-VN"/>
        </w:rPr>
      </w:pPr>
      <w:r>
        <w:rPr>
          <w:rFonts w:hint="default" w:ascii="Times New Roman" w:hAnsi="Times New Roman" w:cs="Times New Roman"/>
          <w:lang w:val="vi-VN"/>
        </w:rPr>
        <w:t>- Mô tả:</w:t>
      </w:r>
    </w:p>
    <w:p w14:paraId="2C76C8E2">
      <w:pPr>
        <w:bidi w:val="0"/>
        <w:rPr>
          <w:rFonts w:hint="default" w:ascii="Times New Roman" w:hAnsi="Times New Roman" w:cs="Times New Roman"/>
          <w:lang w:val="vi-VN"/>
        </w:rPr>
      </w:pPr>
      <w:r>
        <w:rPr>
          <w:rFonts w:hint="default" w:ascii="Times New Roman" w:hAnsi="Times New Roman" w:cs="Times New Roman"/>
          <w:lang w:val="vi-VN"/>
        </w:rPr>
        <w:t>Luôn phải có Tail = Short</w:t>
      </w:r>
    </w:p>
    <w:p w14:paraId="615D5D02">
      <w:pPr>
        <w:bidi w:val="0"/>
        <w:rPr>
          <w:rFonts w:hint="default" w:ascii="Times New Roman" w:hAnsi="Times New Roman" w:cs="Times New Roman"/>
          <w:lang w:val="vi-VN"/>
        </w:rPr>
      </w:pPr>
      <w:r>
        <w:rPr>
          <w:rFonts w:hint="default" w:ascii="Times New Roman" w:hAnsi="Times New Roman" w:cs="Times New Roman"/>
          <w:lang w:val="vi-VN"/>
        </w:rPr>
        <w:t xml:space="preserve"> Phải có ít nhất một trong hai điều kiện Horns = No hoặc Hooves = No (trong S cả hai điều kiện này đều phải thỏa mãn)</w:t>
      </w:r>
    </w:p>
    <w:p w14:paraId="50CD0B8C">
      <w:pPr>
        <w:bidi w:val="0"/>
        <w:rPr>
          <w:rFonts w:hint="default" w:ascii="Times New Roman" w:hAnsi="Times New Roman" w:cs="Times New Roman"/>
          <w:lang w:val="vi-VN"/>
        </w:rPr>
      </w:pPr>
      <w:r>
        <w:rPr>
          <w:rFonts w:hint="default" w:ascii="Times New Roman" w:hAnsi="Times New Roman" w:cs="Times New Roman"/>
          <w:lang w:val="vi-VN"/>
        </w:rPr>
        <w:t>Các thuộc tính còn lại ( Tusks, Paws, Fur, Color, Size) có thể nhận bất kỳ giá trị nào (?)</w:t>
      </w:r>
    </w:p>
    <w:p w14:paraId="7C966A41">
      <w:pPr>
        <w:bidi w:val="0"/>
        <w:rPr>
          <w:rFonts w:hint="default" w:ascii="Times New Roman" w:hAnsi="Times New Roman" w:cs="Times New Roman"/>
          <w:lang w:val="vi-VN"/>
        </w:rPr>
      </w:pPr>
    </w:p>
    <w:p w14:paraId="60D0BE76">
      <w:pPr>
        <w:numPr>
          <w:ilvl w:val="0"/>
          <w:numId w:val="0"/>
        </w:numPr>
        <w:bidi w:val="0"/>
        <w:spacing w:line="360" w:lineRule="auto"/>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Câu 3:</w:t>
      </w:r>
    </w:p>
    <w:p w14:paraId="3D8D0785">
      <w:pPr>
        <w:numPr>
          <w:ilvl w:val="0"/>
          <w:numId w:val="16"/>
        </w:num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Xác định không gian đầu vào, biến mục tiêu và dạng biểu diễn giả thuyết</w:t>
      </w:r>
    </w:p>
    <w:p w14:paraId="3E3B7D8F">
      <w:pPr>
        <w:numPr>
          <w:ilvl w:val="0"/>
          <w:numId w:val="0"/>
        </w:num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Không gian đầu vào (X): 4 thuộc tính </w:t>
      </w:r>
    </w:p>
    <w:p w14:paraId="1989CFDB">
      <w:pPr>
        <w:numPr>
          <w:ilvl w:val="0"/>
          <w:numId w:val="0"/>
        </w:num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X= {Fever, Cough, Throat_Pain, Body_Pain}</w:t>
      </w:r>
    </w:p>
    <w:p w14:paraId="1E0952F6">
      <w:pPr>
        <w:numPr>
          <w:ilvl w:val="0"/>
          <w:numId w:val="0"/>
        </w:num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Biến mục tiêu (Y): 1 thuộc tính </w:t>
      </w:r>
    </w:p>
    <w:p w14:paraId="2276A28C">
      <w:pPr>
        <w:numPr>
          <w:ilvl w:val="0"/>
          <w:numId w:val="0"/>
        </w:num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Y = Covid-19 </w:t>
      </w:r>
      <w:r>
        <w:rPr>
          <w:rFonts w:hint="default" w:ascii="Times New Roman" w:hAnsi="Times New Roman" w:cs="Times New Roman"/>
          <w:sz w:val="26"/>
          <w:szCs w:val="26"/>
        </w:rPr>
        <w:t>∈</w:t>
      </w:r>
      <w:r>
        <w:rPr>
          <w:rFonts w:hint="default" w:ascii="Times New Roman" w:hAnsi="Times New Roman" w:cs="Times New Roman"/>
          <w:sz w:val="26"/>
          <w:szCs w:val="26"/>
          <w:lang w:val="vi-VN"/>
        </w:rPr>
        <w:t xml:space="preserve"> {Positive, Negative}</w:t>
      </w:r>
    </w:p>
    <w:p w14:paraId="6FD89853">
      <w:pPr>
        <w:numPr>
          <w:ilvl w:val="0"/>
          <w:numId w:val="0"/>
        </w:num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Giả thuyết h: 4 phần tử tương đương với 4 thuộc tính đầu vào.</w:t>
      </w:r>
    </w:p>
    <w:p w14:paraId="27CB80E8">
      <w:pPr>
        <w:numPr>
          <w:ilvl w:val="0"/>
          <w:numId w:val="0"/>
        </w:num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h = &lt;h</w:t>
      </w:r>
      <w:r>
        <w:rPr>
          <w:rFonts w:hint="default" w:ascii="Times New Roman" w:hAnsi="Times New Roman" w:cs="Times New Roman"/>
          <w:sz w:val="26"/>
          <w:szCs w:val="26"/>
          <w:vertAlign w:val="subscript"/>
          <w:lang w:val="vi-VN"/>
        </w:rPr>
        <w:t>1</w:t>
      </w:r>
      <w:r>
        <w:rPr>
          <w:rFonts w:hint="default" w:ascii="Times New Roman" w:hAnsi="Times New Roman" w:cs="Times New Roman"/>
          <w:sz w:val="26"/>
          <w:szCs w:val="26"/>
          <w:lang w:val="vi-VN"/>
        </w:rPr>
        <w:t>, h</w:t>
      </w:r>
      <w:r>
        <w:rPr>
          <w:rFonts w:hint="default" w:ascii="Times New Roman" w:hAnsi="Times New Roman" w:cs="Times New Roman"/>
          <w:sz w:val="26"/>
          <w:szCs w:val="26"/>
          <w:vertAlign w:val="subscript"/>
          <w:lang w:val="vi-VN"/>
        </w:rPr>
        <w:t>2</w:t>
      </w:r>
      <w:r>
        <w:rPr>
          <w:rFonts w:hint="default" w:ascii="Times New Roman" w:hAnsi="Times New Roman" w:cs="Times New Roman"/>
          <w:sz w:val="26"/>
          <w:szCs w:val="26"/>
          <w:lang w:val="vi-VN"/>
        </w:rPr>
        <w:t>, h</w:t>
      </w:r>
      <w:r>
        <w:rPr>
          <w:rFonts w:hint="default" w:ascii="Times New Roman" w:hAnsi="Times New Roman" w:cs="Times New Roman"/>
          <w:sz w:val="26"/>
          <w:szCs w:val="26"/>
          <w:vertAlign w:val="subscript"/>
          <w:lang w:val="vi-VN"/>
        </w:rPr>
        <w:t>3</w:t>
      </w:r>
      <w:r>
        <w:rPr>
          <w:rFonts w:hint="default" w:ascii="Times New Roman" w:hAnsi="Times New Roman" w:cs="Times New Roman"/>
          <w:sz w:val="26"/>
          <w:szCs w:val="26"/>
          <w:lang w:val="vi-VN"/>
        </w:rPr>
        <w:t>, h</w:t>
      </w:r>
      <w:r>
        <w:rPr>
          <w:rFonts w:hint="default" w:ascii="Times New Roman" w:hAnsi="Times New Roman" w:cs="Times New Roman"/>
          <w:sz w:val="26"/>
          <w:szCs w:val="26"/>
          <w:vertAlign w:val="subscript"/>
          <w:lang w:val="vi-VN"/>
        </w:rPr>
        <w:t>4</w:t>
      </w:r>
      <w:r>
        <w:rPr>
          <w:rFonts w:hint="default" w:ascii="Times New Roman" w:hAnsi="Times New Roman" w:cs="Times New Roman"/>
          <w:sz w:val="26"/>
          <w:szCs w:val="26"/>
          <w:lang w:val="vi-VN"/>
        </w:rPr>
        <w:t>&gt;</w:t>
      </w:r>
    </w:p>
    <w:p w14:paraId="5FC691A3">
      <w:pPr>
        <w:numPr>
          <w:ilvl w:val="0"/>
          <w:numId w:val="0"/>
        </w:num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b. Tìm giả thuyết nhất quán với các mẫu dương bằng Find-S</w:t>
      </w:r>
    </w:p>
    <w:p w14:paraId="2B7811DE">
      <w:pPr>
        <w:numPr>
          <w:ilvl w:val="0"/>
          <w:numId w:val="0"/>
        </w:numPr>
        <w:bidi w:val="0"/>
        <w:spacing w:line="360" w:lineRule="auto"/>
        <w:ind w:leftChars="0"/>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 Quá trình thực hiện:</w:t>
      </w:r>
    </w:p>
    <w:p w14:paraId="7600B82B">
      <w:pPr>
        <w:numPr>
          <w:ilvl w:val="0"/>
          <w:numId w:val="17"/>
        </w:numPr>
        <w:bidi w:val="0"/>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Khởi tạo: </w:t>
      </w:r>
    </w:p>
    <w:p w14:paraId="02057D17">
      <w:pPr>
        <w:numPr>
          <w:ilvl w:val="0"/>
          <w:numId w:val="0"/>
        </w:numPr>
        <w:bidi w:val="0"/>
        <w:spacing w:line="360" w:lineRule="auto"/>
        <w:ind w:left="720" w:leftChars="0"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S0 = {</w:t>
      </w:r>
      <w:r>
        <w:rPr>
          <w:rFonts w:ascii="Segoe UI" w:hAnsi="Segoe UI" w:eastAsia="Segoe UI" w:cs="Segoe UI"/>
          <w:i w:val="0"/>
          <w:iCs w:val="0"/>
          <w:caps w:val="0"/>
          <w:color w:val="081B3A"/>
          <w:spacing w:val="3"/>
          <w:sz w:val="22"/>
          <w:szCs w:val="22"/>
          <w:shd w:val="clear" w:fill="FFFFFF"/>
        </w:rPr>
        <w:t>φ</w:t>
      </w:r>
      <w:r>
        <w:rPr>
          <w:rFonts w:hint="default" w:ascii="Segoe UI" w:hAnsi="Segoe UI" w:eastAsia="Segoe UI" w:cs="Segoe UI"/>
          <w:i w:val="0"/>
          <w:iCs w:val="0"/>
          <w:caps w:val="0"/>
          <w:color w:val="081B3A"/>
          <w:spacing w:val="3"/>
          <w:sz w:val="22"/>
          <w:szCs w:val="22"/>
          <w:shd w:val="clear" w:fill="FFFFFF"/>
          <w:lang w:val="vi-VN"/>
        </w:rPr>
        <w:t>,</w:t>
      </w:r>
      <w:r>
        <w:rPr>
          <w:rFonts w:ascii="Segoe UI" w:hAnsi="Segoe UI" w:eastAsia="Segoe UI" w:cs="Segoe UI"/>
          <w:i w:val="0"/>
          <w:iCs w:val="0"/>
          <w:caps w:val="0"/>
          <w:color w:val="081B3A"/>
          <w:spacing w:val="3"/>
          <w:sz w:val="22"/>
          <w:szCs w:val="22"/>
          <w:shd w:val="clear" w:fill="FFFFFF"/>
        </w:rPr>
        <w:t>φ</w:t>
      </w:r>
      <w:r>
        <w:rPr>
          <w:rFonts w:hint="default" w:ascii="Segoe UI" w:hAnsi="Segoe UI" w:eastAsia="Segoe UI" w:cs="Segoe UI"/>
          <w:i w:val="0"/>
          <w:iCs w:val="0"/>
          <w:caps w:val="0"/>
          <w:color w:val="081B3A"/>
          <w:spacing w:val="3"/>
          <w:sz w:val="22"/>
          <w:szCs w:val="22"/>
          <w:shd w:val="clear" w:fill="FFFFFF"/>
          <w:lang w:val="vi-VN"/>
        </w:rPr>
        <w:t>,</w:t>
      </w:r>
      <w:r>
        <w:rPr>
          <w:rFonts w:ascii="Segoe UI" w:hAnsi="Segoe UI" w:eastAsia="Segoe UI" w:cs="Segoe UI"/>
          <w:i w:val="0"/>
          <w:iCs w:val="0"/>
          <w:caps w:val="0"/>
          <w:color w:val="081B3A"/>
          <w:spacing w:val="3"/>
          <w:sz w:val="22"/>
          <w:szCs w:val="22"/>
          <w:shd w:val="clear" w:fill="FFFFFF"/>
        </w:rPr>
        <w:t>φ</w:t>
      </w:r>
      <w:r>
        <w:rPr>
          <w:rFonts w:hint="default" w:ascii="Segoe UI" w:hAnsi="Segoe UI" w:eastAsia="Segoe UI" w:cs="Segoe UI"/>
          <w:i w:val="0"/>
          <w:iCs w:val="0"/>
          <w:caps w:val="0"/>
          <w:color w:val="081B3A"/>
          <w:spacing w:val="3"/>
          <w:sz w:val="22"/>
          <w:szCs w:val="22"/>
          <w:shd w:val="clear" w:fill="FFFFFF"/>
          <w:lang w:val="vi-VN"/>
        </w:rPr>
        <w:t>,</w:t>
      </w:r>
      <w:r>
        <w:rPr>
          <w:rFonts w:ascii="Segoe UI" w:hAnsi="Segoe UI" w:eastAsia="Segoe UI" w:cs="Segoe UI"/>
          <w:i w:val="0"/>
          <w:iCs w:val="0"/>
          <w:caps w:val="0"/>
          <w:color w:val="081B3A"/>
          <w:spacing w:val="3"/>
          <w:sz w:val="22"/>
          <w:szCs w:val="22"/>
          <w:shd w:val="clear" w:fill="FFFFFF"/>
        </w:rPr>
        <w:t>φ</w:t>
      </w:r>
      <w:r>
        <w:rPr>
          <w:rFonts w:hint="default" w:ascii="Times New Roman" w:hAnsi="Times New Roman" w:cs="Times New Roman"/>
          <w:sz w:val="26"/>
          <w:szCs w:val="26"/>
          <w:lang w:val="vi-VN"/>
        </w:rPr>
        <w:t>}</w:t>
      </w:r>
    </w:p>
    <w:p w14:paraId="6CE0F29C">
      <w:pPr>
        <w:numPr>
          <w:ilvl w:val="0"/>
          <w:numId w:val="17"/>
        </w:numPr>
        <w:bidi w:val="0"/>
        <w:spacing w:line="360" w:lineRule="auto"/>
        <w:ind w:left="0" w:leftChars="0" w:firstLine="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Mẫu 11:</w:t>
      </w:r>
    </w:p>
    <w:p w14:paraId="7EFCCD42">
      <w:pPr>
        <w:numPr>
          <w:ilvl w:val="0"/>
          <w:numId w:val="0"/>
        </w:numPr>
        <w:bidi w:val="0"/>
        <w:spacing w:line="360" w:lineRule="auto"/>
        <w:ind w:left="720" w:leftChars="0"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w:t>
      </w:r>
      <w:r>
        <w:rPr>
          <w:rFonts w:hint="default" w:ascii="Times New Roman" w:hAnsi="Times New Roman" w:cs="Times New Roman"/>
          <w:sz w:val="26"/>
          <w:szCs w:val="26"/>
          <w:vertAlign w:val="subscript"/>
          <w:lang w:val="vi-VN"/>
        </w:rPr>
        <w:t>11</w:t>
      </w:r>
      <w:r>
        <w:rPr>
          <w:rFonts w:hint="default" w:ascii="Times New Roman" w:hAnsi="Times New Roman" w:cs="Times New Roman"/>
          <w:sz w:val="26"/>
          <w:szCs w:val="26"/>
          <w:lang w:val="vi-VN"/>
        </w:rPr>
        <w:t xml:space="preserve"> = {N, Y, Y, Y}</w:t>
      </w:r>
    </w:p>
    <w:p w14:paraId="5E850A61">
      <w:pPr>
        <w:numPr>
          <w:ilvl w:val="0"/>
          <w:numId w:val="0"/>
        </w:numPr>
        <w:bidi w:val="0"/>
        <w:spacing w:line="360" w:lineRule="auto"/>
        <w:ind w:left="720" w:leftChars="0"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S</w:t>
      </w:r>
      <w:r>
        <w:rPr>
          <w:rFonts w:hint="default" w:ascii="Times New Roman" w:hAnsi="Times New Roman" w:cs="Times New Roman"/>
          <w:sz w:val="26"/>
          <w:szCs w:val="26"/>
          <w:vertAlign w:val="subscript"/>
          <w:lang w:val="vi-VN"/>
        </w:rPr>
        <w:t>11</w:t>
      </w:r>
      <w:r>
        <w:rPr>
          <w:rFonts w:hint="default" w:ascii="Times New Roman" w:hAnsi="Times New Roman" w:cs="Times New Roman"/>
          <w:sz w:val="26"/>
          <w:szCs w:val="26"/>
          <w:lang w:val="vi-VN"/>
        </w:rPr>
        <w:t xml:space="preserve"> = {N, Y, Y, Y}</w:t>
      </w:r>
    </w:p>
    <w:p w14:paraId="42CB2956">
      <w:pPr>
        <w:numPr>
          <w:ilvl w:val="0"/>
          <w:numId w:val="17"/>
        </w:numPr>
        <w:bidi w:val="0"/>
        <w:spacing w:line="360" w:lineRule="auto"/>
        <w:ind w:left="0" w:leftChars="0" w:firstLine="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Mẫu 12:</w:t>
      </w:r>
    </w:p>
    <w:p w14:paraId="6F5C0446">
      <w:pPr>
        <w:numPr>
          <w:ilvl w:val="0"/>
          <w:numId w:val="0"/>
        </w:numPr>
        <w:bidi w:val="0"/>
        <w:spacing w:line="360" w:lineRule="auto"/>
        <w:ind w:left="720" w:leftChars="0"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w:t>
      </w:r>
      <w:r>
        <w:rPr>
          <w:rFonts w:hint="default" w:ascii="Times New Roman" w:hAnsi="Times New Roman" w:cs="Times New Roman"/>
          <w:sz w:val="26"/>
          <w:szCs w:val="26"/>
          <w:vertAlign w:val="subscript"/>
          <w:lang w:val="vi-VN"/>
        </w:rPr>
        <w:t>12</w:t>
      </w:r>
      <w:r>
        <w:rPr>
          <w:rFonts w:hint="default" w:ascii="Times New Roman" w:hAnsi="Times New Roman" w:cs="Times New Roman"/>
          <w:sz w:val="26"/>
          <w:szCs w:val="26"/>
          <w:lang w:val="vi-VN"/>
        </w:rPr>
        <w:t xml:space="preserve"> = {Y, Y, Y, Y}</w:t>
      </w:r>
    </w:p>
    <w:p w14:paraId="48EB67BC">
      <w:pPr>
        <w:numPr>
          <w:ilvl w:val="0"/>
          <w:numId w:val="0"/>
        </w:numPr>
        <w:bidi w:val="0"/>
        <w:spacing w:line="360" w:lineRule="auto"/>
        <w:ind w:left="720" w:leftChars="0"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S</w:t>
      </w:r>
      <w:r>
        <w:rPr>
          <w:rFonts w:hint="default" w:ascii="Times New Roman" w:hAnsi="Times New Roman" w:cs="Times New Roman"/>
          <w:sz w:val="26"/>
          <w:szCs w:val="26"/>
          <w:vertAlign w:val="subscript"/>
          <w:lang w:val="vi-VN"/>
        </w:rPr>
        <w:t>12</w:t>
      </w:r>
      <w:r>
        <w:rPr>
          <w:rFonts w:hint="default" w:ascii="Times New Roman" w:hAnsi="Times New Roman" w:cs="Times New Roman"/>
          <w:sz w:val="26"/>
          <w:szCs w:val="26"/>
          <w:lang w:val="vi-VN"/>
        </w:rPr>
        <w:t xml:space="preserve"> = {?, Y, Y, Y}</w:t>
      </w:r>
    </w:p>
    <w:p w14:paraId="0FA0273C">
      <w:pPr>
        <w:numPr>
          <w:ilvl w:val="0"/>
          <w:numId w:val="17"/>
        </w:numPr>
        <w:bidi w:val="0"/>
        <w:spacing w:line="360" w:lineRule="auto"/>
        <w:ind w:left="0" w:leftChars="0" w:firstLine="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Mẫu 13:</w:t>
      </w:r>
    </w:p>
    <w:p w14:paraId="6392B675">
      <w:pPr>
        <w:numPr>
          <w:ilvl w:val="0"/>
          <w:numId w:val="0"/>
        </w:numPr>
        <w:bidi w:val="0"/>
        <w:spacing w:line="360" w:lineRule="auto"/>
        <w:ind w:left="720" w:leftChars="0"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w:t>
      </w:r>
      <w:r>
        <w:rPr>
          <w:rFonts w:hint="default" w:ascii="Times New Roman" w:hAnsi="Times New Roman" w:cs="Times New Roman"/>
          <w:sz w:val="26"/>
          <w:szCs w:val="26"/>
          <w:vertAlign w:val="subscript"/>
          <w:lang w:val="vi-VN"/>
        </w:rPr>
        <w:t>13</w:t>
      </w:r>
      <w:r>
        <w:rPr>
          <w:rFonts w:hint="default" w:ascii="Times New Roman" w:hAnsi="Times New Roman" w:cs="Times New Roman"/>
          <w:sz w:val="26"/>
          <w:szCs w:val="26"/>
          <w:lang w:val="vi-VN"/>
        </w:rPr>
        <w:t xml:space="preserve"> = {Y, N, Y, Y}</w:t>
      </w:r>
    </w:p>
    <w:p w14:paraId="155CAAFB">
      <w:pPr>
        <w:numPr>
          <w:ilvl w:val="0"/>
          <w:numId w:val="0"/>
        </w:numPr>
        <w:bidi w:val="0"/>
        <w:spacing w:line="360" w:lineRule="auto"/>
        <w:ind w:left="720" w:leftChars="0"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S</w:t>
      </w:r>
      <w:r>
        <w:rPr>
          <w:rFonts w:hint="default" w:ascii="Times New Roman" w:hAnsi="Times New Roman" w:cs="Times New Roman"/>
          <w:sz w:val="26"/>
          <w:szCs w:val="26"/>
          <w:vertAlign w:val="subscript"/>
          <w:lang w:val="vi-VN"/>
        </w:rPr>
        <w:t xml:space="preserve">13 </w:t>
      </w:r>
      <w:r>
        <w:rPr>
          <w:rFonts w:hint="default" w:ascii="Times New Roman" w:hAnsi="Times New Roman" w:cs="Times New Roman"/>
          <w:sz w:val="26"/>
          <w:szCs w:val="26"/>
          <w:lang w:val="vi-VN"/>
        </w:rPr>
        <w:t>= {?, ? , Y, Y}</w:t>
      </w:r>
    </w:p>
    <w:p w14:paraId="59DA5BA9">
      <w:pPr>
        <w:numPr>
          <w:ilvl w:val="0"/>
          <w:numId w:val="17"/>
        </w:numPr>
        <w:bidi w:val="0"/>
        <w:spacing w:line="360" w:lineRule="auto"/>
        <w:ind w:left="0" w:leftChars="0" w:firstLine="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Mẫu 14: Bỏ qua (mẫu âm)</w:t>
      </w:r>
    </w:p>
    <w:p w14:paraId="250E9685">
      <w:pPr>
        <w:numPr>
          <w:ilvl w:val="0"/>
          <w:numId w:val="17"/>
        </w:numPr>
        <w:bidi w:val="0"/>
        <w:spacing w:line="360" w:lineRule="auto"/>
        <w:ind w:left="0" w:leftChars="0" w:firstLine="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Mẫu 15:</w:t>
      </w:r>
    </w:p>
    <w:p w14:paraId="0DB7DD3D">
      <w:pPr>
        <w:numPr>
          <w:ilvl w:val="0"/>
          <w:numId w:val="0"/>
        </w:numPr>
        <w:bidi w:val="0"/>
        <w:spacing w:line="360" w:lineRule="auto"/>
        <w:ind w:left="720" w:leftChars="0"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w:t>
      </w:r>
      <w:r>
        <w:rPr>
          <w:rFonts w:hint="default" w:ascii="Times New Roman" w:hAnsi="Times New Roman" w:cs="Times New Roman"/>
          <w:sz w:val="26"/>
          <w:szCs w:val="26"/>
          <w:vertAlign w:val="subscript"/>
          <w:lang w:val="vi-VN"/>
        </w:rPr>
        <w:t>15</w:t>
      </w:r>
      <w:r>
        <w:rPr>
          <w:rFonts w:hint="default" w:ascii="Times New Roman" w:hAnsi="Times New Roman" w:cs="Times New Roman"/>
          <w:sz w:val="26"/>
          <w:szCs w:val="26"/>
          <w:lang w:val="vi-VN"/>
        </w:rPr>
        <w:t xml:space="preserve"> = {Y, Y, Y, N}</w:t>
      </w:r>
    </w:p>
    <w:p w14:paraId="7C90C5FC">
      <w:pPr>
        <w:numPr>
          <w:ilvl w:val="0"/>
          <w:numId w:val="0"/>
        </w:numPr>
        <w:bidi w:val="0"/>
        <w:spacing w:line="360" w:lineRule="auto"/>
        <w:ind w:left="720" w:leftChars="0"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S</w:t>
      </w:r>
      <w:r>
        <w:rPr>
          <w:rFonts w:hint="default" w:ascii="Times New Roman" w:hAnsi="Times New Roman" w:cs="Times New Roman"/>
          <w:sz w:val="26"/>
          <w:szCs w:val="26"/>
          <w:vertAlign w:val="subscript"/>
          <w:lang w:val="vi-VN"/>
        </w:rPr>
        <w:t>15</w:t>
      </w:r>
      <w:r>
        <w:rPr>
          <w:rFonts w:hint="default" w:ascii="Times New Roman" w:hAnsi="Times New Roman" w:cs="Times New Roman"/>
          <w:sz w:val="26"/>
          <w:szCs w:val="26"/>
          <w:lang w:val="vi-VN"/>
        </w:rPr>
        <w:t xml:space="preserve"> = {?, ? , Y, ?}</w:t>
      </w:r>
    </w:p>
    <w:p w14:paraId="1352256A">
      <w:pPr>
        <w:numPr>
          <w:ilvl w:val="0"/>
          <w:numId w:val="17"/>
        </w:numPr>
        <w:bidi w:val="0"/>
        <w:spacing w:line="360" w:lineRule="auto"/>
        <w:ind w:left="0" w:leftChars="0" w:firstLine="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Mẫu 16: Bỏ qua (mẫu âm)</w:t>
      </w:r>
    </w:p>
    <w:p w14:paraId="60BAAD6A">
      <w:pPr>
        <w:numPr>
          <w:ilvl w:val="0"/>
          <w:numId w:val="17"/>
        </w:numPr>
        <w:bidi w:val="0"/>
        <w:spacing w:line="360" w:lineRule="auto"/>
        <w:ind w:left="0" w:leftChars="0" w:firstLine="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Mẫu 17: Bỏ qua (mẫu âm)</w:t>
      </w:r>
    </w:p>
    <w:p w14:paraId="0A73BCB7">
      <w:pPr>
        <w:numPr>
          <w:ilvl w:val="0"/>
          <w:numId w:val="0"/>
        </w:numPr>
        <w:bidi w:val="0"/>
        <w:spacing w:line="360" w:lineRule="auto"/>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 Sử dụng nguyên tắc generalization/specialization để xác định các giải thuyết nhất quán với cả mẫu dương và mẫu âm</w:t>
      </w:r>
    </w:p>
    <w:p w14:paraId="2C7A5A01">
      <w:pPr>
        <w:numPr>
          <w:ilvl w:val="0"/>
          <w:numId w:val="0"/>
        </w:numPr>
        <w:bidi w:val="0"/>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Quá trình thực hiện:</w:t>
      </w:r>
    </w:p>
    <w:p w14:paraId="19393C1D">
      <w:pPr>
        <w:numPr>
          <w:ilvl w:val="0"/>
          <w:numId w:val="18"/>
        </w:numPr>
        <w:bidi w:val="0"/>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Khởi tạo:</w:t>
      </w:r>
    </w:p>
    <w:p w14:paraId="2B5DAEBC">
      <w:pPr>
        <w:numPr>
          <w:ilvl w:val="0"/>
          <w:numId w:val="0"/>
        </w:numPr>
        <w:bidi w:val="0"/>
        <w:spacing w:line="360" w:lineRule="auto"/>
        <w:ind w:left="720" w:leftChars="0"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S</w:t>
      </w:r>
      <w:r>
        <w:rPr>
          <w:rFonts w:hint="default" w:ascii="Times New Roman" w:hAnsi="Times New Roman" w:cs="Times New Roman"/>
          <w:sz w:val="26"/>
          <w:szCs w:val="26"/>
          <w:vertAlign w:val="subscript"/>
          <w:lang w:val="vi-VN"/>
        </w:rPr>
        <w:t>0</w:t>
      </w:r>
      <w:r>
        <w:rPr>
          <w:rFonts w:hint="default" w:ascii="Times New Roman" w:hAnsi="Times New Roman" w:cs="Times New Roman"/>
          <w:sz w:val="26"/>
          <w:szCs w:val="26"/>
          <w:lang w:val="vi-VN"/>
        </w:rPr>
        <w:t xml:space="preserve"> = {</w:t>
      </w:r>
      <w:r>
        <w:rPr>
          <w:rFonts w:ascii="Segoe UI" w:hAnsi="Segoe UI" w:eastAsia="Segoe UI" w:cs="Segoe UI"/>
          <w:i w:val="0"/>
          <w:iCs w:val="0"/>
          <w:caps w:val="0"/>
          <w:color w:val="081B3A"/>
          <w:spacing w:val="3"/>
          <w:sz w:val="22"/>
          <w:szCs w:val="22"/>
          <w:shd w:val="clear" w:fill="FFFFFF"/>
        </w:rPr>
        <w:t>φ</w:t>
      </w:r>
      <w:r>
        <w:rPr>
          <w:rFonts w:hint="default" w:ascii="Segoe UI" w:hAnsi="Segoe UI" w:eastAsia="Segoe UI" w:cs="Segoe UI"/>
          <w:i w:val="0"/>
          <w:iCs w:val="0"/>
          <w:caps w:val="0"/>
          <w:color w:val="081B3A"/>
          <w:spacing w:val="3"/>
          <w:sz w:val="22"/>
          <w:szCs w:val="22"/>
          <w:shd w:val="clear" w:fill="FFFFFF"/>
          <w:lang w:val="vi-VN"/>
        </w:rPr>
        <w:t>,</w:t>
      </w:r>
      <w:r>
        <w:rPr>
          <w:rFonts w:ascii="Segoe UI" w:hAnsi="Segoe UI" w:eastAsia="Segoe UI" w:cs="Segoe UI"/>
          <w:i w:val="0"/>
          <w:iCs w:val="0"/>
          <w:caps w:val="0"/>
          <w:color w:val="081B3A"/>
          <w:spacing w:val="3"/>
          <w:sz w:val="22"/>
          <w:szCs w:val="22"/>
          <w:shd w:val="clear" w:fill="FFFFFF"/>
        </w:rPr>
        <w:t>φ</w:t>
      </w:r>
      <w:r>
        <w:rPr>
          <w:rFonts w:hint="default" w:ascii="Segoe UI" w:hAnsi="Segoe UI" w:eastAsia="Segoe UI" w:cs="Segoe UI"/>
          <w:i w:val="0"/>
          <w:iCs w:val="0"/>
          <w:caps w:val="0"/>
          <w:color w:val="081B3A"/>
          <w:spacing w:val="3"/>
          <w:sz w:val="22"/>
          <w:szCs w:val="22"/>
          <w:shd w:val="clear" w:fill="FFFFFF"/>
          <w:lang w:val="vi-VN"/>
        </w:rPr>
        <w:t>,</w:t>
      </w:r>
      <w:r>
        <w:rPr>
          <w:rFonts w:ascii="Segoe UI" w:hAnsi="Segoe UI" w:eastAsia="Segoe UI" w:cs="Segoe UI"/>
          <w:i w:val="0"/>
          <w:iCs w:val="0"/>
          <w:caps w:val="0"/>
          <w:color w:val="081B3A"/>
          <w:spacing w:val="3"/>
          <w:sz w:val="22"/>
          <w:szCs w:val="22"/>
          <w:shd w:val="clear" w:fill="FFFFFF"/>
        </w:rPr>
        <w:t>φ</w:t>
      </w:r>
      <w:r>
        <w:rPr>
          <w:rFonts w:hint="default" w:ascii="Segoe UI" w:hAnsi="Segoe UI" w:eastAsia="Segoe UI" w:cs="Segoe UI"/>
          <w:i w:val="0"/>
          <w:iCs w:val="0"/>
          <w:caps w:val="0"/>
          <w:color w:val="081B3A"/>
          <w:spacing w:val="3"/>
          <w:sz w:val="22"/>
          <w:szCs w:val="22"/>
          <w:shd w:val="clear" w:fill="FFFFFF"/>
          <w:lang w:val="vi-VN"/>
        </w:rPr>
        <w:t>,</w:t>
      </w:r>
      <w:r>
        <w:rPr>
          <w:rFonts w:ascii="Segoe UI" w:hAnsi="Segoe UI" w:eastAsia="Segoe UI" w:cs="Segoe UI"/>
          <w:i w:val="0"/>
          <w:iCs w:val="0"/>
          <w:caps w:val="0"/>
          <w:color w:val="081B3A"/>
          <w:spacing w:val="3"/>
          <w:sz w:val="22"/>
          <w:szCs w:val="22"/>
          <w:shd w:val="clear" w:fill="FFFFFF"/>
        </w:rPr>
        <w:t>φ</w:t>
      </w:r>
      <w:r>
        <w:rPr>
          <w:rFonts w:hint="default" w:ascii="Times New Roman" w:hAnsi="Times New Roman" w:cs="Times New Roman"/>
          <w:sz w:val="26"/>
          <w:szCs w:val="26"/>
          <w:lang w:val="vi-VN"/>
        </w:rPr>
        <w:t xml:space="preserve">} </w:t>
      </w:r>
    </w:p>
    <w:p w14:paraId="14A0BEBA">
      <w:pPr>
        <w:numPr>
          <w:ilvl w:val="0"/>
          <w:numId w:val="0"/>
        </w:numPr>
        <w:bidi w:val="0"/>
        <w:spacing w:line="360" w:lineRule="auto"/>
        <w:ind w:left="720" w:leftChars="0"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G</w:t>
      </w:r>
      <w:r>
        <w:rPr>
          <w:rFonts w:hint="default" w:ascii="Times New Roman" w:hAnsi="Times New Roman" w:cs="Times New Roman"/>
          <w:sz w:val="26"/>
          <w:szCs w:val="26"/>
          <w:vertAlign w:val="subscript"/>
          <w:lang w:val="vi-VN"/>
        </w:rPr>
        <w:t>0</w:t>
      </w:r>
      <w:r>
        <w:rPr>
          <w:rFonts w:hint="default" w:ascii="Times New Roman" w:hAnsi="Times New Roman" w:cs="Times New Roman"/>
          <w:sz w:val="26"/>
          <w:szCs w:val="26"/>
          <w:lang w:val="vi-VN"/>
        </w:rPr>
        <w:t xml:space="preserve"> = {?,?,?,?}</w:t>
      </w:r>
    </w:p>
    <w:p w14:paraId="4F522ED5">
      <w:pPr>
        <w:numPr>
          <w:ilvl w:val="0"/>
          <w:numId w:val="0"/>
        </w:numPr>
        <w:bidi w:val="0"/>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Xử lý các mẫu dương (11, 12, 13, 15):</w:t>
      </w:r>
    </w:p>
    <w:p w14:paraId="026566F6">
      <w:pPr>
        <w:numPr>
          <w:ilvl w:val="0"/>
          <w:numId w:val="0"/>
        </w:numPr>
        <w:bidi w:val="0"/>
        <w:spacing w:line="360" w:lineRule="auto"/>
        <w:ind w:left="720" w:leftChars="0"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S = {?, ? , Y, ?}</w:t>
      </w:r>
    </w:p>
    <w:p w14:paraId="71E621F9">
      <w:pPr>
        <w:numPr>
          <w:ilvl w:val="0"/>
          <w:numId w:val="0"/>
        </w:numPr>
        <w:bidi w:val="0"/>
        <w:spacing w:line="360" w:lineRule="auto"/>
        <w:ind w:left="720" w:leftChars="0"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G = {?,?,?,?}</w:t>
      </w:r>
    </w:p>
    <w:p w14:paraId="2198FED3">
      <w:pPr>
        <w:numPr>
          <w:ilvl w:val="0"/>
          <w:numId w:val="0"/>
        </w:numPr>
        <w:bidi w:val="0"/>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Xử lý các mẫu âm (14,16,17):</w:t>
      </w:r>
    </w:p>
    <w:p w14:paraId="02FC32FC">
      <w:pPr>
        <w:numPr>
          <w:ilvl w:val="0"/>
          <w:numId w:val="0"/>
        </w:numPr>
        <w:bidi w:val="0"/>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Xét mẫu 14:</w:t>
      </w:r>
    </w:p>
    <w:p w14:paraId="4643BF21">
      <w:pPr>
        <w:numPr>
          <w:ilvl w:val="0"/>
          <w:numId w:val="0"/>
        </w:numPr>
        <w:bidi w:val="0"/>
        <w:spacing w:line="360" w:lineRule="auto"/>
        <w:ind w:left="720" w:leftChars="0"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S</w:t>
      </w:r>
      <w:r>
        <w:rPr>
          <w:rFonts w:hint="default" w:ascii="Times New Roman" w:hAnsi="Times New Roman" w:cs="Times New Roman"/>
          <w:sz w:val="26"/>
          <w:szCs w:val="26"/>
          <w:vertAlign w:val="subscript"/>
          <w:lang w:val="vi-VN"/>
        </w:rPr>
        <w:t xml:space="preserve">14 </w:t>
      </w:r>
      <w:r>
        <w:rPr>
          <w:rFonts w:hint="default" w:ascii="Times New Roman" w:hAnsi="Times New Roman" w:cs="Times New Roman"/>
          <w:sz w:val="26"/>
          <w:szCs w:val="26"/>
          <w:lang w:val="vi-VN"/>
        </w:rPr>
        <w:t>= {?, ? , Y, ?}</w:t>
      </w:r>
    </w:p>
    <w:p w14:paraId="750F5E07">
      <w:pPr>
        <w:numPr>
          <w:ilvl w:val="0"/>
          <w:numId w:val="0"/>
        </w:numPr>
        <w:bidi w:val="0"/>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So sánh mẫu 14 với S: Throat_Pain = N, S yêu cầu Throat_Pain = Y</w:t>
      </w:r>
    </w:p>
    <w:p w14:paraId="7B3537E6">
      <w:pPr>
        <w:numPr>
          <w:ilvl w:val="0"/>
          <w:numId w:val="0"/>
        </w:numPr>
        <w:bidi w:val="0"/>
        <w:spacing w:line="360" w:lineRule="auto"/>
        <w:ind w:left="720" w:leftChars="0"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G</w:t>
      </w:r>
      <w:r>
        <w:rPr>
          <w:rFonts w:hint="default" w:ascii="Times New Roman" w:hAnsi="Times New Roman" w:cs="Times New Roman"/>
          <w:sz w:val="26"/>
          <w:szCs w:val="26"/>
          <w:vertAlign w:val="subscript"/>
          <w:lang w:val="vi-VN"/>
        </w:rPr>
        <w:t>14</w:t>
      </w:r>
      <w:r>
        <w:rPr>
          <w:rFonts w:hint="default" w:ascii="Times New Roman" w:hAnsi="Times New Roman" w:cs="Times New Roman"/>
          <w:sz w:val="26"/>
          <w:szCs w:val="26"/>
          <w:lang w:val="vi-VN"/>
        </w:rPr>
        <w:t xml:space="preserve"> = {?, ? , Y, ?}</w:t>
      </w:r>
    </w:p>
    <w:p w14:paraId="432D65A2">
      <w:pPr>
        <w:numPr>
          <w:ilvl w:val="0"/>
          <w:numId w:val="0"/>
        </w:numPr>
        <w:bidi w:val="0"/>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Xét mẫu 16, 17:</w:t>
      </w:r>
    </w:p>
    <w:p w14:paraId="45FFDBBB">
      <w:pPr>
        <w:numPr>
          <w:ilvl w:val="0"/>
          <w:numId w:val="0"/>
        </w:numPr>
        <w:bidi w:val="0"/>
        <w:spacing w:line="360" w:lineRule="auto"/>
        <w:ind w:left="720" w:leftChars="0"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S</w:t>
      </w:r>
      <w:r>
        <w:rPr>
          <w:rFonts w:hint="default" w:ascii="Times New Roman" w:hAnsi="Times New Roman" w:cs="Times New Roman"/>
          <w:sz w:val="26"/>
          <w:szCs w:val="26"/>
          <w:vertAlign w:val="subscript"/>
          <w:lang w:val="vi-VN"/>
        </w:rPr>
        <w:t>16,17</w:t>
      </w:r>
      <w:r>
        <w:rPr>
          <w:rFonts w:hint="default" w:ascii="Times New Roman" w:hAnsi="Times New Roman" w:cs="Times New Roman"/>
          <w:sz w:val="26"/>
          <w:szCs w:val="26"/>
          <w:lang w:val="vi-VN"/>
        </w:rPr>
        <w:t xml:space="preserve"> = {?, ? , Y, ?}</w:t>
      </w:r>
    </w:p>
    <w:p w14:paraId="2B2B737E">
      <w:pPr>
        <w:numPr>
          <w:ilvl w:val="0"/>
          <w:numId w:val="0"/>
        </w:numPr>
        <w:bidi w:val="0"/>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Cả hai mẫu đều có Throat_Pain = N, nên G không bị phủ hai mẫu này</w:t>
      </w:r>
    </w:p>
    <w:p w14:paraId="08DBA0D1">
      <w:pPr>
        <w:numPr>
          <w:ilvl w:val="0"/>
          <w:numId w:val="0"/>
        </w:numPr>
        <w:bidi w:val="0"/>
        <w:spacing w:line="360" w:lineRule="auto"/>
        <w:ind w:left="720" w:leftChars="0"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G</w:t>
      </w:r>
      <w:r>
        <w:rPr>
          <w:rFonts w:hint="default" w:ascii="Times New Roman" w:hAnsi="Times New Roman" w:cs="Times New Roman"/>
          <w:sz w:val="26"/>
          <w:szCs w:val="26"/>
          <w:vertAlign w:val="subscript"/>
          <w:lang w:val="vi-VN"/>
        </w:rPr>
        <w:t>16,17</w:t>
      </w:r>
      <w:r>
        <w:rPr>
          <w:rFonts w:hint="default" w:ascii="Times New Roman" w:hAnsi="Times New Roman" w:cs="Times New Roman"/>
          <w:sz w:val="26"/>
          <w:szCs w:val="26"/>
          <w:lang w:val="vi-VN"/>
        </w:rPr>
        <w:t xml:space="preserve"> = {?, ? , Y, ?}</w:t>
      </w:r>
    </w:p>
    <w:p w14:paraId="70A35BBD">
      <w:pPr>
        <w:numPr>
          <w:ilvl w:val="0"/>
          <w:numId w:val="19"/>
        </w:numPr>
        <w:bidi w:val="0"/>
        <w:spacing w:line="360" w:lineRule="auto"/>
        <w:ind w:left="0" w:leftChars="0" w:firstLine="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Biển diễn version space:</w:t>
      </w:r>
    </w:p>
    <w:p w14:paraId="18CDD1F0">
      <w:pPr>
        <w:numPr>
          <w:ilvl w:val="0"/>
          <w:numId w:val="0"/>
        </w:numPr>
        <w:bidi w:val="0"/>
        <w:spacing w:line="360" w:lineRule="auto"/>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Biên cụ thể S:</w:t>
      </w:r>
    </w:p>
    <w:p w14:paraId="52E64CB0">
      <w:pPr>
        <w:numPr>
          <w:ilvl w:val="0"/>
          <w:numId w:val="0"/>
        </w:numPr>
        <w:bidi w:val="0"/>
        <w:spacing w:line="360" w:lineRule="auto"/>
        <w:ind w:left="720" w:leftChars="0"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S = {?, ? , Y, ?}</w:t>
      </w:r>
    </w:p>
    <w:p w14:paraId="085AECF8">
      <w:pPr>
        <w:numPr>
          <w:ilvl w:val="0"/>
          <w:numId w:val="0"/>
        </w:numPr>
        <w:bidi w:val="0"/>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Biên tổng quát G:</w:t>
      </w:r>
    </w:p>
    <w:p w14:paraId="1D3A930C">
      <w:pPr>
        <w:numPr>
          <w:ilvl w:val="0"/>
          <w:numId w:val="0"/>
        </w:numPr>
        <w:bidi w:val="0"/>
        <w:spacing w:line="360" w:lineRule="auto"/>
        <w:ind w:left="720" w:leftChars="0" w:firstLine="72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G = {?, ? , Y, ?}</w:t>
      </w:r>
    </w:p>
    <w:p w14:paraId="7E1253AD">
      <w:pPr>
        <w:numPr>
          <w:ilvl w:val="0"/>
          <w:numId w:val="19"/>
        </w:numPr>
        <w:bidi w:val="0"/>
        <w:spacing w:line="360" w:lineRule="auto"/>
        <w:ind w:left="0" w:leftChars="0" w:firstLine="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Dùng giả thuyết thu được để giải thích các phân loại một mẫu mới chưa quan sát</w:t>
      </w:r>
    </w:p>
    <w:p w14:paraId="2C9EDB3E">
      <w:pPr>
        <w:numPr>
          <w:ilvl w:val="0"/>
          <w:numId w:val="0"/>
        </w:numPr>
        <w:bidi w:val="0"/>
        <w:spacing w:line="360" w:lineRule="auto"/>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 Quy tắc phân loại: Mọi mẫu mới chưa quan sát sẽ được kiểm tra thuộc tính Throat_Pain</w:t>
      </w:r>
    </w:p>
    <w:p w14:paraId="434A2EFE">
      <w:pPr>
        <w:numPr>
          <w:ilvl w:val="0"/>
          <w:numId w:val="20"/>
        </w:numPr>
        <w:bidi w:val="0"/>
        <w:spacing w:line="360" w:lineRule="auto"/>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Nếu mẫu mới có Throat_Pain = Y, Mô hình phân loại là Positive.</w:t>
      </w:r>
    </w:p>
    <w:p w14:paraId="6493C7D3">
      <w:pPr>
        <w:numPr>
          <w:ilvl w:val="0"/>
          <w:numId w:val="20"/>
        </w:numPr>
        <w:bidi w:val="0"/>
        <w:spacing w:line="360" w:lineRule="auto"/>
        <w:ind w:left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Nếu mẫu mới có Throat_Pain = N, Mô hình phân loại là Negative.</w:t>
      </w:r>
    </w:p>
    <w:p w14:paraId="5476263B">
      <w:pPr>
        <w:numPr>
          <w:numId w:val="0"/>
        </w:numPr>
        <w:bidi w:val="0"/>
        <w:spacing w:line="360" w:lineRule="auto"/>
        <w:jc w:val="both"/>
        <w:rPr>
          <w:rFonts w:hint="default" w:ascii="Times New Roman" w:hAnsi="Times New Roman" w:cs="Times New Roman"/>
          <w:sz w:val="26"/>
          <w:szCs w:val="26"/>
          <w:lang w:val="vi-VN"/>
        </w:rPr>
      </w:pPr>
    </w:p>
    <w:p w14:paraId="4CC17F65">
      <w:pPr>
        <w:numPr>
          <w:ilvl w:val="0"/>
          <w:numId w:val="0"/>
        </w:numPr>
        <w:bidi w:val="0"/>
        <w:spacing w:line="360" w:lineRule="auto"/>
        <w:jc w:val="both"/>
        <w:rPr>
          <w:rFonts w:hint="default" w:ascii="Times New Roman" w:hAnsi="Times New Roman" w:cs="Times New Roman"/>
          <w:b w:val="0"/>
          <w:bCs w:val="0"/>
          <w:sz w:val="26"/>
          <w:szCs w:val="26"/>
          <w:lang w:val="vi-VN"/>
        </w:rPr>
      </w:pPr>
      <w:r>
        <w:rPr>
          <w:rFonts w:hint="default" w:ascii="Times New Roman" w:hAnsi="Times New Roman" w:cs="Times New Roman"/>
          <w:b w:val="0"/>
          <w:bCs w:val="0"/>
          <w:sz w:val="26"/>
          <w:szCs w:val="26"/>
          <w:lang w:val="vi-VN"/>
        </w:rPr>
        <w:t>Câu 4: Đánh giá mô hình và các khái niệ</w:t>
      </w:r>
      <w:r>
        <w:rPr>
          <w:rFonts w:hint="default" w:ascii="Times New Roman" w:hAnsi="Times New Roman" w:cs="Times New Roman"/>
          <w:b w:val="0"/>
          <w:bCs w:val="0"/>
          <w:sz w:val="26"/>
          <w:szCs w:val="26"/>
          <w:lang w:val="en-US"/>
        </w:rPr>
        <w:t>m</w:t>
      </w:r>
      <w:r>
        <w:rPr>
          <w:rFonts w:hint="default" w:ascii="Times New Roman" w:hAnsi="Times New Roman" w:cs="Times New Roman"/>
          <w:b w:val="0"/>
          <w:bCs w:val="0"/>
          <w:sz w:val="26"/>
          <w:szCs w:val="26"/>
          <w:lang w:val="vi-VN"/>
        </w:rPr>
        <w:t xml:space="preserve"> của lý thuyết học</w:t>
      </w:r>
    </w:p>
    <w:p w14:paraId="03F4F37D">
      <w:pPr>
        <w:numPr>
          <w:ilvl w:val="0"/>
          <w:numId w:val="21"/>
        </w:numPr>
        <w:bidi w:val="0"/>
        <w:spacing w:line="360" w:lineRule="auto"/>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Phân biệt training error (in-sample/empirical error) và test error (out-of-sample/generalization error).</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8"/>
        <w:gridCol w:w="3039"/>
        <w:gridCol w:w="4095"/>
      </w:tblGrid>
      <w:tr w14:paraId="1BABC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7912BD21">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p>
        </w:tc>
        <w:tc>
          <w:tcPr>
            <w:tcW w:w="3039" w:type="dxa"/>
          </w:tcPr>
          <w:p w14:paraId="05203E7C">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Training error</w:t>
            </w:r>
          </w:p>
          <w:p w14:paraId="2C0C29AE">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rPr>
              <w:t>(in-sample/empirical error)</w:t>
            </w:r>
          </w:p>
        </w:tc>
        <w:tc>
          <w:tcPr>
            <w:tcW w:w="4095" w:type="dxa"/>
          </w:tcPr>
          <w:p w14:paraId="0F9041DB">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Test error</w:t>
            </w:r>
          </w:p>
          <w:p w14:paraId="555F6CB3">
            <w:pPr>
              <w:widowControl w:val="0"/>
              <w:numPr>
                <w:ilvl w:val="0"/>
                <w:numId w:val="0"/>
              </w:numPr>
              <w:bidi w:val="0"/>
              <w:spacing w:line="360" w:lineRule="auto"/>
              <w:ind w:left="130" w:hanging="130" w:hangingChars="50"/>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rPr>
              <w:t>(out-of- sample/generalization error)</w:t>
            </w:r>
          </w:p>
        </w:tc>
      </w:tr>
      <w:tr w14:paraId="1ED0E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4B74BD5B">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Định nghĩa</w:t>
            </w:r>
          </w:p>
        </w:tc>
        <w:tc>
          <w:tcPr>
            <w:tcW w:w="3039" w:type="dxa"/>
          </w:tcPr>
          <w:p w14:paraId="09D90CD9">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Sai số khi áp dụng mô hình đã đọc lên chính dữ liệu huấn luyện</w:t>
            </w:r>
          </w:p>
        </w:tc>
        <w:tc>
          <w:tcPr>
            <w:tcW w:w="4095" w:type="dxa"/>
          </w:tcPr>
          <w:p w14:paraId="4C538B90">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Sai số trung bình khi dự đoán trên dữ liệu chưa từng thấy</w:t>
            </w:r>
          </w:p>
        </w:tc>
      </w:tr>
      <w:tr w14:paraId="7C756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7D207E6C">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Ký hiệu</w:t>
            </w:r>
          </w:p>
        </w:tc>
        <w:tc>
          <w:tcPr>
            <w:tcW w:w="3039" w:type="dxa"/>
          </w:tcPr>
          <w:p w14:paraId="564D10BB">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E</w:t>
            </w:r>
            <w:r>
              <w:rPr>
                <w:rFonts w:hint="default" w:ascii="Times New Roman" w:hAnsi="Times New Roman" w:cs="Times New Roman"/>
                <w:sz w:val="26"/>
                <w:szCs w:val="26"/>
                <w:vertAlign w:val="subscript"/>
                <w:lang w:val="vi-VN"/>
              </w:rPr>
              <w:t>in</w:t>
            </w:r>
          </w:p>
        </w:tc>
        <w:tc>
          <w:tcPr>
            <w:tcW w:w="4095" w:type="dxa"/>
          </w:tcPr>
          <w:p w14:paraId="5C0976B1">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E</w:t>
            </w:r>
            <w:r>
              <w:rPr>
                <w:rFonts w:hint="default" w:ascii="Times New Roman" w:hAnsi="Times New Roman" w:cs="Times New Roman"/>
                <w:sz w:val="26"/>
                <w:szCs w:val="26"/>
                <w:vertAlign w:val="subscript"/>
                <w:lang w:val="vi-VN"/>
              </w:rPr>
              <w:t>out</w:t>
            </w:r>
          </w:p>
        </w:tc>
      </w:tr>
      <w:tr w14:paraId="7F28D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8" w:type="dxa"/>
          </w:tcPr>
          <w:p w14:paraId="476AB468">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Ý nghĩa</w:t>
            </w:r>
          </w:p>
        </w:tc>
        <w:tc>
          <w:tcPr>
            <w:tcW w:w="3039" w:type="dxa"/>
          </w:tcPr>
          <w:p w14:paraId="23F40F66">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Cho biết mô hình khớp dữ liệu huấn luyện tốt đều nhau</w:t>
            </w:r>
          </w:p>
        </w:tc>
        <w:tc>
          <w:tcPr>
            <w:tcW w:w="4095" w:type="dxa"/>
          </w:tcPr>
          <w:p w14:paraId="3FD93C6D">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Cho biết khả năng tổng quát hóa của mô hình</w:t>
            </w:r>
          </w:p>
        </w:tc>
      </w:tr>
    </w:tbl>
    <w:p w14:paraId="05DAFE31">
      <w:pPr>
        <w:numPr>
          <w:ilvl w:val="0"/>
          <w:numId w:val="21"/>
        </w:numPr>
        <w:bidi w:val="0"/>
        <w:spacing w:line="360" w:lineRule="auto"/>
        <w:ind w:left="0" w:leftChars="0" w:firstLine="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Định nghĩa sample error của giả thuyết và true error của giả thuyết.</w:t>
      </w:r>
    </w:p>
    <w:p w14:paraId="3695D582">
      <w:pPr>
        <w:numPr>
          <w:numId w:val="0"/>
        </w:num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Sample error của giả thuyết h: là tỷ lệ các mẫu bị phân loại sai trên tập mẫu (dữ liệu huấn luyện) đã cho, ký hiệu error_s(h).</w:t>
      </w:r>
    </w:p>
    <w:p w14:paraId="665B8D98">
      <w:pPr>
        <w:numPr>
          <w:numId w:val="0"/>
        </w:num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True error của giả thuyết h: là xác suất h phân loại sai một mẫu được lấy ngẫu nhiên từ toàn bộ miền dữ liệu (toàn bộ phân phối).</w:t>
      </w:r>
    </w:p>
    <w:p w14:paraId="5A5CE894">
      <w:pPr>
        <w:numPr>
          <w:numId w:val="0"/>
        </w:num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Vì không thể tính trực tiếp true error, ta ước lượng nó từ sample error bằng khoảng tin cậy 95%:</w:t>
      </w:r>
      <w:r>
        <w:rPr>
          <w:rFonts w:hint="default" w:ascii="Times New Roman" w:hAnsi="Times New Roman" w:cs="Times New Roman"/>
          <w:sz w:val="26"/>
          <w:szCs w:val="26"/>
          <w:lang w:val="vi-VN"/>
        </w:rPr>
        <w:t xml:space="preserve"> </w:t>
      </w:r>
    </w:p>
    <w:p w14:paraId="386ADDDB">
      <w:pPr>
        <w:numPr>
          <w:ilvl w:val="0"/>
          <w:numId w:val="0"/>
        </w:numPr>
        <w:bidi w:val="0"/>
        <w:spacing w:line="360" w:lineRule="auto"/>
        <w:ind w:left="360" w:leftChars="0"/>
        <w:jc w:val="center"/>
        <w:rPr>
          <w:rFonts w:hint="default" w:ascii="Times New Roman" w:hAnsi="Times New Roman" w:cs="Times New Roman"/>
          <w:sz w:val="26"/>
          <w:szCs w:val="26"/>
        </w:rPr>
      </w:pPr>
      <w:r>
        <w:rPr>
          <w:rFonts w:hint="default" w:ascii="Times New Roman" w:hAnsi="Times New Roman" w:cs="Times New Roman"/>
          <w:sz w:val="26"/>
          <w:szCs w:val="26"/>
        </w:rPr>
        <w:t>error_s(h) ± 1.96·√[ error_s(h)·(1 − error_s(h))/n]</w:t>
      </w:r>
    </w:p>
    <w:p w14:paraId="5B4E7EE9">
      <w:pPr>
        <w:numPr>
          <w:ilvl w:val="0"/>
          <w:numId w:val="21"/>
        </w:numPr>
        <w:bidi w:val="0"/>
        <w:spacing w:line="360" w:lineRule="auto"/>
        <w:ind w:left="0" w:leftChars="0" w:firstLine="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Trình bày nguyên lý của Holdout, K-fold Cross-Validation, Stratified K-fold Cross-Validation và Leave-One-Out Cross-Validation (LOOCV).</w:t>
      </w:r>
    </w:p>
    <w:p w14:paraId="6099B1E7">
      <w:pPr>
        <w:numPr>
          <w:ilvl w:val="0"/>
          <w:numId w:val="22"/>
        </w:num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rPr>
        <w:t>Holdout</w:t>
      </w:r>
      <w:r>
        <w:rPr>
          <w:rFonts w:hint="default" w:ascii="Times New Roman" w:hAnsi="Times New Roman" w:cs="Times New Roman"/>
          <w:sz w:val="26"/>
          <w:szCs w:val="26"/>
          <w:lang w:val="vi-VN"/>
        </w:rPr>
        <w:t>:</w:t>
      </w:r>
    </w:p>
    <w:p w14:paraId="0E958AFC">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Chia dữ liệu thành 2 tập: training và test. Huấn luyện trên tập training, đánh giá trên tập test.</w:t>
      </w:r>
    </w:p>
    <w:p w14:paraId="2A4D543F">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Có thể làm 1 lần (single holdout) hoặc lặp nhiều lần (repeated holdout) rồi lấy trung bình.</w:t>
      </w:r>
    </w:p>
    <w:p w14:paraId="05146354">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Ưu điểm: đơn giản, nhanh. </w:t>
      </w:r>
    </w:p>
    <w:p w14:paraId="06B6A6E3">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Nhược điểm: phương sai cao, kết quả phụ thuộc nhiều vào cách chia.</w:t>
      </w:r>
    </w:p>
    <w:p w14:paraId="4EF5DEB3">
      <w:pPr>
        <w:numPr>
          <w:ilvl w:val="0"/>
          <w:numId w:val="22"/>
        </w:numPr>
        <w:bidi w:val="0"/>
        <w:spacing w:line="360" w:lineRule="auto"/>
        <w:ind w:left="0" w:leftChars="0" w:firstLine="0" w:firstLineChars="0"/>
        <w:rPr>
          <w:rFonts w:hint="default" w:ascii="Times New Roman" w:hAnsi="Times New Roman" w:cs="Times New Roman"/>
          <w:sz w:val="26"/>
          <w:szCs w:val="26"/>
          <w:lang w:val="vi-VN"/>
        </w:rPr>
      </w:pPr>
      <w:r>
        <w:rPr>
          <w:rFonts w:hint="default" w:ascii="Times New Roman" w:hAnsi="Times New Roman" w:cs="Times New Roman"/>
          <w:sz w:val="26"/>
          <w:szCs w:val="26"/>
        </w:rPr>
        <w:t>K-fold Cross-Validation</w:t>
      </w:r>
      <w:r>
        <w:rPr>
          <w:rFonts w:hint="default" w:ascii="Times New Roman" w:hAnsi="Times New Roman" w:cs="Times New Roman"/>
          <w:sz w:val="26"/>
          <w:szCs w:val="26"/>
          <w:lang w:val="vi-VN"/>
        </w:rPr>
        <w:t>:</w:t>
      </w:r>
    </w:p>
    <w:p w14:paraId="58BD35A3">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Chia dữ liệu thành k phần (fold) bằng nhau.</w:t>
      </w:r>
    </w:p>
    <w:p w14:paraId="41A71F68">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Lặp k lần: mỗi lần dùng k−1 fold để huấn luyện và 1 fold để kiểm tra, mỗi lần chọn một fold khác nhau làm tập test.</w:t>
      </w:r>
    </w:p>
    <w:p w14:paraId="4047B499">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Kết quả cuối là trung bình hiệu năng của k lần.</w:t>
      </w:r>
    </w:p>
    <w:p w14:paraId="680114AA">
      <w:pPr>
        <w:numPr>
          <w:ilvl w:val="0"/>
          <w:numId w:val="22"/>
        </w:numPr>
        <w:bidi w:val="0"/>
        <w:spacing w:line="360" w:lineRule="auto"/>
        <w:ind w:left="0" w:leftChars="0" w:firstLine="0" w:firstLineChars="0"/>
        <w:rPr>
          <w:rFonts w:hint="default" w:ascii="Times New Roman" w:hAnsi="Times New Roman" w:cs="Times New Roman"/>
          <w:sz w:val="26"/>
          <w:szCs w:val="26"/>
          <w:lang w:val="vi-VN"/>
        </w:rPr>
      </w:pPr>
      <w:r>
        <w:rPr>
          <w:rFonts w:hint="default" w:ascii="Times New Roman" w:hAnsi="Times New Roman" w:cs="Times New Roman"/>
          <w:sz w:val="26"/>
          <w:szCs w:val="26"/>
        </w:rPr>
        <w:t>Stratified K-fold Cross-Validation</w:t>
      </w:r>
      <w:r>
        <w:rPr>
          <w:rFonts w:hint="default" w:ascii="Times New Roman" w:hAnsi="Times New Roman" w:cs="Times New Roman"/>
          <w:sz w:val="26"/>
          <w:szCs w:val="26"/>
          <w:lang w:val="vi-VN"/>
        </w:rPr>
        <w:t>:</w:t>
      </w:r>
    </w:p>
    <w:p w14:paraId="5216D7C4">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Giống k-fold nhưng khi chia, mỗi fold giữ cùng tỷ lệ các lớp (giá trị phân loại) như tập dữ liệu gốc.</w:t>
      </w:r>
    </w:p>
    <w:p w14:paraId="168CB85B">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Hữu ích khi dữ liệu mất cân bằng lớp.</w:t>
      </w:r>
    </w:p>
    <w:p w14:paraId="5474D712">
      <w:pPr>
        <w:numPr>
          <w:ilvl w:val="0"/>
          <w:numId w:val="22"/>
        </w:numPr>
        <w:bidi w:val="0"/>
        <w:spacing w:line="360" w:lineRule="auto"/>
        <w:ind w:left="0" w:leftChars="0" w:firstLine="0" w:firstLineChars="0"/>
        <w:rPr>
          <w:rFonts w:hint="default" w:ascii="Times New Roman" w:hAnsi="Times New Roman" w:cs="Times New Roman"/>
          <w:sz w:val="26"/>
          <w:szCs w:val="26"/>
          <w:lang w:val="vi-VN"/>
        </w:rPr>
      </w:pPr>
      <w:r>
        <w:rPr>
          <w:rFonts w:hint="default" w:ascii="Times New Roman" w:hAnsi="Times New Roman" w:cs="Times New Roman"/>
          <w:sz w:val="26"/>
          <w:szCs w:val="26"/>
        </w:rPr>
        <w:t>Leave-One-Out Cross-Validation (LOOCV)</w:t>
      </w:r>
      <w:r>
        <w:rPr>
          <w:rFonts w:hint="default" w:ascii="Times New Roman" w:hAnsi="Times New Roman" w:cs="Times New Roman"/>
          <w:sz w:val="26"/>
          <w:szCs w:val="26"/>
          <w:lang w:val="vi-VN"/>
        </w:rPr>
        <w:t>:</w:t>
      </w:r>
    </w:p>
    <w:p w14:paraId="05D40DA2">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Trường hợp đặc biệt của k-fold với k = n.</w:t>
      </w:r>
    </w:p>
    <w:p w14:paraId="23B59853">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Lặp n lần: huấn luyện trên n−1 mẫu, kiểm tra trên 1 mẫu còn lại; lấy trung bình lỗi.</w:t>
      </w:r>
      <w:r>
        <w:rPr>
          <w:rFonts w:hint="default" w:ascii="Times New Roman" w:hAnsi="Times New Roman" w:cs="Times New Roman"/>
          <w:sz w:val="26"/>
          <w:szCs w:val="26"/>
          <w:lang w:val="vi-VN"/>
        </w:rPr>
        <w:tab/>
      </w:r>
    </w:p>
    <w:p w14:paraId="14AEF850">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Ưu điểm: ít bias. </w:t>
      </w:r>
    </w:p>
    <w:p w14:paraId="00E03A63">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Nhược điểm: tốn kém, mất nhiều thời gian vì phải huấn luyện n lần.</w:t>
      </w:r>
    </w:p>
    <w:p w14:paraId="296AC2E4">
      <w:pPr>
        <w:numPr>
          <w:ilvl w:val="0"/>
          <w:numId w:val="21"/>
        </w:numPr>
        <w:bidi w:val="0"/>
        <w:spacing w:line="360" w:lineRule="auto"/>
        <w:ind w:left="0" w:leftChars="0" w:firstLine="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Giải thích vì sao cross-validation được dùng trong lựa chọn và tinh chỉnh mô hình.</w:t>
      </w:r>
    </w:p>
    <w:p w14:paraId="1F3CA9C3">
      <w:pPr>
        <w:numPr>
          <w:ilvl w:val="0"/>
          <w:numId w:val="0"/>
        </w:numPr>
        <w:bidi w:val="0"/>
        <w:spacing w:line="360" w:lineRule="auto"/>
        <w:jc w:val="left"/>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Cross-validation cho phép tinh chỉnh mô hình chỉ với tập huấn luyện: tách một phần dữ liệu làm validation, phần còn lại để huấn luyện.</w:t>
      </w:r>
    </w:p>
    <w:p w14:paraId="2B9FB97B">
      <w:pPr>
        <w:numPr>
          <w:ilvl w:val="0"/>
          <w:numId w:val="0"/>
        </w:numPr>
        <w:bidi w:val="0"/>
        <w:spacing w:line="360" w:lineRule="auto"/>
        <w:jc w:val="left"/>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Mô hình/siêu tham số tốt nhất được chọn dựa trên trung bình lỗi trên nhiều tập kiểm tra khác nhau, nên ước lượng ổn định và đáng tin cậy hơn một lần chia duy nhất.</w:t>
      </w:r>
    </w:p>
    <w:p w14:paraId="7632299B">
      <w:pPr>
        <w:numPr>
          <w:ilvl w:val="0"/>
          <w:numId w:val="0"/>
        </w:numPr>
        <w:bidi w:val="0"/>
        <w:spacing w:line="360" w:lineRule="auto"/>
        <w:jc w:val="left"/>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Giúp phát hiện overfitting/underfitting, so sánh các mô hình, chọn siêu tham số (ví dụ λ trong hồi quy có điều chuẩn, số cây trong random forest).</w:t>
      </w:r>
    </w:p>
    <w:p w14:paraId="66FBD0FC">
      <w:pPr>
        <w:numPr>
          <w:ilvl w:val="0"/>
          <w:numId w:val="0"/>
        </w:numPr>
        <w:bidi w:val="0"/>
        <w:spacing w:line="360" w:lineRule="auto"/>
        <w:jc w:val="left"/>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Tận dụng dữ liệu hiệu quả, đặc biệt khi tập dữ liệu nhỏ.</w:t>
      </w:r>
    </w:p>
    <w:p w14:paraId="72719D21">
      <w:pPr>
        <w:numPr>
          <w:ilvl w:val="0"/>
          <w:numId w:val="0"/>
        </w:numPr>
        <w:bidi w:val="0"/>
        <w:spacing w:line="360" w:lineRule="auto"/>
        <w:jc w:val="left"/>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Tránh việc huấn luyện và kiểm tra trên cùng một tập dữ liệu (dẫn đến overfit nhưng kém trên dữ liệu mới).</w:t>
      </w:r>
    </w:p>
    <w:p w14:paraId="1976E5DE">
      <w:pPr>
        <w:numPr>
          <w:ilvl w:val="0"/>
          <w:numId w:val="21"/>
        </w:numPr>
        <w:bidi w:val="0"/>
        <w:spacing w:line="360" w:lineRule="auto"/>
        <w:ind w:left="0" w:leftChars="0" w:firstLine="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Trình bày ý nghĩa của PAC (Probably Approximately Correct) learning.</w:t>
      </w:r>
    </w:p>
    <w:p w14:paraId="3278BCEA">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PAC là khung lý thuyết (do Leslie Valiant đề xuất) phân tích toán học việc chọn giả thuyết "có khả năng xấp xỉ đúng" với sai số thấp, đồng thời định lượng độ khó của bài toán học.</w:t>
      </w:r>
    </w:p>
    <w:p w14:paraId="731F6B68">
      <w:pPr>
        <w:bidi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lang w:val="vi-VN"/>
        </w:rPr>
        <w: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 xml:space="preserve">"Approximately" (xấp xỉ): giả thuyết h chỉ cần gần đúng hàm mục tiêu f, </w:t>
      </w:r>
      <w:r>
        <w:rPr>
          <w:rFonts w:hint="default" w:ascii="Times New Roman" w:hAnsi="Times New Roman" w:cs="Times New Roman"/>
          <w:sz w:val="26"/>
          <w:szCs w:val="26"/>
          <w:lang w:val="vi-VN"/>
        </w:rPr>
        <w:tab/>
      </w:r>
      <w:r>
        <w:rPr>
          <w:rFonts w:hint="default" w:ascii="Times New Roman" w:hAnsi="Times New Roman" w:cs="Times New Roman"/>
          <w:sz w:val="26"/>
          <w:szCs w:val="26"/>
        </w:rPr>
        <w:t>tức error(h) ≤ ε (ε là hằng số nhỏ).</w:t>
      </w:r>
    </w:p>
    <w:p w14:paraId="6A83ACE6">
      <w:pPr>
        <w:bidi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lang w:val="vi-VN"/>
        </w:rPr>
        <w:t xml:space="preserve">+ </w:t>
      </w:r>
      <w:r>
        <w:rPr>
          <w:rFonts w:hint="default" w:ascii="Times New Roman" w:hAnsi="Times New Roman" w:cs="Times New Roman"/>
          <w:sz w:val="26"/>
          <w:szCs w:val="26"/>
        </w:rPr>
        <w:t>"Probably" (có khả năng): điều đó đúng với xác suất cao, ít nhất (1− δ), tức sai số tổng quát hóa thấp.</w:t>
      </w:r>
    </w:p>
    <w:p w14:paraId="08ECCDEA">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Ý tưởng cốt lõi: giả thuyết sai thì dễ bị phát hiện qua dữ liệu mới; còn giả thuyết cho kết quả đúng nhất quán trên nhiều mẫu thì khả năng cao là đúng. Số mẫu cần thiết (với không gian giả thuyết hữu hạn):</w:t>
      </w:r>
    </w:p>
    <w:p w14:paraId="2C365567">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N ≥ (1/ε) · ( ln(1/δ) + ln|H|)</w:t>
      </w:r>
    </w:p>
    <w:p w14:paraId="71FCDF01">
      <w:pPr>
        <w:bidi w:val="0"/>
        <w:spacing w:line="360" w:lineRule="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Thuật toán trả về giả thuyết PAC gọi là PAC-algorithm. Khung này giả định các mẫu mới được lấy từ cùng một phân phối cố định với mẫu cũ.</w:t>
      </w:r>
    </w:p>
    <w:p w14:paraId="5B9DC56D">
      <w:pPr>
        <w:numPr>
          <w:ilvl w:val="0"/>
          <w:numId w:val="21"/>
        </w:numPr>
        <w:bidi w:val="0"/>
        <w:spacing w:line="360" w:lineRule="auto"/>
        <w:ind w:left="0" w:leftChars="0" w:firstLine="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Phân biệt sample complexity và computational complexity.</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1"/>
        <w:gridCol w:w="3266"/>
        <w:gridCol w:w="3395"/>
      </w:tblGrid>
      <w:tr w14:paraId="07658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1" w:type="dxa"/>
          </w:tcPr>
          <w:p w14:paraId="318D3027">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p>
        </w:tc>
        <w:tc>
          <w:tcPr>
            <w:tcW w:w="3266" w:type="dxa"/>
          </w:tcPr>
          <w:p w14:paraId="040515A4">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rPr>
              <w:t>Sample complexity</w:t>
            </w:r>
          </w:p>
        </w:tc>
        <w:tc>
          <w:tcPr>
            <w:tcW w:w="3395" w:type="dxa"/>
          </w:tcPr>
          <w:p w14:paraId="63643AB5">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lang w:val="vi-VN"/>
              </w:rPr>
              <w:t>Computational complexity</w:t>
            </w:r>
          </w:p>
        </w:tc>
      </w:tr>
      <w:tr w14:paraId="06BB3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1" w:type="dxa"/>
          </w:tcPr>
          <w:p w14:paraId="30BF767B">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 xml:space="preserve">Đo </w:t>
            </w:r>
          </w:p>
        </w:tc>
        <w:tc>
          <w:tcPr>
            <w:tcW w:w="3266" w:type="dxa"/>
          </w:tcPr>
          <w:p w14:paraId="69327A0F">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Số mẫu huấn luyện cần để hội tụ về giả thuyết thành công</w:t>
            </w:r>
          </w:p>
        </w:tc>
        <w:tc>
          <w:tcPr>
            <w:tcW w:w="3395" w:type="dxa"/>
          </w:tcPr>
          <w:p w14:paraId="3B0EF5D7">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Công sức tính toán (thời gian, tài nguyên) cần để hội tụ về giả thuyết thành công</w:t>
            </w:r>
          </w:p>
        </w:tc>
      </w:tr>
      <w:tr w14:paraId="23201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1" w:type="dxa"/>
          </w:tcPr>
          <w:p w14:paraId="7E3D1E48">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Câu hỏi</w:t>
            </w:r>
          </w:p>
        </w:tc>
        <w:tc>
          <w:tcPr>
            <w:tcW w:w="3266" w:type="dxa"/>
          </w:tcPr>
          <w:p w14:paraId="5A308ACE">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Cần bao nhiêu dữ liệu</w:t>
            </w:r>
          </w:p>
        </w:tc>
        <w:tc>
          <w:tcPr>
            <w:tcW w:w="3395" w:type="dxa"/>
          </w:tcPr>
          <w:p w14:paraId="6468B651">
            <w:pPr>
              <w:widowControl w:val="0"/>
              <w:numPr>
                <w:ilvl w:val="0"/>
                <w:numId w:val="0"/>
              </w:numPr>
              <w:bidi w:val="0"/>
              <w:spacing w:line="360" w:lineRule="auto"/>
              <w:jc w:val="both"/>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Cần bao nhiêu tính toán</w:t>
            </w:r>
          </w:p>
        </w:tc>
      </w:tr>
    </w:tbl>
    <w:p w14:paraId="42DB4824">
      <w:pPr>
        <w:numPr>
          <w:ilvl w:val="0"/>
          <w:numId w:val="0"/>
        </w:numPr>
        <w:bidi w:val="0"/>
        <w:spacing w:line="360" w:lineRule="auto"/>
        <w:ind w:leftChars="0"/>
        <w:jc w:val="both"/>
        <w:rPr>
          <w:rFonts w:hint="default" w:ascii="Times New Roman" w:hAnsi="Times New Roman" w:cs="Times New Roman"/>
          <w:sz w:val="26"/>
          <w:szCs w:val="26"/>
          <w:lang w:val="vi-VN"/>
        </w:rPr>
      </w:pPr>
    </w:p>
    <w:p w14:paraId="666935EF">
      <w:pPr>
        <w:numPr>
          <w:ilvl w:val="0"/>
          <w:numId w:val="21"/>
        </w:numPr>
        <w:bidi w:val="0"/>
        <w:spacing w:line="360" w:lineRule="auto"/>
        <w:ind w:left="0" w:leftChars="0" w:firstLine="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Nêu ý nghĩa của Hoeffding’s inequality trong việc liên hệ in-sample error và out-of-sample error.</w:t>
      </w:r>
    </w:p>
    <w:p w14:paraId="32D36971">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Hoeffding's inequality là công cụ xác suất giúp định lượng mối liên hệ giữa in-sample error (E_in) và out-of-sample error (E_out). Với tập giả thuyết hữu hạn:</w:t>
      </w:r>
    </w:p>
    <w:p w14:paraId="7B8CE12A">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P( |E_in(h) − E_out(h)| ≥ ε ) ≤ δ = e^(−2nε²)</w:t>
      </w:r>
    </w:p>
    <w:p w14:paraId="3560BD2E">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Ý nghĩa:</w:t>
      </w:r>
    </w:p>
    <w:p w14:paraId="43418C0A">
      <w:pPr>
        <w:bidi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lang w:val="vi-VN"/>
        </w:rPr>
        <w:t xml:space="preserve">+ </w:t>
      </w:r>
      <w:r>
        <w:rPr>
          <w:rFonts w:hint="default" w:ascii="Times New Roman" w:hAnsi="Times New Roman" w:cs="Times New Roman"/>
          <w:sz w:val="26"/>
          <w:szCs w:val="26"/>
        </w:rPr>
        <w:t>Xác suất để E_in lệch khỏi E_out hơn ε bị chặn trên bởi một giá trị giảm theo hàm mũ khi kích thước mẫu n tăng (hoặc ε tăng).</w:t>
      </w:r>
    </w:p>
    <w:p w14:paraId="5373CDA4">
      <w:pPr>
        <w:bidi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lang w:val="vi-VN"/>
        </w:rPr>
        <w:t>+</w:t>
      </w:r>
      <w:r>
        <w:rPr>
          <w:rFonts w:hint="default" w:ascii="Times New Roman" w:hAnsi="Times New Roman" w:cs="Times New Roman"/>
          <w:sz w:val="26"/>
          <w:szCs w:val="26"/>
          <w:lang w:val="vi-VN"/>
        </w:rPr>
        <w:t xml:space="preserve"> V</w:t>
      </w:r>
      <w:r>
        <w:rPr>
          <w:rFonts w:hint="default" w:ascii="Times New Roman" w:hAnsi="Times New Roman" w:cs="Times New Roman"/>
          <w:sz w:val="26"/>
          <w:szCs w:val="26"/>
        </w:rPr>
        <w:t>ới đủ nhiều mẫu, E_in là ước lượng đáng tin cậy của E_out; sai số trên dữ liệu huấn luyện phản ánh được sai số thực tế trên dữ liệu mới.</w:t>
      </w:r>
    </w:p>
    <w:p w14:paraId="4B45A883">
      <w:pPr>
        <w:numPr>
          <w:ilvl w:val="0"/>
          <w:numId w:val="21"/>
        </w:numPr>
        <w:bidi w:val="0"/>
        <w:spacing w:line="360" w:lineRule="auto"/>
        <w:ind w:left="0" w:leftChars="0" w:firstLine="0" w:firstLineChars="0"/>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t>Định nghĩa VC dimension và cho biết vai trò của VC dimension đối với không gian giả thuyết vô hạn.</w:t>
      </w:r>
    </w:p>
    <w:p w14:paraId="3B948769">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Định nghĩa: VC dimension (Vapnik–Chervonenkis) của một bộ phân loại/giả thuyết h là số điểm dữ liệu tối đa n mà h có thể "shatter", tức là phân loại đúng tất cả 2ⁿ cách gán nhãn có thể có của n điểm đó.</w:t>
      </w:r>
    </w:p>
    <w:p w14:paraId="5184AE90">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Vai trò với không gian giả thuyết vô hạn:</w:t>
      </w:r>
    </w:p>
    <w:p w14:paraId="636093BC">
      <w:pPr>
        <w:bidi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lang w:val="vi-VN"/>
        </w:rPr>
        <w: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Với không gian hữu hạn</w:t>
      </w:r>
      <w:r>
        <w:rPr>
          <w:rFonts w:hint="default" w:ascii="Times New Roman" w:hAnsi="Times New Roman" w:cs="Times New Roman"/>
          <w:sz w:val="26"/>
          <w:szCs w:val="26"/>
          <w:lang w:val="vi-VN"/>
        </w:rPr>
        <w:t>: D</w:t>
      </w:r>
      <w:r>
        <w:rPr>
          <w:rFonts w:hint="default" w:ascii="Times New Roman" w:hAnsi="Times New Roman" w:cs="Times New Roman"/>
          <w:sz w:val="26"/>
          <w:szCs w:val="26"/>
        </w:rPr>
        <w:t xml:space="preserve">ùng |H| để suy ra số mẫu cần thiết. </w:t>
      </w:r>
    </w:p>
    <w:p w14:paraId="230AEC23">
      <w:pPr>
        <w:bidi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lang w:val="vi-VN"/>
        </w:rPr>
        <w: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Với không gian vô hạn</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PAC không thể học được bằng số mẫu đa thức theo cách đó, nên VC dimension thay thế |H| để đo "độ phức tạp/dung lượng" của mô hình (xấp xỉ log₂|h|).</w:t>
      </w:r>
    </w:p>
    <w:p w14:paraId="3A979BDB">
      <w:pPr>
        <w:bidi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lang w:val="vi-VN"/>
        </w:rPr>
        <w:t xml:space="preserve">+ </w:t>
      </w:r>
      <w:r>
        <w:rPr>
          <w:rFonts w:hint="default" w:ascii="Times New Roman" w:hAnsi="Times New Roman" w:cs="Times New Roman"/>
          <w:sz w:val="26"/>
          <w:szCs w:val="26"/>
        </w:rPr>
        <w:t>VC dimension xác định ranh giới về số mẫu huấn luyện cần cho học quy nạp và cho biết giả thuyết có PAC learnable hay không.</w:t>
      </w:r>
    </w:p>
    <w:p w14:paraId="209330AA">
      <w:pPr>
        <w:bidi w:val="0"/>
        <w:spacing w:line="360" w:lineRule="auto"/>
        <w:rPr>
          <w:rFonts w:hint="default" w:ascii="Times New Roman" w:hAnsi="Times New Roman" w:cs="Times New Roman"/>
          <w:sz w:val="26"/>
          <w:szCs w:val="26"/>
        </w:rPr>
      </w:pPr>
      <w:r>
        <w:rPr>
          <w:rFonts w:hint="default" w:ascii="Times New Roman" w:hAnsi="Times New Roman" w:cs="Times New Roman"/>
          <w:b/>
          <w:bCs/>
          <w:sz w:val="26"/>
          <w:szCs w:val="26"/>
          <w:lang w:val="vi-VN"/>
        </w:rPr>
        <w:t>+</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Cho phép suy ra chặn trên của sai số tổng quát hóa:</w:t>
      </w:r>
    </w:p>
    <w:p w14:paraId="174F777E">
      <w:pPr>
        <w:bidi w:val="0"/>
        <w:spacing w:line="360" w:lineRule="auto"/>
        <w:jc w:val="center"/>
        <w:rPr>
          <w:rFonts w:hint="default" w:ascii="Times New Roman" w:hAnsi="Times New Roman" w:cs="Times New Roman"/>
          <w:sz w:val="26"/>
          <w:szCs w:val="26"/>
        </w:rPr>
      </w:pPr>
      <w:r>
        <w:rPr>
          <w:rFonts w:hint="default" w:ascii="Times New Roman" w:hAnsi="Times New Roman" w:cs="Times New Roman"/>
          <w:sz w:val="26"/>
          <w:szCs w:val="26"/>
        </w:rPr>
        <w:t>E_out(h) ≤ E_in(h) + √[ (8d(ln(2m/d) + 1) + 8 ln(4/δ))/m]</w:t>
      </w:r>
    </w:p>
    <w:p w14:paraId="1E38BA6F">
      <w:pPr>
        <w:bidi w:val="0"/>
        <w:spacing w:line="360" w:lineRule="auto"/>
        <w:jc w:val="center"/>
        <w:rPr>
          <w:rFonts w:hint="default" w:ascii="Times New Roman" w:hAnsi="Times New Roman" w:cs="Times New Roman"/>
          <w:sz w:val="26"/>
          <w:szCs w:val="26"/>
          <w:lang w:val="vi-VN"/>
        </w:rPr>
      </w:pPr>
      <w:r>
        <w:rPr>
          <w:rFonts w:hint="default" w:ascii="Times New Roman" w:hAnsi="Times New Roman" w:cs="Times New Roman"/>
          <w:sz w:val="26"/>
          <w:szCs w:val="26"/>
          <w:lang w:val="vi-VN"/>
        </w:rPr>
        <w:t>(</w:t>
      </w:r>
      <w:r>
        <w:rPr>
          <w:rFonts w:hint="default" w:ascii="Times New Roman" w:hAnsi="Times New Roman" w:cs="Times New Roman"/>
          <w:sz w:val="26"/>
          <w:szCs w:val="26"/>
        </w:rPr>
        <w:t>d là VC dimension, m là số mẫu huấn luyện</w:t>
      </w:r>
      <w:r>
        <w:rPr>
          <w:rFonts w:hint="default" w:ascii="Times New Roman" w:hAnsi="Times New Roman" w:cs="Times New Roman"/>
          <w:sz w:val="26"/>
          <w:szCs w:val="26"/>
          <w:lang w:val="vi-VN"/>
        </w:rPr>
        <w:t>)</w:t>
      </w:r>
    </w:p>
    <w:p w14:paraId="4B824EAA">
      <w:pPr>
        <w:bidi w:val="0"/>
        <w:spacing w:line="360" w:lineRule="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Mô hình càng phức tạp thì d càng lớn, khoảng cách giữa E_out và E_in càng rộng, nên cần nhiều dữ liệu hơn để E_in xấp xỉ tốt E_out.</w:t>
      </w:r>
    </w:p>
    <w:p w14:paraId="371D84D9">
      <w:pPr>
        <w:numPr>
          <w:ilvl w:val="0"/>
          <w:numId w:val="0"/>
        </w:numPr>
        <w:ind w:leftChars="0"/>
        <w:jc w:val="both"/>
        <w:rPr>
          <w:rFonts w:hint="default" w:ascii="Times New Roman" w:hAnsi="Times New Roman" w:cs="Times New Roman"/>
          <w:b w:val="0"/>
          <w:bCs w:val="0"/>
          <w:i w:val="0"/>
          <w:sz w:val="26"/>
          <w:szCs w:val="26"/>
          <w:lang w:val="en-US"/>
        </w:rPr>
      </w:pPr>
    </w:p>
    <w:p w14:paraId="2B468DC7">
      <w:pPr>
        <w:numPr>
          <w:ilvl w:val="0"/>
          <w:numId w:val="0"/>
        </w:numPr>
        <w:jc w:val="both"/>
        <w:rPr>
          <w:rFonts w:hint="default" w:ascii="Times New Roman" w:hAnsi="Times New Roman" w:cs="Times New Roman"/>
          <w:b w:val="0"/>
          <w:bCs w:val="0"/>
          <w:i w:val="0"/>
          <w:sz w:val="26"/>
          <w:szCs w:val="26"/>
          <w:lang w:val="en-US"/>
        </w:rPr>
      </w:pPr>
    </w:p>
    <w:p w14:paraId="0385EE29">
      <w:pPr>
        <w:numPr>
          <w:ilvl w:val="0"/>
          <w:numId w:val="0"/>
        </w:numPr>
        <w:jc w:val="both"/>
        <w:rPr>
          <w:rFonts w:hint="default" w:ascii="Times New Roman" w:hAnsi="Times New Roman" w:cs="Times New Roman"/>
          <w:b w:val="0"/>
          <w:bCs w:val="0"/>
          <w:i w:val="0"/>
          <w:sz w:val="26"/>
          <w:szCs w:val="26"/>
          <w:lang w:val="en-US"/>
        </w:rPr>
      </w:pPr>
    </w:p>
    <w:sectPr>
      <w:pgSz w:w="11906" w:h="16838"/>
      <w:pgMar w:top="1440" w:right="1800" w:bottom="1440" w:left="1800" w:header="720" w:footer="720" w:gutter="0"/>
      <w:pgBorders w:display="firstPage">
        <w:top w:val="single" w:color="auto" w:sz="18" w:space="1"/>
        <w:left w:val="single" w:color="auto" w:sz="18" w:space="4"/>
        <w:bottom w:val="single" w:color="auto" w:sz="18" w:space="1"/>
        <w:right w:val="single" w:color="auto" w:sz="18"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20B207"/>
    <w:multiLevelType w:val="singleLevel"/>
    <w:tmpl w:val="8220B207"/>
    <w:lvl w:ilvl="0" w:tentative="0">
      <w:start w:val="1"/>
      <w:numFmt w:val="lowerLetter"/>
      <w:suff w:val="space"/>
      <w:lvlText w:val="%1."/>
      <w:lvlJc w:val="left"/>
    </w:lvl>
  </w:abstractNum>
  <w:abstractNum w:abstractNumId="1">
    <w:nsid w:val="A2060140"/>
    <w:multiLevelType w:val="singleLevel"/>
    <w:tmpl w:val="A2060140"/>
    <w:lvl w:ilvl="0" w:tentative="0">
      <w:start w:val="1"/>
      <w:numFmt w:val="decimal"/>
      <w:suff w:val="space"/>
      <w:lvlText w:val="%1."/>
      <w:lvlJc w:val="left"/>
    </w:lvl>
  </w:abstractNum>
  <w:abstractNum w:abstractNumId="2">
    <w:nsid w:val="B94912EA"/>
    <w:multiLevelType w:val="singleLevel"/>
    <w:tmpl w:val="B94912EA"/>
    <w:lvl w:ilvl="0" w:tentative="0">
      <w:start w:val="1"/>
      <w:numFmt w:val="decimal"/>
      <w:suff w:val="space"/>
      <w:lvlText w:val="%1."/>
      <w:lvlJc w:val="left"/>
    </w:lvl>
  </w:abstractNum>
  <w:abstractNum w:abstractNumId="3">
    <w:nsid w:val="C3D2A075"/>
    <w:multiLevelType w:val="singleLevel"/>
    <w:tmpl w:val="C3D2A075"/>
    <w:lvl w:ilvl="0" w:tentative="0">
      <w:start w:val="1"/>
      <w:numFmt w:val="decimal"/>
      <w:suff w:val="space"/>
      <w:lvlText w:val="%1."/>
      <w:lvlJc w:val="left"/>
    </w:lvl>
  </w:abstractNum>
  <w:abstractNum w:abstractNumId="4">
    <w:nsid w:val="C4F3A5D0"/>
    <w:multiLevelType w:val="singleLevel"/>
    <w:tmpl w:val="C4F3A5D0"/>
    <w:lvl w:ilvl="0" w:tentative="0">
      <w:start w:val="1"/>
      <w:numFmt w:val="lowerLetter"/>
      <w:suff w:val="space"/>
      <w:lvlText w:val="%1."/>
      <w:lvlJc w:val="left"/>
    </w:lvl>
  </w:abstractNum>
  <w:abstractNum w:abstractNumId="5">
    <w:nsid w:val="CD7BF45B"/>
    <w:multiLevelType w:val="singleLevel"/>
    <w:tmpl w:val="CD7BF45B"/>
    <w:lvl w:ilvl="0" w:tentative="0">
      <w:start w:val="1"/>
      <w:numFmt w:val="lowerLetter"/>
      <w:suff w:val="space"/>
      <w:lvlText w:val="%1."/>
      <w:lvlJc w:val="left"/>
    </w:lvl>
  </w:abstractNum>
  <w:abstractNum w:abstractNumId="6">
    <w:nsid w:val="EE194DE0"/>
    <w:multiLevelType w:val="singleLevel"/>
    <w:tmpl w:val="EE194DE0"/>
    <w:lvl w:ilvl="0" w:tentative="0">
      <w:start w:val="1"/>
      <w:numFmt w:val="lowerLetter"/>
      <w:suff w:val="space"/>
      <w:lvlText w:val="%1."/>
      <w:lvlJc w:val="left"/>
    </w:lvl>
  </w:abstractNum>
  <w:abstractNum w:abstractNumId="7">
    <w:nsid w:val="F61ED1B0"/>
    <w:multiLevelType w:val="singleLevel"/>
    <w:tmpl w:val="F61ED1B0"/>
    <w:lvl w:ilvl="0" w:tentative="0">
      <w:start w:val="1"/>
      <w:numFmt w:val="decimal"/>
      <w:suff w:val="space"/>
      <w:lvlText w:val="%1."/>
      <w:lvlJc w:val="left"/>
    </w:lvl>
  </w:abstractNum>
  <w:abstractNum w:abstractNumId="8">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9">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10">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1">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2">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3">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4">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5">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6">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7">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8">
    <w:nsid w:val="0BF2CFF3"/>
    <w:multiLevelType w:val="singleLevel"/>
    <w:tmpl w:val="0BF2CFF3"/>
    <w:lvl w:ilvl="0" w:tentative="0">
      <w:start w:val="1"/>
      <w:numFmt w:val="lowerLetter"/>
      <w:suff w:val="space"/>
      <w:lvlText w:val="%1."/>
      <w:lvlJc w:val="left"/>
    </w:lvl>
  </w:abstractNum>
  <w:abstractNum w:abstractNumId="19">
    <w:nsid w:val="4DCAF310"/>
    <w:multiLevelType w:val="singleLevel"/>
    <w:tmpl w:val="4DCAF310"/>
    <w:lvl w:ilvl="0" w:tentative="0">
      <w:start w:val="1"/>
      <w:numFmt w:val="lowerLetter"/>
      <w:suff w:val="space"/>
      <w:lvlText w:val="%1."/>
      <w:lvlJc w:val="left"/>
    </w:lvl>
  </w:abstractNum>
  <w:abstractNum w:abstractNumId="20">
    <w:nsid w:val="64E6383F"/>
    <w:multiLevelType w:val="singleLevel"/>
    <w:tmpl w:val="64E6383F"/>
    <w:lvl w:ilvl="0" w:tentative="0">
      <w:start w:val="1"/>
      <w:numFmt w:val="lowerLetter"/>
      <w:suff w:val="space"/>
      <w:lvlText w:val="%1."/>
      <w:lvlJc w:val="left"/>
    </w:lvl>
  </w:abstractNum>
  <w:abstractNum w:abstractNumId="21">
    <w:nsid w:val="73D5085F"/>
    <w:multiLevelType w:val="singleLevel"/>
    <w:tmpl w:val="73D5085F"/>
    <w:lvl w:ilvl="0" w:tentative="0">
      <w:start w:val="1"/>
      <w:numFmt w:val="decimal"/>
      <w:suff w:val="space"/>
      <w:lvlText w:val="%1."/>
      <w:lvlJc w:val="left"/>
    </w:lvl>
  </w:abstractNum>
  <w:num w:numId="1">
    <w:abstractNumId w:val="17"/>
  </w:num>
  <w:num w:numId="2">
    <w:abstractNumId w:val="15"/>
  </w:num>
  <w:num w:numId="3">
    <w:abstractNumId w:val="14"/>
  </w:num>
  <w:num w:numId="4">
    <w:abstractNumId w:val="13"/>
  </w:num>
  <w:num w:numId="5">
    <w:abstractNumId w:val="12"/>
  </w:num>
  <w:num w:numId="6">
    <w:abstractNumId w:val="16"/>
  </w:num>
  <w:num w:numId="7">
    <w:abstractNumId w:val="11"/>
  </w:num>
  <w:num w:numId="8">
    <w:abstractNumId w:val="10"/>
  </w:num>
  <w:num w:numId="9">
    <w:abstractNumId w:val="9"/>
  </w:num>
  <w:num w:numId="10">
    <w:abstractNumId w:val="8"/>
  </w:num>
  <w:num w:numId="11">
    <w:abstractNumId w:val="20"/>
  </w:num>
  <w:num w:numId="12">
    <w:abstractNumId w:val="19"/>
  </w:num>
  <w:num w:numId="13">
    <w:abstractNumId w:val="4"/>
  </w:num>
  <w:num w:numId="14">
    <w:abstractNumId w:val="1"/>
  </w:num>
  <w:num w:numId="15">
    <w:abstractNumId w:val="0"/>
  </w:num>
  <w:num w:numId="16">
    <w:abstractNumId w:val="5"/>
  </w:num>
  <w:num w:numId="17">
    <w:abstractNumId w:val="7"/>
  </w:num>
  <w:num w:numId="18">
    <w:abstractNumId w:val="3"/>
  </w:num>
  <w:num w:numId="19">
    <w:abstractNumId w:val="6"/>
  </w:num>
  <w:num w:numId="20">
    <w:abstractNumId w:val="21"/>
  </w:num>
  <w:num w:numId="21">
    <w:abstractNumId w:val="18"/>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B92DA3"/>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81530"/>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2B2F7078"/>
    <w:rsid w:val="2FB92DA3"/>
    <w:rsid w:val="3DC62103"/>
    <w:rsid w:val="4AB138BE"/>
    <w:rsid w:val="5E5D3487"/>
    <w:rsid w:val="64B64EF8"/>
    <w:rsid w:val="68074E87"/>
    <w:rsid w:val="710F00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Autospacing="0" w:afterAutospacing="0" w:line="312" w:lineRule="auto"/>
      <w:jc w:val="both"/>
    </w:pPr>
    <w:rPr>
      <w:rFonts w:asciiTheme="minorHAnsi" w:hAnsiTheme="minorHAnsi" w:eastAsiaTheme="minorEastAsia" w:cstheme="minorBidi"/>
      <w:sz w:val="26"/>
      <w:szCs w:val="26"/>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Autospacing="0" w:afterAutospacing="0" w:line="312" w:lineRule="auto"/>
      <w:jc w:val="both"/>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287</Words>
  <Characters>802</Characters>
  <Lines>0</Lines>
  <Paragraphs>0</Paragraphs>
  <TotalTime>44</TotalTime>
  <ScaleCrop>false</ScaleCrop>
  <LinksUpToDate>false</LinksUpToDate>
  <CharactersWithSpaces>1107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2026-10-02T04:58:00Z</dcterms:created>
  <dc:creator>Phan Tuyết Nhi</dc:creator>
  <cp:lastModifiedBy>Phan Tuyết Nhi</cp:lastModifiedBy>
  <dcterms:modified xsi:type="dcterms:W3CDTF">2026-10-07T15:41:20Z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E4502C84B5934FE0BC9355B010F12CB1_13</vt:lpwstr>
  </property>
  <property fmtid="{D5CDD505-2E9C-101B-9397-08002B2CF9AE}" pid="4" name="KSOTemplateDocerSaveRecord">
    <vt:lpwstr>eyJoZGlkIjoiYmE1MWZkNTUzNzI5NTliOTYyM2U0NjA5ZTliMDBmYzgiLCJ1c2VySWQiOiIxMzkyMDUxNTI4MDE0In0=</vt:lpwstr>
  </property>
</Properties>
</file>